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B3F96" w14:textId="77777777" w:rsidR="002F4218" w:rsidRDefault="002A074A">
      <w:pPr>
        <w:spacing w:before="160" w:after="320"/>
        <w:ind w:firstLineChars="0" w:firstLine="0"/>
        <w:jc w:val="center"/>
        <w:rPr>
          <w:sz w:val="32"/>
          <w:szCs w:val="32"/>
        </w:rPr>
      </w:pPr>
      <w:r>
        <w:rPr>
          <w:rFonts w:eastAsia="黑体"/>
          <w:b/>
          <w:sz w:val="32"/>
          <w:szCs w:val="32"/>
        </w:rPr>
        <w:t>基于多层混合整数规划的物流分拣排班问题研究</w:t>
      </w:r>
    </w:p>
    <w:p w14:paraId="4383414C" w14:textId="77777777" w:rsidR="002F4218" w:rsidRDefault="002A074A">
      <w:pPr>
        <w:spacing w:after="100"/>
        <w:ind w:firstLineChars="0" w:firstLine="0"/>
        <w:jc w:val="center"/>
      </w:pPr>
      <w:r>
        <w:rPr>
          <w:rFonts w:eastAsia="黑体"/>
          <w:b/>
          <w:sz w:val="28"/>
        </w:rPr>
        <w:t>摘要</w:t>
      </w:r>
    </w:p>
    <w:p w14:paraId="1D6CD85A" w14:textId="77777777" w:rsidR="002F4218" w:rsidRDefault="002A074A">
      <w:pPr>
        <w:pStyle w:val="af2"/>
        <w:ind w:firstLine="480"/>
      </w:pPr>
      <w:r>
        <w:t>随着电子商务与即时配送规模持续扩张，物流分拣中心面临到货量小时波动、处理时限趋严与用工成本上升等挑战。传统经验排班难以同时协调库存清零、效率衰减和连续工日限制，易造成货物积压或人员冗余。为此，本文基于未来</w:t>
      </w:r>
      <w:r>
        <w:t>30</w:t>
      </w:r>
      <w:r>
        <w:t>天逐小时到货量，研究日内货物处理、低效时段安排与月度人员配置的递进优化问题。</w:t>
      </w:r>
    </w:p>
    <w:p w14:paraId="73B4C311" w14:textId="77777777" w:rsidR="002F4218" w:rsidRDefault="002A074A">
      <w:pPr>
        <w:pStyle w:val="af2"/>
        <w:ind w:firstLine="480"/>
      </w:pPr>
      <w:r>
        <w:t>针对问题一的日内班次与人数优化，建立库存平衡班次优化模型，以班次启用、班次人数、小时处理量和库存量为决策变量，通过库存递推约束禁止提前处理，并采用词典序目标依次最小化总人日、在岗峰值、小时人员偏差和累计积压。混合整数线性规划求解结果表明，全月需</w:t>
      </w:r>
      <w:r>
        <w:t>10791</w:t>
      </w:r>
      <w:r>
        <w:t>人日，日均</w:t>
      </w:r>
      <w:r>
        <w:t>359.70</w:t>
      </w:r>
      <w:r>
        <w:t>人，处理能力利用率为</w:t>
      </w:r>
      <w:r>
        <w:t>99.88%</w:t>
      </w:r>
      <w:r>
        <w:t>；</w:t>
      </w:r>
      <w:r>
        <w:t>30</w:t>
      </w:r>
      <w:r>
        <w:t>天均达到每人每日处理</w:t>
      </w:r>
      <w:r>
        <w:t>200</w:t>
      </w:r>
      <w:r>
        <w:t>件对应的理论下界，最大约束残差和整数性误差均为</w:t>
      </w:r>
      <w:r>
        <w:t>0</w:t>
      </w:r>
      <w:r>
        <w:t>，逐日独立重求解一致率为</w:t>
      </w:r>
      <w:r>
        <w:t>100%</w:t>
      </w:r>
      <w:r>
        <w:t>。</w:t>
      </w:r>
    </w:p>
    <w:p w14:paraId="78AC633A" w14:textId="77777777" w:rsidR="002F4218" w:rsidRDefault="002A074A">
      <w:pPr>
        <w:pStyle w:val="af2"/>
        <w:ind w:firstLine="480"/>
      </w:pPr>
      <w:r>
        <w:t>针对问题二的时限与低效约束排班，将货物划分为早期货物和普通货物，引入低效小时人数变量，显式刻画每名工人</w:t>
      </w:r>
      <w:r>
        <w:t>1</w:t>
      </w:r>
      <w:r>
        <w:t>小时效率降至</w:t>
      </w:r>
      <w:r>
        <w:t>10</w:t>
      </w:r>
      <w:r>
        <w:t>件</w:t>
      </w:r>
      <w:r>
        <w:t>/</w:t>
      </w:r>
      <w:r>
        <w:t>小时产生的能力损失，并分别设置库存平衡与截止时间约束。求解得到全月</w:t>
      </w:r>
      <w:r>
        <w:t>11858</w:t>
      </w:r>
      <w:r>
        <w:t>人日，较问题一增加</w:t>
      </w:r>
      <w:r>
        <w:t>9.89%</w:t>
      </w:r>
      <w:r>
        <w:t>，处理能力利用率为</w:t>
      </w:r>
      <w:r>
        <w:t>98.26%</w:t>
      </w:r>
      <w:r>
        <w:t>；</w:t>
      </w:r>
      <w:r>
        <w:t>0:00</w:t>
      </w:r>
      <w:r>
        <w:t>至</w:t>
      </w:r>
      <w:r>
        <w:t>12:00</w:t>
      </w:r>
      <w:r>
        <w:t>的早期货物均在</w:t>
      </w:r>
      <w:r>
        <w:t>16:00</w:t>
      </w:r>
      <w:r>
        <w:t>前清零，全部货物均在</w:t>
      </w:r>
      <w:r>
        <w:t>24:00</w:t>
      </w:r>
      <w:r>
        <w:t>前完成，</w:t>
      </w:r>
      <w:r>
        <w:t>30</w:t>
      </w:r>
      <w:r>
        <w:t>天独立重求解一致率为</w:t>
      </w:r>
      <w:r>
        <w:t>100%</w:t>
      </w:r>
      <w:r>
        <w:t>。</w:t>
      </w:r>
    </w:p>
    <w:p w14:paraId="0867923F" w14:textId="77777777" w:rsidR="002F4218" w:rsidRDefault="002A074A">
      <w:pPr>
        <w:pStyle w:val="af2"/>
        <w:ind w:firstLine="480"/>
      </w:pPr>
      <w:r>
        <w:t>针对问题三的月度人员配置，建立连续工日约束人员配置优化模型，以</w:t>
      </w:r>
      <w:r>
        <w:t>“</w:t>
      </w:r>
      <w:r>
        <w:t>累计工日</w:t>
      </w:r>
      <w:r>
        <w:t>—</w:t>
      </w:r>
      <w:r>
        <w:t>连续工日</w:t>
      </w:r>
      <w:r>
        <w:t>”</w:t>
      </w:r>
      <w:r>
        <w:t>状态流网络描述员工出勤状态，在满足每人工作</w:t>
      </w:r>
      <w:r>
        <w:t>23</w:t>
      </w:r>
      <w:r>
        <w:t>天、连续工作不超过</w:t>
      </w:r>
      <w:r>
        <w:t>7</w:t>
      </w:r>
      <w:r>
        <w:t>天的条件下最小化招聘人数，并将聚合流分解为具名员工月历。结果表明，最少招聘</w:t>
      </w:r>
      <w:r>
        <w:t>581</w:t>
      </w:r>
      <w:r>
        <w:t>人，共安排</w:t>
      </w:r>
      <w:r>
        <w:t>13363</w:t>
      </w:r>
      <w:r>
        <w:t>人日，全月小时在岗峰值为</w:t>
      </w:r>
      <w:r>
        <w:t>295</w:t>
      </w:r>
      <w:r>
        <w:t>人；理论下界与可行解均为</w:t>
      </w:r>
      <w:r>
        <w:t>581</w:t>
      </w:r>
      <w:r>
        <w:t>人，最优性间隙为</w:t>
      </w:r>
      <w:r>
        <w:t>0</w:t>
      </w:r>
      <w:r>
        <w:t>。对</w:t>
      </w:r>
      <w:r>
        <w:t>720</w:t>
      </w:r>
      <w:r>
        <w:t>小时到货量进行</w:t>
      </w:r>
      <w:r>
        <w:t>20</w:t>
      </w:r>
      <w:r>
        <w:t>次独立</w:t>
      </w:r>
      <w:r>
        <w:t>±10%</w:t>
      </w:r>
      <w:r>
        <w:t>随机扰动后，三问目标值最大绝对变化率依次为</w:t>
      </w:r>
      <w:r>
        <w:t>0.473%</w:t>
      </w:r>
      <w:r>
        <w:t>、</w:t>
      </w:r>
      <w:r>
        <w:t>1.240%</w:t>
      </w:r>
      <w:r>
        <w:t>和</w:t>
      </w:r>
      <w:r>
        <w:t>1.721%</w:t>
      </w:r>
      <w:r>
        <w:t>，验证了模型对零均值小时噪声的鲁棒性。</w:t>
      </w:r>
    </w:p>
    <w:p w14:paraId="08623D34" w14:textId="77777777" w:rsidR="002F4218" w:rsidRDefault="002A074A">
      <w:pPr>
        <w:pStyle w:val="af2"/>
        <w:ind w:firstLine="480"/>
      </w:pPr>
      <w:r>
        <w:t>本文创新性构建</w:t>
      </w:r>
      <w:r>
        <w:t>“</w:t>
      </w:r>
      <w:r>
        <w:t>班次</w:t>
      </w:r>
      <w:r>
        <w:t>—</w:t>
      </w:r>
      <w:r>
        <w:t>低效小时</w:t>
      </w:r>
      <w:r>
        <w:t>—</w:t>
      </w:r>
      <w:r>
        <w:t>员工月历</w:t>
      </w:r>
      <w:r>
        <w:t>”</w:t>
      </w:r>
      <w:r>
        <w:t>多层递进优化框架，显式刻画低效能力损失，并以状态流分解实现聚合需求向个体排班的转化，可为物流分拣中心的班次设计、人员招聘与轮休管理提供定量决策依据。</w:t>
      </w:r>
    </w:p>
    <w:p w14:paraId="3BD29DDA" w14:textId="77777777" w:rsidR="002F4218" w:rsidRDefault="002F4218">
      <w:pPr>
        <w:spacing w:beforeAutospacing="1" w:after="100" w:line="288" w:lineRule="auto"/>
        <w:ind w:firstLine="480"/>
      </w:pPr>
    </w:p>
    <w:p w14:paraId="19FE833F" w14:textId="77777777" w:rsidR="002F4218" w:rsidRDefault="002A074A">
      <w:pPr>
        <w:ind w:firstLineChars="0" w:firstLine="0"/>
      </w:pPr>
      <w:r>
        <w:rPr>
          <w:rFonts w:eastAsia="黑体"/>
          <w:b/>
        </w:rPr>
        <w:t>关键词：</w:t>
      </w:r>
      <w:r>
        <w:t>物流分拣排班；混合整数规划；库存平衡；时间窗约束；人员配置</w:t>
      </w:r>
    </w:p>
    <w:p w14:paraId="53FDD390" w14:textId="77777777" w:rsidR="002F4218" w:rsidRDefault="002A074A">
      <w:pPr>
        <w:ind w:firstLine="480"/>
      </w:pPr>
      <w:r>
        <w:br w:type="page"/>
      </w:r>
    </w:p>
    <w:p w14:paraId="4BAA26AF" w14:textId="77777777" w:rsidR="002F4218" w:rsidRDefault="002A074A">
      <w:pPr>
        <w:spacing w:after="200"/>
        <w:ind w:firstLine="643"/>
        <w:jc w:val="center"/>
        <w:rPr>
          <w:rFonts w:eastAsia="黑体"/>
          <w:b/>
          <w:sz w:val="32"/>
        </w:rPr>
      </w:pPr>
      <w:r>
        <w:rPr>
          <w:rFonts w:eastAsia="黑体"/>
          <w:b/>
          <w:sz w:val="32"/>
        </w:rPr>
        <w:lastRenderedPageBreak/>
        <w:t>目录</w:t>
      </w:r>
    </w:p>
    <w:p w14:paraId="6ECA32C3" w14:textId="72E068A8" w:rsidR="00FC7DC8" w:rsidRDefault="002A074A">
      <w:pPr>
        <w:pStyle w:val="TOC1"/>
        <w:tabs>
          <w:tab w:val="right" w:leader="dot" w:pos="9062"/>
        </w:tabs>
        <w:ind w:firstLine="643"/>
        <w:rPr>
          <w:rFonts w:asciiTheme="minorHAnsi" w:eastAsiaTheme="minorEastAsia" w:hAnsiTheme="minorHAnsi" w:hint="eastAsia"/>
          <w:noProof/>
          <w:kern w:val="2"/>
          <w:sz w:val="22"/>
          <w:szCs w:val="24"/>
          <w:lang w:eastAsia="zh-CN"/>
          <w14:ligatures w14:val="standardContextual"/>
        </w:rPr>
      </w:pPr>
      <w:r>
        <w:rPr>
          <w:rFonts w:eastAsia="黑体"/>
          <w:b/>
          <w:sz w:val="32"/>
        </w:rPr>
        <w:fldChar w:fldCharType="begin"/>
      </w:r>
      <w:r>
        <w:rPr>
          <w:rFonts w:eastAsia="黑体"/>
          <w:b/>
          <w:sz w:val="32"/>
        </w:rPr>
        <w:instrText xml:space="preserve">TOC \o "1-3" \h \u </w:instrText>
      </w:r>
      <w:r>
        <w:rPr>
          <w:rFonts w:eastAsia="黑体"/>
          <w:b/>
          <w:sz w:val="32"/>
        </w:rPr>
        <w:fldChar w:fldCharType="separate"/>
      </w:r>
      <w:hyperlink w:anchor="_Toc238146432" w:history="1">
        <w:r w:rsidR="00FC7DC8" w:rsidRPr="00791885">
          <w:rPr>
            <w:rStyle w:val="aff5"/>
            <w:noProof/>
          </w:rPr>
          <w:t>一、</w:t>
        </w:r>
        <w:r w:rsidR="00FC7DC8" w:rsidRPr="00791885">
          <w:rPr>
            <w:rStyle w:val="aff5"/>
            <w:noProof/>
          </w:rPr>
          <w:t xml:space="preserve"> </w:t>
        </w:r>
        <w:r w:rsidR="00FC7DC8" w:rsidRPr="00791885">
          <w:rPr>
            <w:rStyle w:val="aff5"/>
            <w:noProof/>
          </w:rPr>
          <w:t>问题重述</w:t>
        </w:r>
        <w:r w:rsidR="00FC7DC8">
          <w:rPr>
            <w:rFonts w:hint="eastAsia"/>
            <w:noProof/>
          </w:rPr>
          <w:tab/>
        </w:r>
        <w:r w:rsidR="00FC7DC8">
          <w:rPr>
            <w:rFonts w:hint="eastAsia"/>
            <w:noProof/>
          </w:rPr>
          <w:fldChar w:fldCharType="begin"/>
        </w:r>
        <w:r w:rsidR="00FC7DC8">
          <w:rPr>
            <w:rFonts w:hint="eastAsia"/>
            <w:noProof/>
          </w:rPr>
          <w:instrText xml:space="preserve"> </w:instrText>
        </w:r>
        <w:r w:rsidR="00FC7DC8">
          <w:rPr>
            <w:noProof/>
          </w:rPr>
          <w:instrText>PAGEREF _Toc238146432 \h</w:instrText>
        </w:r>
        <w:r w:rsidR="00FC7DC8">
          <w:rPr>
            <w:rFonts w:hint="eastAsia"/>
            <w:noProof/>
          </w:rPr>
          <w:instrText xml:space="preserve"> </w:instrText>
        </w:r>
        <w:r w:rsidR="00FC7DC8">
          <w:rPr>
            <w:rFonts w:hint="eastAsia"/>
            <w:noProof/>
          </w:rPr>
        </w:r>
        <w:r w:rsidR="00FC7DC8">
          <w:rPr>
            <w:rFonts w:hint="eastAsia"/>
            <w:noProof/>
          </w:rPr>
          <w:fldChar w:fldCharType="separate"/>
        </w:r>
        <w:r w:rsidR="00FC7DC8">
          <w:rPr>
            <w:noProof/>
          </w:rPr>
          <w:t>4</w:t>
        </w:r>
        <w:r w:rsidR="00FC7DC8">
          <w:rPr>
            <w:rFonts w:hint="eastAsia"/>
            <w:noProof/>
          </w:rPr>
          <w:fldChar w:fldCharType="end"/>
        </w:r>
      </w:hyperlink>
    </w:p>
    <w:p w14:paraId="5E0A4A64" w14:textId="183D3741"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33" w:history="1">
        <w:r w:rsidRPr="00791885">
          <w:rPr>
            <w:rStyle w:val="aff5"/>
            <w:noProof/>
            <w:lang w:eastAsia="zh-CN"/>
          </w:rPr>
          <w:t>（一）</w:t>
        </w:r>
        <w:r w:rsidRPr="00791885">
          <w:rPr>
            <w:rStyle w:val="aff5"/>
            <w:noProof/>
            <w:lang w:eastAsia="zh-CN"/>
          </w:rPr>
          <w:t xml:space="preserve"> </w:t>
        </w:r>
        <w:r w:rsidRPr="00791885">
          <w:rPr>
            <w:rStyle w:val="aff5"/>
            <w:noProof/>
            <w:lang w:eastAsia="zh-CN"/>
          </w:rPr>
          <w:t>问题背景</w:t>
        </w:r>
        <w:r>
          <w:rPr>
            <w:rFonts w:hint="eastAsia"/>
            <w:noProof/>
          </w:rPr>
          <w:tab/>
        </w:r>
        <w:r>
          <w:rPr>
            <w:rFonts w:hint="eastAsia"/>
            <w:noProof/>
          </w:rPr>
          <w:fldChar w:fldCharType="begin"/>
        </w:r>
        <w:r>
          <w:rPr>
            <w:rFonts w:hint="eastAsia"/>
            <w:noProof/>
          </w:rPr>
          <w:instrText xml:space="preserve"> </w:instrText>
        </w:r>
        <w:r>
          <w:rPr>
            <w:noProof/>
          </w:rPr>
          <w:instrText>PAGEREF _Toc238146433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4BD4B95E" w14:textId="08D6A979"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34" w:history="1">
        <w:r w:rsidRPr="00791885">
          <w:rPr>
            <w:rStyle w:val="aff5"/>
            <w:noProof/>
            <w:lang w:eastAsia="zh-CN"/>
          </w:rPr>
          <w:t>（二）</w:t>
        </w:r>
        <w:r w:rsidRPr="00791885">
          <w:rPr>
            <w:rStyle w:val="aff5"/>
            <w:noProof/>
            <w:lang w:eastAsia="zh-CN"/>
          </w:rPr>
          <w:t xml:space="preserve"> </w:t>
        </w:r>
        <w:r w:rsidRPr="00791885">
          <w:rPr>
            <w:rStyle w:val="aff5"/>
            <w:noProof/>
            <w:lang w:eastAsia="zh-CN"/>
          </w:rPr>
          <w:t>问题提出</w:t>
        </w:r>
        <w:r>
          <w:rPr>
            <w:rFonts w:hint="eastAsia"/>
            <w:noProof/>
          </w:rPr>
          <w:tab/>
        </w:r>
        <w:r>
          <w:rPr>
            <w:rFonts w:hint="eastAsia"/>
            <w:noProof/>
          </w:rPr>
          <w:fldChar w:fldCharType="begin"/>
        </w:r>
        <w:r>
          <w:rPr>
            <w:rFonts w:hint="eastAsia"/>
            <w:noProof/>
          </w:rPr>
          <w:instrText xml:space="preserve"> </w:instrText>
        </w:r>
        <w:r>
          <w:rPr>
            <w:noProof/>
          </w:rPr>
          <w:instrText>PAGEREF _Toc238146434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3AD81939" w14:textId="0A47511F" w:rsidR="00FC7DC8" w:rsidRDefault="00FC7DC8">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46435" w:history="1">
        <w:r w:rsidRPr="00791885">
          <w:rPr>
            <w:rStyle w:val="aff5"/>
            <w:noProof/>
          </w:rPr>
          <w:t>二、</w:t>
        </w:r>
        <w:r w:rsidRPr="00791885">
          <w:rPr>
            <w:rStyle w:val="aff5"/>
            <w:noProof/>
          </w:rPr>
          <w:t xml:space="preserve"> </w:t>
        </w:r>
        <w:r w:rsidRPr="00791885">
          <w:rPr>
            <w:rStyle w:val="aff5"/>
            <w:noProof/>
          </w:rPr>
          <w:t>问题分析</w:t>
        </w:r>
        <w:r>
          <w:rPr>
            <w:rFonts w:hint="eastAsia"/>
            <w:noProof/>
          </w:rPr>
          <w:tab/>
        </w:r>
        <w:r>
          <w:rPr>
            <w:rFonts w:hint="eastAsia"/>
            <w:noProof/>
          </w:rPr>
          <w:fldChar w:fldCharType="begin"/>
        </w:r>
        <w:r>
          <w:rPr>
            <w:rFonts w:hint="eastAsia"/>
            <w:noProof/>
          </w:rPr>
          <w:instrText xml:space="preserve"> </w:instrText>
        </w:r>
        <w:r>
          <w:rPr>
            <w:noProof/>
          </w:rPr>
          <w:instrText>PAGEREF _Toc238146435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F4C83E4" w14:textId="2C9F2655"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36" w:history="1">
        <w:r w:rsidRPr="00791885">
          <w:rPr>
            <w:rStyle w:val="aff5"/>
            <w:noProof/>
          </w:rPr>
          <w:t>（一）</w:t>
        </w:r>
        <w:r w:rsidRPr="00791885">
          <w:rPr>
            <w:rStyle w:val="aff5"/>
            <w:noProof/>
          </w:rPr>
          <w:t xml:space="preserve"> </w:t>
        </w:r>
        <w:r w:rsidRPr="00791885">
          <w:rPr>
            <w:rStyle w:val="aff5"/>
            <w:noProof/>
          </w:rPr>
          <w:t>总体分析</w:t>
        </w:r>
        <w:r>
          <w:rPr>
            <w:rFonts w:hint="eastAsia"/>
            <w:noProof/>
          </w:rPr>
          <w:tab/>
        </w:r>
        <w:r>
          <w:rPr>
            <w:rFonts w:hint="eastAsia"/>
            <w:noProof/>
          </w:rPr>
          <w:fldChar w:fldCharType="begin"/>
        </w:r>
        <w:r>
          <w:rPr>
            <w:rFonts w:hint="eastAsia"/>
            <w:noProof/>
          </w:rPr>
          <w:instrText xml:space="preserve"> </w:instrText>
        </w:r>
        <w:r>
          <w:rPr>
            <w:noProof/>
          </w:rPr>
          <w:instrText>PAGEREF _Toc238146436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56C6FB0" w14:textId="1F08D78E"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37" w:history="1">
        <w:r w:rsidRPr="00791885">
          <w:rPr>
            <w:rStyle w:val="aff5"/>
            <w:noProof/>
          </w:rPr>
          <w:t>（二）</w:t>
        </w:r>
        <w:r w:rsidRPr="00791885">
          <w:rPr>
            <w:rStyle w:val="aff5"/>
            <w:noProof/>
          </w:rPr>
          <w:t xml:space="preserve"> </w:t>
        </w:r>
        <w:r w:rsidRPr="00791885">
          <w:rPr>
            <w:rStyle w:val="aff5"/>
            <w:noProof/>
          </w:rPr>
          <w:t>问题一分析</w:t>
        </w:r>
        <w:r>
          <w:rPr>
            <w:rFonts w:hint="eastAsia"/>
            <w:noProof/>
          </w:rPr>
          <w:tab/>
        </w:r>
        <w:r>
          <w:rPr>
            <w:rFonts w:hint="eastAsia"/>
            <w:noProof/>
          </w:rPr>
          <w:fldChar w:fldCharType="begin"/>
        </w:r>
        <w:r>
          <w:rPr>
            <w:rFonts w:hint="eastAsia"/>
            <w:noProof/>
          </w:rPr>
          <w:instrText xml:space="preserve"> </w:instrText>
        </w:r>
        <w:r>
          <w:rPr>
            <w:noProof/>
          </w:rPr>
          <w:instrText>PAGEREF _Toc238146437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C056CB5" w14:textId="53C78245"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38" w:history="1">
        <w:r w:rsidRPr="00791885">
          <w:rPr>
            <w:rStyle w:val="aff5"/>
            <w:noProof/>
          </w:rPr>
          <w:t>（三）</w:t>
        </w:r>
        <w:r w:rsidRPr="00791885">
          <w:rPr>
            <w:rStyle w:val="aff5"/>
            <w:noProof/>
          </w:rPr>
          <w:t xml:space="preserve"> </w:t>
        </w:r>
        <w:r w:rsidRPr="00791885">
          <w:rPr>
            <w:rStyle w:val="aff5"/>
            <w:noProof/>
          </w:rPr>
          <w:t>问题二分析</w:t>
        </w:r>
        <w:r>
          <w:rPr>
            <w:rFonts w:hint="eastAsia"/>
            <w:noProof/>
          </w:rPr>
          <w:tab/>
        </w:r>
        <w:r>
          <w:rPr>
            <w:rFonts w:hint="eastAsia"/>
            <w:noProof/>
          </w:rPr>
          <w:fldChar w:fldCharType="begin"/>
        </w:r>
        <w:r>
          <w:rPr>
            <w:rFonts w:hint="eastAsia"/>
            <w:noProof/>
          </w:rPr>
          <w:instrText xml:space="preserve"> </w:instrText>
        </w:r>
        <w:r>
          <w:rPr>
            <w:noProof/>
          </w:rPr>
          <w:instrText>PAGEREF _Toc238146438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7283750" w14:textId="76F03A35"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39" w:history="1">
        <w:r w:rsidRPr="00791885">
          <w:rPr>
            <w:rStyle w:val="aff5"/>
            <w:noProof/>
          </w:rPr>
          <w:t>（四）</w:t>
        </w:r>
        <w:r w:rsidRPr="00791885">
          <w:rPr>
            <w:rStyle w:val="aff5"/>
            <w:noProof/>
          </w:rPr>
          <w:t xml:space="preserve"> </w:t>
        </w:r>
        <w:r w:rsidRPr="00791885">
          <w:rPr>
            <w:rStyle w:val="aff5"/>
            <w:noProof/>
          </w:rPr>
          <w:t>问题三分析</w:t>
        </w:r>
        <w:r>
          <w:rPr>
            <w:rFonts w:hint="eastAsia"/>
            <w:noProof/>
          </w:rPr>
          <w:tab/>
        </w:r>
        <w:r>
          <w:rPr>
            <w:rFonts w:hint="eastAsia"/>
            <w:noProof/>
          </w:rPr>
          <w:fldChar w:fldCharType="begin"/>
        </w:r>
        <w:r>
          <w:rPr>
            <w:rFonts w:hint="eastAsia"/>
            <w:noProof/>
          </w:rPr>
          <w:instrText xml:space="preserve"> </w:instrText>
        </w:r>
        <w:r>
          <w:rPr>
            <w:noProof/>
          </w:rPr>
          <w:instrText>PAGEREF _Toc238146439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0CDEF6EB" w14:textId="0CCDA0D9"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40" w:history="1">
        <w:r w:rsidRPr="00791885">
          <w:rPr>
            <w:rStyle w:val="aff5"/>
            <w:noProof/>
          </w:rPr>
          <w:t>（五）</w:t>
        </w:r>
        <w:r w:rsidRPr="00791885">
          <w:rPr>
            <w:rStyle w:val="aff5"/>
            <w:noProof/>
            <w:lang w:eastAsia="zh"/>
          </w:rPr>
          <w:t xml:space="preserve"> </w:t>
        </w:r>
        <w:r w:rsidRPr="00791885">
          <w:rPr>
            <w:rStyle w:val="aff5"/>
            <w:noProof/>
            <w:lang w:eastAsia="zh"/>
          </w:rPr>
          <w:t>整体</w:t>
        </w:r>
        <w:r w:rsidRPr="00791885">
          <w:rPr>
            <w:rStyle w:val="aff5"/>
            <w:noProof/>
          </w:rPr>
          <w:t>流程图框架</w:t>
        </w:r>
        <w:r>
          <w:rPr>
            <w:rFonts w:hint="eastAsia"/>
            <w:noProof/>
          </w:rPr>
          <w:tab/>
        </w:r>
        <w:r>
          <w:rPr>
            <w:rFonts w:hint="eastAsia"/>
            <w:noProof/>
          </w:rPr>
          <w:fldChar w:fldCharType="begin"/>
        </w:r>
        <w:r>
          <w:rPr>
            <w:rFonts w:hint="eastAsia"/>
            <w:noProof/>
          </w:rPr>
          <w:instrText xml:space="preserve"> </w:instrText>
        </w:r>
        <w:r>
          <w:rPr>
            <w:noProof/>
          </w:rPr>
          <w:instrText>PAGEREF _Toc238146440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0B35CB3" w14:textId="6BB3B407" w:rsidR="00FC7DC8" w:rsidRDefault="00FC7DC8">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46441" w:history="1">
        <w:r w:rsidRPr="00791885">
          <w:rPr>
            <w:rStyle w:val="aff5"/>
            <w:noProof/>
          </w:rPr>
          <w:t>三、</w:t>
        </w:r>
        <w:r w:rsidRPr="00791885">
          <w:rPr>
            <w:rStyle w:val="aff5"/>
            <w:noProof/>
          </w:rPr>
          <w:t xml:space="preserve"> </w:t>
        </w:r>
        <w:r w:rsidRPr="00791885">
          <w:rPr>
            <w:rStyle w:val="aff5"/>
            <w:noProof/>
          </w:rPr>
          <w:t>模型假设</w:t>
        </w:r>
        <w:r>
          <w:rPr>
            <w:rFonts w:hint="eastAsia"/>
            <w:noProof/>
          </w:rPr>
          <w:tab/>
        </w:r>
        <w:r>
          <w:rPr>
            <w:rFonts w:hint="eastAsia"/>
            <w:noProof/>
          </w:rPr>
          <w:fldChar w:fldCharType="begin"/>
        </w:r>
        <w:r>
          <w:rPr>
            <w:rFonts w:hint="eastAsia"/>
            <w:noProof/>
          </w:rPr>
          <w:instrText xml:space="preserve"> </w:instrText>
        </w:r>
        <w:r>
          <w:rPr>
            <w:noProof/>
          </w:rPr>
          <w:instrText>PAGEREF _Toc238146441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5BF83C3B" w14:textId="091A0E67" w:rsidR="00FC7DC8" w:rsidRDefault="00FC7DC8">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46442" w:history="1">
        <w:r w:rsidRPr="00791885">
          <w:rPr>
            <w:rStyle w:val="aff5"/>
            <w:noProof/>
          </w:rPr>
          <w:t>四、</w:t>
        </w:r>
        <w:r w:rsidRPr="00791885">
          <w:rPr>
            <w:rStyle w:val="aff5"/>
            <w:noProof/>
          </w:rPr>
          <w:t xml:space="preserve"> </w:t>
        </w:r>
        <w:r w:rsidRPr="00791885">
          <w:rPr>
            <w:rStyle w:val="aff5"/>
            <w:noProof/>
          </w:rPr>
          <w:t>符号说明</w:t>
        </w:r>
        <w:r>
          <w:rPr>
            <w:rFonts w:hint="eastAsia"/>
            <w:noProof/>
          </w:rPr>
          <w:tab/>
        </w:r>
        <w:r>
          <w:rPr>
            <w:rFonts w:hint="eastAsia"/>
            <w:noProof/>
          </w:rPr>
          <w:fldChar w:fldCharType="begin"/>
        </w:r>
        <w:r>
          <w:rPr>
            <w:rFonts w:hint="eastAsia"/>
            <w:noProof/>
          </w:rPr>
          <w:instrText xml:space="preserve"> </w:instrText>
        </w:r>
        <w:r>
          <w:rPr>
            <w:noProof/>
          </w:rPr>
          <w:instrText>PAGEREF _Toc238146442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5D2B9147" w14:textId="73E86A40" w:rsidR="00FC7DC8" w:rsidRDefault="00FC7DC8">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46443" w:history="1">
        <w:r w:rsidRPr="00791885">
          <w:rPr>
            <w:rStyle w:val="aff5"/>
            <w:noProof/>
          </w:rPr>
          <w:t>五、</w:t>
        </w:r>
        <w:r w:rsidRPr="00791885">
          <w:rPr>
            <w:rStyle w:val="aff5"/>
            <w:noProof/>
          </w:rPr>
          <w:t xml:space="preserve"> </w:t>
        </w:r>
        <w:r w:rsidRPr="00791885">
          <w:rPr>
            <w:rStyle w:val="aff5"/>
            <w:noProof/>
          </w:rPr>
          <w:t>问题一：库存平衡班次优化模型</w:t>
        </w:r>
        <w:r>
          <w:rPr>
            <w:rFonts w:hint="eastAsia"/>
            <w:noProof/>
          </w:rPr>
          <w:tab/>
        </w:r>
        <w:r>
          <w:rPr>
            <w:rFonts w:hint="eastAsia"/>
            <w:noProof/>
          </w:rPr>
          <w:fldChar w:fldCharType="begin"/>
        </w:r>
        <w:r>
          <w:rPr>
            <w:rFonts w:hint="eastAsia"/>
            <w:noProof/>
          </w:rPr>
          <w:instrText xml:space="preserve"> </w:instrText>
        </w:r>
        <w:r>
          <w:rPr>
            <w:noProof/>
          </w:rPr>
          <w:instrText>PAGEREF _Toc238146443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B713592" w14:textId="7929F817"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44" w:history="1">
        <w:r w:rsidRPr="00791885">
          <w:rPr>
            <w:rStyle w:val="aff5"/>
            <w:noProof/>
          </w:rPr>
          <w:t>（一）</w:t>
        </w:r>
        <w:r w:rsidRPr="00791885">
          <w:rPr>
            <w:rStyle w:val="aff5"/>
            <w:noProof/>
          </w:rPr>
          <w:t xml:space="preserve"> </w:t>
        </w:r>
        <w:r w:rsidRPr="00791885">
          <w:rPr>
            <w:rStyle w:val="aff5"/>
            <w:noProof/>
          </w:rPr>
          <w:t>模型构建</w:t>
        </w:r>
        <w:r>
          <w:rPr>
            <w:rFonts w:hint="eastAsia"/>
            <w:noProof/>
          </w:rPr>
          <w:tab/>
        </w:r>
        <w:r>
          <w:rPr>
            <w:rFonts w:hint="eastAsia"/>
            <w:noProof/>
          </w:rPr>
          <w:fldChar w:fldCharType="begin"/>
        </w:r>
        <w:r>
          <w:rPr>
            <w:rFonts w:hint="eastAsia"/>
            <w:noProof/>
          </w:rPr>
          <w:instrText xml:space="preserve"> </w:instrText>
        </w:r>
        <w:r>
          <w:rPr>
            <w:noProof/>
          </w:rPr>
          <w:instrText>PAGEREF _Toc238146444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712107A4" w14:textId="069D8714"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45" w:history="1">
        <w:r w:rsidRPr="00791885">
          <w:rPr>
            <w:rStyle w:val="aff5"/>
            <w:noProof/>
          </w:rPr>
          <w:t>1</w:t>
        </w:r>
        <w:r w:rsidRPr="00791885">
          <w:rPr>
            <w:rStyle w:val="aff5"/>
            <w:noProof/>
          </w:rPr>
          <w:t>．</w:t>
        </w:r>
        <w:r w:rsidRPr="00791885">
          <w:rPr>
            <w:rStyle w:val="aff5"/>
            <w:noProof/>
          </w:rPr>
          <w:t xml:space="preserve"> </w:t>
        </w:r>
        <w:r w:rsidRPr="00791885">
          <w:rPr>
            <w:rStyle w:val="aff5"/>
            <w:noProof/>
          </w:rPr>
          <w:t>建模原理</w:t>
        </w:r>
        <w:r>
          <w:rPr>
            <w:rFonts w:hint="eastAsia"/>
            <w:noProof/>
          </w:rPr>
          <w:tab/>
        </w:r>
        <w:r>
          <w:rPr>
            <w:rFonts w:hint="eastAsia"/>
            <w:noProof/>
          </w:rPr>
          <w:fldChar w:fldCharType="begin"/>
        </w:r>
        <w:r>
          <w:rPr>
            <w:rFonts w:hint="eastAsia"/>
            <w:noProof/>
          </w:rPr>
          <w:instrText xml:space="preserve"> </w:instrText>
        </w:r>
        <w:r>
          <w:rPr>
            <w:noProof/>
          </w:rPr>
          <w:instrText>PAGEREF _Toc238146445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B2F041C" w14:textId="7A3BA3DC"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46" w:history="1">
        <w:r w:rsidRPr="00791885">
          <w:rPr>
            <w:rStyle w:val="aff5"/>
            <w:noProof/>
          </w:rPr>
          <w:t>2</w:t>
        </w:r>
        <w:r w:rsidRPr="00791885">
          <w:rPr>
            <w:rStyle w:val="aff5"/>
            <w:noProof/>
          </w:rPr>
          <w:t>．</w:t>
        </w:r>
        <w:r w:rsidRPr="00791885">
          <w:rPr>
            <w:rStyle w:val="aff5"/>
            <w:noProof/>
          </w:rPr>
          <w:t xml:space="preserve"> </w:t>
        </w:r>
        <w:r w:rsidRPr="00791885">
          <w:rPr>
            <w:rStyle w:val="aff5"/>
            <w:noProof/>
          </w:rPr>
          <w:t>班次选择与人员联动约束</w:t>
        </w:r>
        <w:r>
          <w:rPr>
            <w:rFonts w:hint="eastAsia"/>
            <w:noProof/>
          </w:rPr>
          <w:tab/>
        </w:r>
        <w:r>
          <w:rPr>
            <w:rFonts w:hint="eastAsia"/>
            <w:noProof/>
          </w:rPr>
          <w:fldChar w:fldCharType="begin"/>
        </w:r>
        <w:r>
          <w:rPr>
            <w:rFonts w:hint="eastAsia"/>
            <w:noProof/>
          </w:rPr>
          <w:instrText xml:space="preserve"> </w:instrText>
        </w:r>
        <w:r>
          <w:rPr>
            <w:noProof/>
          </w:rPr>
          <w:instrText>PAGEREF _Toc238146446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75BD5E71" w14:textId="676336F7"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47" w:history="1">
        <w:r w:rsidRPr="00791885">
          <w:rPr>
            <w:rStyle w:val="aff5"/>
            <w:noProof/>
          </w:rPr>
          <w:t>3</w:t>
        </w:r>
        <w:r w:rsidRPr="00791885">
          <w:rPr>
            <w:rStyle w:val="aff5"/>
            <w:noProof/>
          </w:rPr>
          <w:t>．</w:t>
        </w:r>
        <w:r w:rsidRPr="00791885">
          <w:rPr>
            <w:rStyle w:val="aff5"/>
            <w:noProof/>
          </w:rPr>
          <w:t xml:space="preserve"> </w:t>
        </w:r>
        <w:r w:rsidRPr="00791885">
          <w:rPr>
            <w:rStyle w:val="aff5"/>
            <w:noProof/>
          </w:rPr>
          <w:t>处理能力与库存平衡约束</w:t>
        </w:r>
        <w:r>
          <w:rPr>
            <w:rFonts w:hint="eastAsia"/>
            <w:noProof/>
          </w:rPr>
          <w:tab/>
        </w:r>
        <w:r>
          <w:rPr>
            <w:rFonts w:hint="eastAsia"/>
            <w:noProof/>
          </w:rPr>
          <w:fldChar w:fldCharType="begin"/>
        </w:r>
        <w:r>
          <w:rPr>
            <w:rFonts w:hint="eastAsia"/>
            <w:noProof/>
          </w:rPr>
          <w:instrText xml:space="preserve"> </w:instrText>
        </w:r>
        <w:r>
          <w:rPr>
            <w:noProof/>
          </w:rPr>
          <w:instrText>PAGEREF _Toc238146447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7CDCFEB2" w14:textId="196F7A9A"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48" w:history="1">
        <w:r w:rsidRPr="00791885">
          <w:rPr>
            <w:rStyle w:val="aff5"/>
            <w:noProof/>
          </w:rPr>
          <w:t>4</w:t>
        </w:r>
        <w:r w:rsidRPr="00791885">
          <w:rPr>
            <w:rStyle w:val="aff5"/>
            <w:noProof/>
          </w:rPr>
          <w:t>．</w:t>
        </w:r>
        <w:r w:rsidRPr="00791885">
          <w:rPr>
            <w:rStyle w:val="aff5"/>
            <w:noProof/>
          </w:rPr>
          <w:t xml:space="preserve"> </w:t>
        </w:r>
        <w:r w:rsidRPr="00791885">
          <w:rPr>
            <w:rStyle w:val="aff5"/>
            <w:noProof/>
          </w:rPr>
          <w:t>词典序多目标模型</w:t>
        </w:r>
        <w:r>
          <w:rPr>
            <w:rFonts w:hint="eastAsia"/>
            <w:noProof/>
          </w:rPr>
          <w:tab/>
        </w:r>
        <w:r>
          <w:rPr>
            <w:rFonts w:hint="eastAsia"/>
            <w:noProof/>
          </w:rPr>
          <w:fldChar w:fldCharType="begin"/>
        </w:r>
        <w:r>
          <w:rPr>
            <w:rFonts w:hint="eastAsia"/>
            <w:noProof/>
          </w:rPr>
          <w:instrText xml:space="preserve"> </w:instrText>
        </w:r>
        <w:r>
          <w:rPr>
            <w:noProof/>
          </w:rPr>
          <w:instrText>PAGEREF _Toc238146448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4523F75D" w14:textId="12B4F09B"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49" w:history="1">
        <w:r w:rsidRPr="00791885">
          <w:rPr>
            <w:rStyle w:val="aff5"/>
            <w:noProof/>
          </w:rPr>
          <w:t>（二）</w:t>
        </w:r>
        <w:r w:rsidRPr="00791885">
          <w:rPr>
            <w:rStyle w:val="aff5"/>
            <w:noProof/>
          </w:rPr>
          <w:t xml:space="preserve"> </w:t>
        </w:r>
        <w:r w:rsidRPr="00791885">
          <w:rPr>
            <w:rStyle w:val="aff5"/>
            <w:noProof/>
          </w:rPr>
          <w:t>求解方法</w:t>
        </w:r>
        <w:r>
          <w:rPr>
            <w:rFonts w:hint="eastAsia"/>
            <w:noProof/>
          </w:rPr>
          <w:tab/>
        </w:r>
        <w:r>
          <w:rPr>
            <w:rFonts w:hint="eastAsia"/>
            <w:noProof/>
          </w:rPr>
          <w:fldChar w:fldCharType="begin"/>
        </w:r>
        <w:r>
          <w:rPr>
            <w:rFonts w:hint="eastAsia"/>
            <w:noProof/>
          </w:rPr>
          <w:instrText xml:space="preserve"> </w:instrText>
        </w:r>
        <w:r>
          <w:rPr>
            <w:noProof/>
          </w:rPr>
          <w:instrText>PAGEREF _Toc238146449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0FD578A4" w14:textId="2501F306"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50" w:history="1">
        <w:r w:rsidRPr="00791885">
          <w:rPr>
            <w:rStyle w:val="aff5"/>
            <w:noProof/>
          </w:rPr>
          <w:t>（三）</w:t>
        </w:r>
        <w:r w:rsidRPr="00791885">
          <w:rPr>
            <w:rStyle w:val="aff5"/>
            <w:noProof/>
          </w:rPr>
          <w:t xml:space="preserve"> </w:t>
        </w:r>
        <w:r w:rsidRPr="00791885">
          <w:rPr>
            <w:rStyle w:val="aff5"/>
            <w:noProof/>
          </w:rPr>
          <w:t>结果分析</w:t>
        </w:r>
        <w:r>
          <w:rPr>
            <w:rFonts w:hint="eastAsia"/>
            <w:noProof/>
          </w:rPr>
          <w:tab/>
        </w:r>
        <w:r>
          <w:rPr>
            <w:rFonts w:hint="eastAsia"/>
            <w:noProof/>
          </w:rPr>
          <w:fldChar w:fldCharType="begin"/>
        </w:r>
        <w:r>
          <w:rPr>
            <w:rFonts w:hint="eastAsia"/>
            <w:noProof/>
          </w:rPr>
          <w:instrText xml:space="preserve"> </w:instrText>
        </w:r>
        <w:r>
          <w:rPr>
            <w:noProof/>
          </w:rPr>
          <w:instrText>PAGEREF _Toc238146450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0B81D47E" w14:textId="44BA8527"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51" w:history="1">
        <w:r w:rsidRPr="00791885">
          <w:rPr>
            <w:rStyle w:val="aff5"/>
            <w:noProof/>
          </w:rPr>
          <w:t>1</w:t>
        </w:r>
        <w:r w:rsidRPr="00791885">
          <w:rPr>
            <w:rStyle w:val="aff5"/>
            <w:noProof/>
          </w:rPr>
          <w:t>．</w:t>
        </w:r>
        <w:r w:rsidRPr="00791885">
          <w:rPr>
            <w:rStyle w:val="aff5"/>
            <w:noProof/>
          </w:rPr>
          <w:t xml:space="preserve"> </w:t>
        </w:r>
        <w:r w:rsidRPr="00791885">
          <w:rPr>
            <w:rStyle w:val="aff5"/>
            <w:noProof/>
          </w:rPr>
          <w:t>基础分析</w:t>
        </w:r>
        <w:r>
          <w:rPr>
            <w:rFonts w:hint="eastAsia"/>
            <w:noProof/>
          </w:rPr>
          <w:tab/>
        </w:r>
        <w:r>
          <w:rPr>
            <w:rFonts w:hint="eastAsia"/>
            <w:noProof/>
          </w:rPr>
          <w:fldChar w:fldCharType="begin"/>
        </w:r>
        <w:r>
          <w:rPr>
            <w:rFonts w:hint="eastAsia"/>
            <w:noProof/>
          </w:rPr>
          <w:instrText xml:space="preserve"> </w:instrText>
        </w:r>
        <w:r>
          <w:rPr>
            <w:noProof/>
          </w:rPr>
          <w:instrText>PAGEREF _Toc238146451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0EC19FFF" w14:textId="1DF8491D"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52" w:history="1">
        <w:r w:rsidRPr="00791885">
          <w:rPr>
            <w:rStyle w:val="aff5"/>
            <w:noProof/>
          </w:rPr>
          <w:t>2</w:t>
        </w:r>
        <w:r w:rsidRPr="00791885">
          <w:rPr>
            <w:rStyle w:val="aff5"/>
            <w:noProof/>
          </w:rPr>
          <w:t>．</w:t>
        </w:r>
        <w:r w:rsidRPr="00791885">
          <w:rPr>
            <w:rStyle w:val="aff5"/>
            <w:noProof/>
          </w:rPr>
          <w:t xml:space="preserve"> </w:t>
        </w:r>
        <w:r w:rsidRPr="00791885">
          <w:rPr>
            <w:rStyle w:val="aff5"/>
            <w:noProof/>
          </w:rPr>
          <w:t>深层分析</w:t>
        </w:r>
        <w:r>
          <w:rPr>
            <w:rFonts w:hint="eastAsia"/>
            <w:noProof/>
          </w:rPr>
          <w:tab/>
        </w:r>
        <w:r>
          <w:rPr>
            <w:rFonts w:hint="eastAsia"/>
            <w:noProof/>
          </w:rPr>
          <w:fldChar w:fldCharType="begin"/>
        </w:r>
        <w:r>
          <w:rPr>
            <w:rFonts w:hint="eastAsia"/>
            <w:noProof/>
          </w:rPr>
          <w:instrText xml:space="preserve"> </w:instrText>
        </w:r>
        <w:r>
          <w:rPr>
            <w:noProof/>
          </w:rPr>
          <w:instrText>PAGEREF _Toc238146452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3523B249" w14:textId="495D9DE7"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53" w:history="1">
        <w:r w:rsidRPr="00791885">
          <w:rPr>
            <w:rStyle w:val="aff5"/>
            <w:noProof/>
          </w:rPr>
          <w:t>3</w:t>
        </w:r>
        <w:r w:rsidRPr="00791885">
          <w:rPr>
            <w:rStyle w:val="aff5"/>
            <w:noProof/>
          </w:rPr>
          <w:t>．</w:t>
        </w:r>
        <w:r w:rsidRPr="00791885">
          <w:rPr>
            <w:rStyle w:val="aff5"/>
            <w:noProof/>
          </w:rPr>
          <w:t xml:space="preserve"> </w:t>
        </w:r>
        <w:r w:rsidRPr="00791885">
          <w:rPr>
            <w:rStyle w:val="aff5"/>
            <w:noProof/>
          </w:rPr>
          <w:t>对问题一的直接回答</w:t>
        </w:r>
        <w:r>
          <w:rPr>
            <w:rFonts w:hint="eastAsia"/>
            <w:noProof/>
          </w:rPr>
          <w:tab/>
        </w:r>
        <w:r>
          <w:rPr>
            <w:rFonts w:hint="eastAsia"/>
            <w:noProof/>
          </w:rPr>
          <w:fldChar w:fldCharType="begin"/>
        </w:r>
        <w:r>
          <w:rPr>
            <w:rFonts w:hint="eastAsia"/>
            <w:noProof/>
          </w:rPr>
          <w:instrText xml:space="preserve"> </w:instrText>
        </w:r>
        <w:r>
          <w:rPr>
            <w:noProof/>
          </w:rPr>
          <w:instrText>PAGEREF _Toc238146453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357B5A49" w14:textId="60FA09F7"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54" w:history="1">
        <w:r w:rsidRPr="00791885">
          <w:rPr>
            <w:rStyle w:val="aff5"/>
            <w:noProof/>
          </w:rPr>
          <w:t>（四）</w:t>
        </w:r>
        <w:r w:rsidRPr="00791885">
          <w:rPr>
            <w:rStyle w:val="aff5"/>
            <w:noProof/>
          </w:rPr>
          <w:t xml:space="preserve"> </w:t>
        </w:r>
        <w:r w:rsidRPr="00791885">
          <w:rPr>
            <w:rStyle w:val="aff5"/>
            <w:noProof/>
          </w:rPr>
          <w:t>模型检验</w:t>
        </w:r>
        <w:r>
          <w:rPr>
            <w:rFonts w:hint="eastAsia"/>
            <w:noProof/>
          </w:rPr>
          <w:tab/>
        </w:r>
        <w:r>
          <w:rPr>
            <w:rFonts w:hint="eastAsia"/>
            <w:noProof/>
          </w:rPr>
          <w:fldChar w:fldCharType="begin"/>
        </w:r>
        <w:r>
          <w:rPr>
            <w:rFonts w:hint="eastAsia"/>
            <w:noProof/>
          </w:rPr>
          <w:instrText xml:space="preserve"> </w:instrText>
        </w:r>
        <w:r>
          <w:rPr>
            <w:noProof/>
          </w:rPr>
          <w:instrText>PAGEREF _Toc238146454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8436C19" w14:textId="5BBE3643" w:rsidR="00FC7DC8" w:rsidRDefault="00FC7DC8">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46455" w:history="1">
        <w:r w:rsidRPr="00791885">
          <w:rPr>
            <w:rStyle w:val="aff5"/>
            <w:noProof/>
          </w:rPr>
          <w:t>六、</w:t>
        </w:r>
        <w:r w:rsidRPr="00791885">
          <w:rPr>
            <w:rStyle w:val="aff5"/>
            <w:noProof/>
          </w:rPr>
          <w:t xml:space="preserve"> </w:t>
        </w:r>
        <w:r w:rsidRPr="00791885">
          <w:rPr>
            <w:rStyle w:val="aff5"/>
            <w:noProof/>
          </w:rPr>
          <w:t>问题二：时限与低效约束排班模型</w:t>
        </w:r>
        <w:r>
          <w:rPr>
            <w:rFonts w:hint="eastAsia"/>
            <w:noProof/>
          </w:rPr>
          <w:tab/>
        </w:r>
        <w:r>
          <w:rPr>
            <w:rFonts w:hint="eastAsia"/>
            <w:noProof/>
          </w:rPr>
          <w:fldChar w:fldCharType="begin"/>
        </w:r>
        <w:r>
          <w:rPr>
            <w:rFonts w:hint="eastAsia"/>
            <w:noProof/>
          </w:rPr>
          <w:instrText xml:space="preserve"> </w:instrText>
        </w:r>
        <w:r>
          <w:rPr>
            <w:noProof/>
          </w:rPr>
          <w:instrText>PAGEREF _Toc238146455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D96E329" w14:textId="1CD9BDB1"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56" w:history="1">
        <w:r w:rsidRPr="00791885">
          <w:rPr>
            <w:rStyle w:val="aff5"/>
            <w:noProof/>
          </w:rPr>
          <w:t>（一）</w:t>
        </w:r>
        <w:r w:rsidRPr="00791885">
          <w:rPr>
            <w:rStyle w:val="aff5"/>
            <w:noProof/>
          </w:rPr>
          <w:t xml:space="preserve"> </w:t>
        </w:r>
        <w:r w:rsidRPr="00791885">
          <w:rPr>
            <w:rStyle w:val="aff5"/>
            <w:noProof/>
          </w:rPr>
          <w:t>模型构建</w:t>
        </w:r>
        <w:r>
          <w:rPr>
            <w:rFonts w:hint="eastAsia"/>
            <w:noProof/>
          </w:rPr>
          <w:tab/>
        </w:r>
        <w:r>
          <w:rPr>
            <w:rFonts w:hint="eastAsia"/>
            <w:noProof/>
          </w:rPr>
          <w:fldChar w:fldCharType="begin"/>
        </w:r>
        <w:r>
          <w:rPr>
            <w:rFonts w:hint="eastAsia"/>
            <w:noProof/>
          </w:rPr>
          <w:instrText xml:space="preserve"> </w:instrText>
        </w:r>
        <w:r>
          <w:rPr>
            <w:noProof/>
          </w:rPr>
          <w:instrText>PAGEREF _Toc238146456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10955AD6" w14:textId="34AC85FC"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57" w:history="1">
        <w:r w:rsidRPr="00791885">
          <w:rPr>
            <w:rStyle w:val="aff5"/>
            <w:noProof/>
          </w:rPr>
          <w:t>1</w:t>
        </w:r>
        <w:r w:rsidRPr="00791885">
          <w:rPr>
            <w:rStyle w:val="aff5"/>
            <w:noProof/>
          </w:rPr>
          <w:t>．</w:t>
        </w:r>
        <w:r w:rsidRPr="00791885">
          <w:rPr>
            <w:rStyle w:val="aff5"/>
            <w:noProof/>
          </w:rPr>
          <w:t xml:space="preserve"> </w:t>
        </w:r>
        <w:r w:rsidRPr="00791885">
          <w:rPr>
            <w:rStyle w:val="aff5"/>
            <w:noProof/>
          </w:rPr>
          <w:t>模型扩展思路</w:t>
        </w:r>
        <w:r>
          <w:rPr>
            <w:rFonts w:hint="eastAsia"/>
            <w:noProof/>
          </w:rPr>
          <w:tab/>
        </w:r>
        <w:r>
          <w:rPr>
            <w:rFonts w:hint="eastAsia"/>
            <w:noProof/>
          </w:rPr>
          <w:fldChar w:fldCharType="begin"/>
        </w:r>
        <w:r>
          <w:rPr>
            <w:rFonts w:hint="eastAsia"/>
            <w:noProof/>
          </w:rPr>
          <w:instrText xml:space="preserve"> </w:instrText>
        </w:r>
        <w:r>
          <w:rPr>
            <w:noProof/>
          </w:rPr>
          <w:instrText>PAGEREF _Toc238146457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4CCA8D65" w14:textId="726CB4EA"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58" w:history="1">
        <w:r w:rsidRPr="00791885">
          <w:rPr>
            <w:rStyle w:val="aff5"/>
            <w:noProof/>
          </w:rPr>
          <w:t>2</w:t>
        </w:r>
        <w:r w:rsidRPr="00791885">
          <w:rPr>
            <w:rStyle w:val="aff5"/>
            <w:noProof/>
          </w:rPr>
          <w:t>．</w:t>
        </w:r>
        <w:r w:rsidRPr="00791885">
          <w:rPr>
            <w:rStyle w:val="aff5"/>
            <w:noProof/>
          </w:rPr>
          <w:t xml:space="preserve"> </w:t>
        </w:r>
        <w:r w:rsidRPr="00791885">
          <w:rPr>
            <w:rStyle w:val="aff5"/>
            <w:noProof/>
          </w:rPr>
          <w:t>双库存与时限约束</w:t>
        </w:r>
        <w:r>
          <w:rPr>
            <w:rFonts w:hint="eastAsia"/>
            <w:noProof/>
          </w:rPr>
          <w:tab/>
        </w:r>
        <w:r>
          <w:rPr>
            <w:rFonts w:hint="eastAsia"/>
            <w:noProof/>
          </w:rPr>
          <w:fldChar w:fldCharType="begin"/>
        </w:r>
        <w:r>
          <w:rPr>
            <w:rFonts w:hint="eastAsia"/>
            <w:noProof/>
          </w:rPr>
          <w:instrText xml:space="preserve"> </w:instrText>
        </w:r>
        <w:r>
          <w:rPr>
            <w:noProof/>
          </w:rPr>
          <w:instrText>PAGEREF _Toc238146458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119F4ABD" w14:textId="7E6BD71B"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59" w:history="1">
        <w:r w:rsidRPr="00791885">
          <w:rPr>
            <w:rStyle w:val="aff5"/>
            <w:noProof/>
          </w:rPr>
          <w:t>3</w:t>
        </w:r>
        <w:r w:rsidRPr="00791885">
          <w:rPr>
            <w:rStyle w:val="aff5"/>
            <w:noProof/>
          </w:rPr>
          <w:t>．</w:t>
        </w:r>
        <w:r w:rsidRPr="00791885">
          <w:rPr>
            <w:rStyle w:val="aff5"/>
            <w:noProof/>
          </w:rPr>
          <w:t xml:space="preserve"> </w:t>
        </w:r>
        <w:r w:rsidRPr="00791885">
          <w:rPr>
            <w:rStyle w:val="aff5"/>
            <w:noProof/>
          </w:rPr>
          <w:t>目标函数</w:t>
        </w:r>
        <w:r>
          <w:rPr>
            <w:rFonts w:hint="eastAsia"/>
            <w:noProof/>
          </w:rPr>
          <w:tab/>
        </w:r>
        <w:r>
          <w:rPr>
            <w:rFonts w:hint="eastAsia"/>
            <w:noProof/>
          </w:rPr>
          <w:fldChar w:fldCharType="begin"/>
        </w:r>
        <w:r>
          <w:rPr>
            <w:rFonts w:hint="eastAsia"/>
            <w:noProof/>
          </w:rPr>
          <w:instrText xml:space="preserve"> </w:instrText>
        </w:r>
        <w:r>
          <w:rPr>
            <w:noProof/>
          </w:rPr>
          <w:instrText>PAGEREF _Toc238146459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2702EF7B" w14:textId="435EB963"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60" w:history="1">
        <w:r w:rsidRPr="00791885">
          <w:rPr>
            <w:rStyle w:val="aff5"/>
            <w:noProof/>
          </w:rPr>
          <w:t>（二）</w:t>
        </w:r>
        <w:r w:rsidRPr="00791885">
          <w:rPr>
            <w:rStyle w:val="aff5"/>
            <w:noProof/>
          </w:rPr>
          <w:t xml:space="preserve"> </w:t>
        </w:r>
        <w:r w:rsidRPr="00791885">
          <w:rPr>
            <w:rStyle w:val="aff5"/>
            <w:noProof/>
          </w:rPr>
          <w:t>求解方法</w:t>
        </w:r>
        <w:r>
          <w:rPr>
            <w:rFonts w:hint="eastAsia"/>
            <w:noProof/>
          </w:rPr>
          <w:tab/>
        </w:r>
        <w:r>
          <w:rPr>
            <w:rFonts w:hint="eastAsia"/>
            <w:noProof/>
          </w:rPr>
          <w:fldChar w:fldCharType="begin"/>
        </w:r>
        <w:r>
          <w:rPr>
            <w:rFonts w:hint="eastAsia"/>
            <w:noProof/>
          </w:rPr>
          <w:instrText xml:space="preserve"> </w:instrText>
        </w:r>
        <w:r>
          <w:rPr>
            <w:noProof/>
          </w:rPr>
          <w:instrText>PAGEREF _Toc238146460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36AA0BB7" w14:textId="6D7B89BC"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61" w:history="1">
        <w:r w:rsidRPr="00791885">
          <w:rPr>
            <w:rStyle w:val="aff5"/>
            <w:noProof/>
          </w:rPr>
          <w:t>（三）</w:t>
        </w:r>
        <w:r w:rsidRPr="00791885">
          <w:rPr>
            <w:rStyle w:val="aff5"/>
            <w:noProof/>
          </w:rPr>
          <w:t xml:space="preserve"> </w:t>
        </w:r>
        <w:r w:rsidRPr="00791885">
          <w:rPr>
            <w:rStyle w:val="aff5"/>
            <w:noProof/>
          </w:rPr>
          <w:t>结果分析</w:t>
        </w:r>
        <w:r>
          <w:rPr>
            <w:rFonts w:hint="eastAsia"/>
            <w:noProof/>
          </w:rPr>
          <w:tab/>
        </w:r>
        <w:r>
          <w:rPr>
            <w:rFonts w:hint="eastAsia"/>
            <w:noProof/>
          </w:rPr>
          <w:fldChar w:fldCharType="begin"/>
        </w:r>
        <w:r>
          <w:rPr>
            <w:rFonts w:hint="eastAsia"/>
            <w:noProof/>
          </w:rPr>
          <w:instrText xml:space="preserve"> </w:instrText>
        </w:r>
        <w:r>
          <w:rPr>
            <w:noProof/>
          </w:rPr>
          <w:instrText>PAGEREF _Toc238146461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349030A4" w14:textId="75537D98"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62" w:history="1">
        <w:r w:rsidRPr="00791885">
          <w:rPr>
            <w:rStyle w:val="aff5"/>
            <w:noProof/>
          </w:rPr>
          <w:t>1</w:t>
        </w:r>
        <w:r w:rsidRPr="00791885">
          <w:rPr>
            <w:rStyle w:val="aff5"/>
            <w:noProof/>
          </w:rPr>
          <w:t>．</w:t>
        </w:r>
        <w:r w:rsidRPr="00791885">
          <w:rPr>
            <w:rStyle w:val="aff5"/>
            <w:noProof/>
          </w:rPr>
          <w:t xml:space="preserve"> </w:t>
        </w:r>
        <w:r w:rsidRPr="00791885">
          <w:rPr>
            <w:rStyle w:val="aff5"/>
            <w:noProof/>
          </w:rPr>
          <w:t>基础分析</w:t>
        </w:r>
        <w:r>
          <w:rPr>
            <w:rFonts w:hint="eastAsia"/>
            <w:noProof/>
          </w:rPr>
          <w:tab/>
        </w:r>
        <w:r>
          <w:rPr>
            <w:rFonts w:hint="eastAsia"/>
            <w:noProof/>
          </w:rPr>
          <w:fldChar w:fldCharType="begin"/>
        </w:r>
        <w:r>
          <w:rPr>
            <w:rFonts w:hint="eastAsia"/>
            <w:noProof/>
          </w:rPr>
          <w:instrText xml:space="preserve"> </w:instrText>
        </w:r>
        <w:r>
          <w:rPr>
            <w:noProof/>
          </w:rPr>
          <w:instrText>PAGEREF _Toc238146462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1AA6D028" w14:textId="495D2980"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63" w:history="1">
        <w:r w:rsidRPr="00791885">
          <w:rPr>
            <w:rStyle w:val="aff5"/>
            <w:noProof/>
          </w:rPr>
          <w:t>2</w:t>
        </w:r>
        <w:r w:rsidRPr="00791885">
          <w:rPr>
            <w:rStyle w:val="aff5"/>
            <w:noProof/>
          </w:rPr>
          <w:t>．</w:t>
        </w:r>
        <w:r w:rsidRPr="00791885">
          <w:rPr>
            <w:rStyle w:val="aff5"/>
            <w:noProof/>
          </w:rPr>
          <w:t xml:space="preserve"> </w:t>
        </w:r>
        <w:r w:rsidRPr="00791885">
          <w:rPr>
            <w:rStyle w:val="aff5"/>
            <w:noProof/>
          </w:rPr>
          <w:t>深层分析</w:t>
        </w:r>
        <w:r>
          <w:rPr>
            <w:rFonts w:hint="eastAsia"/>
            <w:noProof/>
          </w:rPr>
          <w:tab/>
        </w:r>
        <w:r>
          <w:rPr>
            <w:rFonts w:hint="eastAsia"/>
            <w:noProof/>
          </w:rPr>
          <w:fldChar w:fldCharType="begin"/>
        </w:r>
        <w:r>
          <w:rPr>
            <w:rFonts w:hint="eastAsia"/>
            <w:noProof/>
          </w:rPr>
          <w:instrText xml:space="preserve"> </w:instrText>
        </w:r>
        <w:r>
          <w:rPr>
            <w:noProof/>
          </w:rPr>
          <w:instrText>PAGEREF _Toc238146463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0C8C5A70" w14:textId="2D5A2B2B"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64" w:history="1">
        <w:r w:rsidRPr="00791885">
          <w:rPr>
            <w:rStyle w:val="aff5"/>
            <w:noProof/>
          </w:rPr>
          <w:t>3</w:t>
        </w:r>
        <w:r w:rsidRPr="00791885">
          <w:rPr>
            <w:rStyle w:val="aff5"/>
            <w:noProof/>
          </w:rPr>
          <w:t>．</w:t>
        </w:r>
        <w:r w:rsidRPr="00791885">
          <w:rPr>
            <w:rStyle w:val="aff5"/>
            <w:noProof/>
          </w:rPr>
          <w:t xml:space="preserve"> </w:t>
        </w:r>
        <w:r w:rsidRPr="00791885">
          <w:rPr>
            <w:rStyle w:val="aff5"/>
            <w:noProof/>
          </w:rPr>
          <w:t>对问题二的直接回答</w:t>
        </w:r>
        <w:r>
          <w:rPr>
            <w:rFonts w:hint="eastAsia"/>
            <w:noProof/>
          </w:rPr>
          <w:tab/>
        </w:r>
        <w:r>
          <w:rPr>
            <w:rFonts w:hint="eastAsia"/>
            <w:noProof/>
          </w:rPr>
          <w:fldChar w:fldCharType="begin"/>
        </w:r>
        <w:r>
          <w:rPr>
            <w:rFonts w:hint="eastAsia"/>
            <w:noProof/>
          </w:rPr>
          <w:instrText xml:space="preserve"> </w:instrText>
        </w:r>
        <w:r>
          <w:rPr>
            <w:noProof/>
          </w:rPr>
          <w:instrText>PAGEREF _Toc238146464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7F762E3C" w14:textId="10D0626A"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65" w:history="1">
        <w:r w:rsidRPr="00791885">
          <w:rPr>
            <w:rStyle w:val="aff5"/>
            <w:noProof/>
          </w:rPr>
          <w:t>（四）</w:t>
        </w:r>
        <w:r w:rsidRPr="00791885">
          <w:rPr>
            <w:rStyle w:val="aff5"/>
            <w:noProof/>
          </w:rPr>
          <w:t xml:space="preserve"> </w:t>
        </w:r>
        <w:r w:rsidRPr="00791885">
          <w:rPr>
            <w:rStyle w:val="aff5"/>
            <w:noProof/>
          </w:rPr>
          <w:t>模型检验</w:t>
        </w:r>
        <w:r>
          <w:rPr>
            <w:rFonts w:hint="eastAsia"/>
            <w:noProof/>
          </w:rPr>
          <w:tab/>
        </w:r>
        <w:r>
          <w:rPr>
            <w:rFonts w:hint="eastAsia"/>
            <w:noProof/>
          </w:rPr>
          <w:fldChar w:fldCharType="begin"/>
        </w:r>
        <w:r>
          <w:rPr>
            <w:rFonts w:hint="eastAsia"/>
            <w:noProof/>
          </w:rPr>
          <w:instrText xml:space="preserve"> </w:instrText>
        </w:r>
        <w:r>
          <w:rPr>
            <w:noProof/>
          </w:rPr>
          <w:instrText>PAGEREF _Toc238146465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73D8B2CC" w14:textId="5BFD2FFA" w:rsidR="00FC7DC8" w:rsidRDefault="00FC7DC8">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46466" w:history="1">
        <w:r w:rsidRPr="00791885">
          <w:rPr>
            <w:rStyle w:val="aff5"/>
            <w:noProof/>
          </w:rPr>
          <w:t>七、</w:t>
        </w:r>
        <w:r w:rsidRPr="00791885">
          <w:rPr>
            <w:rStyle w:val="aff5"/>
            <w:noProof/>
          </w:rPr>
          <w:t xml:space="preserve"> </w:t>
        </w:r>
        <w:r w:rsidRPr="00791885">
          <w:rPr>
            <w:rStyle w:val="aff5"/>
            <w:noProof/>
          </w:rPr>
          <w:t>问题三：连续工日约束人员配置优化模型</w:t>
        </w:r>
        <w:r>
          <w:rPr>
            <w:rFonts w:hint="eastAsia"/>
            <w:noProof/>
          </w:rPr>
          <w:tab/>
        </w:r>
        <w:r>
          <w:rPr>
            <w:rFonts w:hint="eastAsia"/>
            <w:noProof/>
          </w:rPr>
          <w:fldChar w:fldCharType="begin"/>
        </w:r>
        <w:r>
          <w:rPr>
            <w:rFonts w:hint="eastAsia"/>
            <w:noProof/>
          </w:rPr>
          <w:instrText xml:space="preserve"> </w:instrText>
        </w:r>
        <w:r>
          <w:rPr>
            <w:noProof/>
          </w:rPr>
          <w:instrText>PAGEREF _Toc238146466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5B5037D1" w14:textId="2D483F5C"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67" w:history="1">
        <w:r w:rsidRPr="00791885">
          <w:rPr>
            <w:rStyle w:val="aff5"/>
            <w:noProof/>
          </w:rPr>
          <w:t>（一）</w:t>
        </w:r>
        <w:r w:rsidRPr="00791885">
          <w:rPr>
            <w:rStyle w:val="aff5"/>
            <w:noProof/>
          </w:rPr>
          <w:t xml:space="preserve"> </w:t>
        </w:r>
        <w:r w:rsidRPr="00791885">
          <w:rPr>
            <w:rStyle w:val="aff5"/>
            <w:noProof/>
          </w:rPr>
          <w:t>模型构建</w:t>
        </w:r>
        <w:r>
          <w:rPr>
            <w:rFonts w:hint="eastAsia"/>
            <w:noProof/>
          </w:rPr>
          <w:tab/>
        </w:r>
        <w:r>
          <w:rPr>
            <w:rFonts w:hint="eastAsia"/>
            <w:noProof/>
          </w:rPr>
          <w:fldChar w:fldCharType="begin"/>
        </w:r>
        <w:r>
          <w:rPr>
            <w:rFonts w:hint="eastAsia"/>
            <w:noProof/>
          </w:rPr>
          <w:instrText xml:space="preserve"> </w:instrText>
        </w:r>
        <w:r>
          <w:rPr>
            <w:noProof/>
          </w:rPr>
          <w:instrText>PAGEREF _Toc238146467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2F7A2292" w14:textId="4841C2EA"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68" w:history="1">
        <w:r w:rsidRPr="00791885">
          <w:rPr>
            <w:rStyle w:val="aff5"/>
            <w:noProof/>
          </w:rPr>
          <w:t>1</w:t>
        </w:r>
        <w:r w:rsidRPr="00791885">
          <w:rPr>
            <w:rStyle w:val="aff5"/>
            <w:noProof/>
          </w:rPr>
          <w:t>．</w:t>
        </w:r>
        <w:r w:rsidRPr="00791885">
          <w:rPr>
            <w:rStyle w:val="aff5"/>
            <w:noProof/>
          </w:rPr>
          <w:t xml:space="preserve"> </w:t>
        </w:r>
        <w:r w:rsidRPr="00791885">
          <w:rPr>
            <w:rStyle w:val="aff5"/>
            <w:noProof/>
          </w:rPr>
          <w:t>两层耦合建模框架</w:t>
        </w:r>
        <w:r>
          <w:rPr>
            <w:rFonts w:hint="eastAsia"/>
            <w:noProof/>
          </w:rPr>
          <w:tab/>
        </w:r>
        <w:r>
          <w:rPr>
            <w:rFonts w:hint="eastAsia"/>
            <w:noProof/>
          </w:rPr>
          <w:fldChar w:fldCharType="begin"/>
        </w:r>
        <w:r>
          <w:rPr>
            <w:rFonts w:hint="eastAsia"/>
            <w:noProof/>
          </w:rPr>
          <w:instrText xml:space="preserve"> </w:instrText>
        </w:r>
        <w:r>
          <w:rPr>
            <w:noProof/>
          </w:rPr>
          <w:instrText>PAGEREF _Toc238146468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7B8D061D" w14:textId="1FA259B2"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69" w:history="1">
        <w:r w:rsidRPr="00791885">
          <w:rPr>
            <w:rStyle w:val="aff5"/>
            <w:noProof/>
          </w:rPr>
          <w:t>2</w:t>
        </w:r>
        <w:r w:rsidRPr="00791885">
          <w:rPr>
            <w:rStyle w:val="aff5"/>
            <w:noProof/>
          </w:rPr>
          <w:t>．</w:t>
        </w:r>
        <w:r w:rsidRPr="00791885">
          <w:rPr>
            <w:rStyle w:val="aff5"/>
            <w:noProof/>
          </w:rPr>
          <w:t xml:space="preserve"> </w:t>
        </w:r>
        <w:r w:rsidRPr="00791885">
          <w:rPr>
            <w:rStyle w:val="aff5"/>
            <w:noProof/>
          </w:rPr>
          <w:t>招聘人数的三个理论下界</w:t>
        </w:r>
        <w:r>
          <w:rPr>
            <w:rFonts w:hint="eastAsia"/>
            <w:noProof/>
          </w:rPr>
          <w:tab/>
        </w:r>
        <w:r>
          <w:rPr>
            <w:rFonts w:hint="eastAsia"/>
            <w:noProof/>
          </w:rPr>
          <w:fldChar w:fldCharType="begin"/>
        </w:r>
        <w:r>
          <w:rPr>
            <w:rFonts w:hint="eastAsia"/>
            <w:noProof/>
          </w:rPr>
          <w:instrText xml:space="preserve"> </w:instrText>
        </w:r>
        <w:r>
          <w:rPr>
            <w:noProof/>
          </w:rPr>
          <w:instrText>PAGEREF _Toc238146469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6C3086E3" w14:textId="69EF7632"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70" w:history="1">
        <w:r w:rsidRPr="00791885">
          <w:rPr>
            <w:rStyle w:val="aff5"/>
            <w:noProof/>
          </w:rPr>
          <w:t>3</w:t>
        </w:r>
        <w:r w:rsidRPr="00791885">
          <w:rPr>
            <w:rStyle w:val="aff5"/>
            <w:noProof/>
          </w:rPr>
          <w:t>．</w:t>
        </w:r>
        <w:r w:rsidRPr="00791885">
          <w:rPr>
            <w:rStyle w:val="aff5"/>
            <w:noProof/>
          </w:rPr>
          <w:t xml:space="preserve"> </w:t>
        </w:r>
        <w:r w:rsidRPr="00791885">
          <w:rPr>
            <w:rStyle w:val="aff5"/>
            <w:noProof/>
          </w:rPr>
          <w:t>连续工日</w:t>
        </w:r>
        <w:r w:rsidRPr="00791885">
          <w:rPr>
            <w:rStyle w:val="aff5"/>
            <w:noProof/>
          </w:rPr>
          <w:t>—</w:t>
        </w:r>
        <w:r w:rsidRPr="00791885">
          <w:rPr>
            <w:rStyle w:val="aff5"/>
            <w:noProof/>
          </w:rPr>
          <w:t>累计工日二维状态流</w:t>
        </w:r>
        <w:r>
          <w:rPr>
            <w:rFonts w:hint="eastAsia"/>
            <w:noProof/>
          </w:rPr>
          <w:tab/>
        </w:r>
        <w:r>
          <w:rPr>
            <w:rFonts w:hint="eastAsia"/>
            <w:noProof/>
          </w:rPr>
          <w:fldChar w:fldCharType="begin"/>
        </w:r>
        <w:r>
          <w:rPr>
            <w:rFonts w:hint="eastAsia"/>
            <w:noProof/>
          </w:rPr>
          <w:instrText xml:space="preserve"> </w:instrText>
        </w:r>
        <w:r>
          <w:rPr>
            <w:noProof/>
          </w:rPr>
          <w:instrText>PAGEREF _Toc238146470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CB39227" w14:textId="7BA7A7BC"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71" w:history="1">
        <w:r w:rsidRPr="00791885">
          <w:rPr>
            <w:rStyle w:val="aff5"/>
            <w:noProof/>
          </w:rPr>
          <w:t>4</w:t>
        </w:r>
        <w:r w:rsidRPr="00791885">
          <w:rPr>
            <w:rStyle w:val="aff5"/>
            <w:noProof/>
          </w:rPr>
          <w:t>．</w:t>
        </w:r>
        <w:r w:rsidRPr="00791885">
          <w:rPr>
            <w:rStyle w:val="aff5"/>
            <w:noProof/>
          </w:rPr>
          <w:t xml:space="preserve"> </w:t>
        </w:r>
        <w:r w:rsidRPr="00791885">
          <w:rPr>
            <w:rStyle w:val="aff5"/>
            <w:noProof/>
          </w:rPr>
          <w:t>词典序优化目标</w:t>
        </w:r>
        <w:r>
          <w:rPr>
            <w:rFonts w:hint="eastAsia"/>
            <w:noProof/>
          </w:rPr>
          <w:tab/>
        </w:r>
        <w:r>
          <w:rPr>
            <w:rFonts w:hint="eastAsia"/>
            <w:noProof/>
          </w:rPr>
          <w:fldChar w:fldCharType="begin"/>
        </w:r>
        <w:r>
          <w:rPr>
            <w:rFonts w:hint="eastAsia"/>
            <w:noProof/>
          </w:rPr>
          <w:instrText xml:space="preserve"> </w:instrText>
        </w:r>
        <w:r>
          <w:rPr>
            <w:noProof/>
          </w:rPr>
          <w:instrText>PAGEREF _Toc238146471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2FFA93FF" w14:textId="08D83A4A"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72" w:history="1">
        <w:r w:rsidRPr="00791885">
          <w:rPr>
            <w:rStyle w:val="aff5"/>
            <w:noProof/>
          </w:rPr>
          <w:t>（二）</w:t>
        </w:r>
        <w:r w:rsidRPr="00791885">
          <w:rPr>
            <w:rStyle w:val="aff5"/>
            <w:noProof/>
          </w:rPr>
          <w:t xml:space="preserve"> </w:t>
        </w:r>
        <w:r w:rsidRPr="00791885">
          <w:rPr>
            <w:rStyle w:val="aff5"/>
            <w:noProof/>
          </w:rPr>
          <w:t>求解方法</w:t>
        </w:r>
        <w:r>
          <w:rPr>
            <w:rFonts w:hint="eastAsia"/>
            <w:noProof/>
          </w:rPr>
          <w:tab/>
        </w:r>
        <w:r>
          <w:rPr>
            <w:rFonts w:hint="eastAsia"/>
            <w:noProof/>
          </w:rPr>
          <w:fldChar w:fldCharType="begin"/>
        </w:r>
        <w:r>
          <w:rPr>
            <w:rFonts w:hint="eastAsia"/>
            <w:noProof/>
          </w:rPr>
          <w:instrText xml:space="preserve"> </w:instrText>
        </w:r>
        <w:r>
          <w:rPr>
            <w:noProof/>
          </w:rPr>
          <w:instrText>PAGEREF _Toc238146472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3B0C6F76" w14:textId="550AAA53"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73" w:history="1">
        <w:r w:rsidRPr="00791885">
          <w:rPr>
            <w:rStyle w:val="aff5"/>
            <w:noProof/>
          </w:rPr>
          <w:t>（三）</w:t>
        </w:r>
        <w:r w:rsidRPr="00791885">
          <w:rPr>
            <w:rStyle w:val="aff5"/>
            <w:noProof/>
          </w:rPr>
          <w:t xml:space="preserve"> </w:t>
        </w:r>
        <w:r w:rsidRPr="00791885">
          <w:rPr>
            <w:rStyle w:val="aff5"/>
            <w:noProof/>
          </w:rPr>
          <w:t>结果分析</w:t>
        </w:r>
        <w:r>
          <w:rPr>
            <w:rFonts w:hint="eastAsia"/>
            <w:noProof/>
          </w:rPr>
          <w:tab/>
        </w:r>
        <w:r>
          <w:rPr>
            <w:rFonts w:hint="eastAsia"/>
            <w:noProof/>
          </w:rPr>
          <w:fldChar w:fldCharType="begin"/>
        </w:r>
        <w:r>
          <w:rPr>
            <w:rFonts w:hint="eastAsia"/>
            <w:noProof/>
          </w:rPr>
          <w:instrText xml:space="preserve"> </w:instrText>
        </w:r>
        <w:r>
          <w:rPr>
            <w:noProof/>
          </w:rPr>
          <w:instrText>PAGEREF _Toc238146473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671CC2D4" w14:textId="32F99454"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74" w:history="1">
        <w:r w:rsidRPr="00791885">
          <w:rPr>
            <w:rStyle w:val="aff5"/>
            <w:noProof/>
          </w:rPr>
          <w:t>1</w:t>
        </w:r>
        <w:r w:rsidRPr="00791885">
          <w:rPr>
            <w:rStyle w:val="aff5"/>
            <w:noProof/>
          </w:rPr>
          <w:t>．</w:t>
        </w:r>
        <w:r w:rsidRPr="00791885">
          <w:rPr>
            <w:rStyle w:val="aff5"/>
            <w:noProof/>
          </w:rPr>
          <w:t xml:space="preserve"> </w:t>
        </w:r>
        <w:r w:rsidRPr="00791885">
          <w:rPr>
            <w:rStyle w:val="aff5"/>
            <w:noProof/>
          </w:rPr>
          <w:t>基础分析</w:t>
        </w:r>
        <w:r>
          <w:rPr>
            <w:rFonts w:hint="eastAsia"/>
            <w:noProof/>
          </w:rPr>
          <w:tab/>
        </w:r>
        <w:r>
          <w:rPr>
            <w:rFonts w:hint="eastAsia"/>
            <w:noProof/>
          </w:rPr>
          <w:fldChar w:fldCharType="begin"/>
        </w:r>
        <w:r>
          <w:rPr>
            <w:rFonts w:hint="eastAsia"/>
            <w:noProof/>
          </w:rPr>
          <w:instrText xml:space="preserve"> </w:instrText>
        </w:r>
        <w:r>
          <w:rPr>
            <w:noProof/>
          </w:rPr>
          <w:instrText>PAGEREF _Toc238146474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556B2B5C" w14:textId="6DC6FD83"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75" w:history="1">
        <w:r w:rsidRPr="00791885">
          <w:rPr>
            <w:rStyle w:val="aff5"/>
            <w:noProof/>
          </w:rPr>
          <w:t>2</w:t>
        </w:r>
        <w:r w:rsidRPr="00791885">
          <w:rPr>
            <w:rStyle w:val="aff5"/>
            <w:noProof/>
          </w:rPr>
          <w:t>．</w:t>
        </w:r>
        <w:r w:rsidRPr="00791885">
          <w:rPr>
            <w:rStyle w:val="aff5"/>
            <w:noProof/>
          </w:rPr>
          <w:t xml:space="preserve"> </w:t>
        </w:r>
        <w:r w:rsidRPr="00791885">
          <w:rPr>
            <w:rStyle w:val="aff5"/>
            <w:noProof/>
          </w:rPr>
          <w:t>深层分析</w:t>
        </w:r>
        <w:r>
          <w:rPr>
            <w:rFonts w:hint="eastAsia"/>
            <w:noProof/>
          </w:rPr>
          <w:tab/>
        </w:r>
        <w:r>
          <w:rPr>
            <w:rFonts w:hint="eastAsia"/>
            <w:noProof/>
          </w:rPr>
          <w:fldChar w:fldCharType="begin"/>
        </w:r>
        <w:r>
          <w:rPr>
            <w:rFonts w:hint="eastAsia"/>
            <w:noProof/>
          </w:rPr>
          <w:instrText xml:space="preserve"> </w:instrText>
        </w:r>
        <w:r>
          <w:rPr>
            <w:noProof/>
          </w:rPr>
          <w:instrText>PAGEREF _Toc238146475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0B6B5B4A" w14:textId="2ABAC1E0"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76" w:history="1">
        <w:r w:rsidRPr="00791885">
          <w:rPr>
            <w:rStyle w:val="aff5"/>
            <w:noProof/>
          </w:rPr>
          <w:t>3</w:t>
        </w:r>
        <w:r w:rsidRPr="00791885">
          <w:rPr>
            <w:rStyle w:val="aff5"/>
            <w:noProof/>
          </w:rPr>
          <w:t>．</w:t>
        </w:r>
        <w:r w:rsidRPr="00791885">
          <w:rPr>
            <w:rStyle w:val="aff5"/>
            <w:noProof/>
          </w:rPr>
          <w:t xml:space="preserve"> </w:t>
        </w:r>
        <w:r w:rsidRPr="00791885">
          <w:rPr>
            <w:rStyle w:val="aff5"/>
            <w:noProof/>
          </w:rPr>
          <w:t>对问题三的直接回答</w:t>
        </w:r>
        <w:r>
          <w:rPr>
            <w:rFonts w:hint="eastAsia"/>
            <w:noProof/>
          </w:rPr>
          <w:tab/>
        </w:r>
        <w:r>
          <w:rPr>
            <w:rFonts w:hint="eastAsia"/>
            <w:noProof/>
          </w:rPr>
          <w:fldChar w:fldCharType="begin"/>
        </w:r>
        <w:r>
          <w:rPr>
            <w:rFonts w:hint="eastAsia"/>
            <w:noProof/>
          </w:rPr>
          <w:instrText xml:space="preserve"> </w:instrText>
        </w:r>
        <w:r>
          <w:rPr>
            <w:noProof/>
          </w:rPr>
          <w:instrText>PAGEREF _Toc238146476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3099EAD1" w14:textId="4B1D95B6"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77" w:history="1">
        <w:r w:rsidRPr="00791885">
          <w:rPr>
            <w:rStyle w:val="aff5"/>
            <w:noProof/>
          </w:rPr>
          <w:t>（四）</w:t>
        </w:r>
        <w:r w:rsidRPr="00791885">
          <w:rPr>
            <w:rStyle w:val="aff5"/>
            <w:noProof/>
          </w:rPr>
          <w:t xml:space="preserve"> </w:t>
        </w:r>
        <w:r w:rsidRPr="00791885">
          <w:rPr>
            <w:rStyle w:val="aff5"/>
            <w:noProof/>
          </w:rPr>
          <w:t>模型检验</w:t>
        </w:r>
        <w:r>
          <w:rPr>
            <w:rFonts w:hint="eastAsia"/>
            <w:noProof/>
          </w:rPr>
          <w:tab/>
        </w:r>
        <w:r>
          <w:rPr>
            <w:rFonts w:hint="eastAsia"/>
            <w:noProof/>
          </w:rPr>
          <w:fldChar w:fldCharType="begin"/>
        </w:r>
        <w:r>
          <w:rPr>
            <w:rFonts w:hint="eastAsia"/>
            <w:noProof/>
          </w:rPr>
          <w:instrText xml:space="preserve"> </w:instrText>
        </w:r>
        <w:r>
          <w:rPr>
            <w:noProof/>
          </w:rPr>
          <w:instrText>PAGEREF _Toc238146477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1BD231F7" w14:textId="6BC48FB7" w:rsidR="00FC7DC8" w:rsidRDefault="00FC7DC8">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46478" w:history="1">
        <w:r w:rsidRPr="00791885">
          <w:rPr>
            <w:rStyle w:val="aff5"/>
            <w:noProof/>
          </w:rPr>
          <w:t>八、</w:t>
        </w:r>
        <w:r w:rsidRPr="00791885">
          <w:rPr>
            <w:rStyle w:val="aff5"/>
            <w:noProof/>
          </w:rPr>
          <w:t xml:space="preserve"> </w:t>
        </w:r>
        <w:r w:rsidRPr="00791885">
          <w:rPr>
            <w:rStyle w:val="aff5"/>
            <w:noProof/>
          </w:rPr>
          <w:t>模型评价</w:t>
        </w:r>
        <w:r>
          <w:rPr>
            <w:rFonts w:hint="eastAsia"/>
            <w:noProof/>
          </w:rPr>
          <w:tab/>
        </w:r>
        <w:r>
          <w:rPr>
            <w:rFonts w:hint="eastAsia"/>
            <w:noProof/>
          </w:rPr>
          <w:fldChar w:fldCharType="begin"/>
        </w:r>
        <w:r>
          <w:rPr>
            <w:rFonts w:hint="eastAsia"/>
            <w:noProof/>
          </w:rPr>
          <w:instrText xml:space="preserve"> </w:instrText>
        </w:r>
        <w:r>
          <w:rPr>
            <w:noProof/>
          </w:rPr>
          <w:instrText>PAGEREF _Toc238146478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69D382A1" w14:textId="607E5FAB"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79" w:history="1">
        <w:r w:rsidRPr="00791885">
          <w:rPr>
            <w:rStyle w:val="aff5"/>
            <w:noProof/>
          </w:rPr>
          <w:t>（一）</w:t>
        </w:r>
        <w:r w:rsidRPr="00791885">
          <w:rPr>
            <w:rStyle w:val="aff5"/>
            <w:noProof/>
          </w:rPr>
          <w:t xml:space="preserve"> </w:t>
        </w:r>
        <w:r w:rsidRPr="00791885">
          <w:rPr>
            <w:rStyle w:val="aff5"/>
            <w:noProof/>
          </w:rPr>
          <w:t>模型优点</w:t>
        </w:r>
        <w:r>
          <w:rPr>
            <w:rFonts w:hint="eastAsia"/>
            <w:noProof/>
          </w:rPr>
          <w:tab/>
        </w:r>
        <w:r>
          <w:rPr>
            <w:rFonts w:hint="eastAsia"/>
            <w:noProof/>
          </w:rPr>
          <w:fldChar w:fldCharType="begin"/>
        </w:r>
        <w:r>
          <w:rPr>
            <w:rFonts w:hint="eastAsia"/>
            <w:noProof/>
          </w:rPr>
          <w:instrText xml:space="preserve"> </w:instrText>
        </w:r>
        <w:r>
          <w:rPr>
            <w:noProof/>
          </w:rPr>
          <w:instrText>PAGEREF _Toc238146479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724759A4" w14:textId="201B286B"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80" w:history="1">
        <w:r w:rsidRPr="00791885">
          <w:rPr>
            <w:rStyle w:val="aff5"/>
            <w:noProof/>
          </w:rPr>
          <w:t>1</w:t>
        </w:r>
        <w:r w:rsidRPr="00791885">
          <w:rPr>
            <w:rStyle w:val="aff5"/>
            <w:noProof/>
          </w:rPr>
          <w:t>．</w:t>
        </w:r>
        <w:r w:rsidRPr="00791885">
          <w:rPr>
            <w:rStyle w:val="aff5"/>
            <w:noProof/>
          </w:rPr>
          <w:t xml:space="preserve"> </w:t>
        </w:r>
        <w:r w:rsidRPr="00791885">
          <w:rPr>
            <w:rStyle w:val="aff5"/>
            <w:noProof/>
          </w:rPr>
          <w:t>递进式耦合建模，兼顾货物流、班次流与人员流</w:t>
        </w:r>
        <w:r>
          <w:rPr>
            <w:rFonts w:hint="eastAsia"/>
            <w:noProof/>
          </w:rPr>
          <w:tab/>
        </w:r>
        <w:r>
          <w:rPr>
            <w:rFonts w:hint="eastAsia"/>
            <w:noProof/>
          </w:rPr>
          <w:fldChar w:fldCharType="begin"/>
        </w:r>
        <w:r>
          <w:rPr>
            <w:rFonts w:hint="eastAsia"/>
            <w:noProof/>
          </w:rPr>
          <w:instrText xml:space="preserve"> </w:instrText>
        </w:r>
        <w:r>
          <w:rPr>
            <w:noProof/>
          </w:rPr>
          <w:instrText>PAGEREF _Toc238146480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3646CBC9" w14:textId="554F3958"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81" w:history="1">
        <w:r w:rsidRPr="00791885">
          <w:rPr>
            <w:rStyle w:val="aff5"/>
            <w:noProof/>
          </w:rPr>
          <w:t>2</w:t>
        </w:r>
        <w:r w:rsidRPr="00791885">
          <w:rPr>
            <w:rStyle w:val="aff5"/>
            <w:noProof/>
          </w:rPr>
          <w:t>．</w:t>
        </w:r>
        <w:r w:rsidRPr="00791885">
          <w:rPr>
            <w:rStyle w:val="aff5"/>
            <w:noProof/>
          </w:rPr>
          <w:t xml:space="preserve"> </w:t>
        </w:r>
        <w:r w:rsidRPr="00791885">
          <w:rPr>
            <w:rStyle w:val="aff5"/>
            <w:noProof/>
          </w:rPr>
          <w:t>采用词典序多目标，结果具有明确管理优先级</w:t>
        </w:r>
        <w:r>
          <w:rPr>
            <w:rFonts w:hint="eastAsia"/>
            <w:noProof/>
          </w:rPr>
          <w:tab/>
        </w:r>
        <w:r>
          <w:rPr>
            <w:rFonts w:hint="eastAsia"/>
            <w:noProof/>
          </w:rPr>
          <w:fldChar w:fldCharType="begin"/>
        </w:r>
        <w:r>
          <w:rPr>
            <w:rFonts w:hint="eastAsia"/>
            <w:noProof/>
          </w:rPr>
          <w:instrText xml:space="preserve"> </w:instrText>
        </w:r>
        <w:r>
          <w:rPr>
            <w:noProof/>
          </w:rPr>
          <w:instrText>PAGEREF _Toc238146481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5504A460" w14:textId="51650FAE"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82" w:history="1">
        <w:r w:rsidRPr="00791885">
          <w:rPr>
            <w:rStyle w:val="aff5"/>
            <w:noProof/>
          </w:rPr>
          <w:t>3</w:t>
        </w:r>
        <w:r w:rsidRPr="00791885">
          <w:rPr>
            <w:rStyle w:val="aff5"/>
            <w:noProof/>
          </w:rPr>
          <w:t>．</w:t>
        </w:r>
        <w:r w:rsidRPr="00791885">
          <w:rPr>
            <w:rStyle w:val="aff5"/>
            <w:noProof/>
          </w:rPr>
          <w:t xml:space="preserve"> </w:t>
        </w:r>
        <w:r w:rsidRPr="00791885">
          <w:rPr>
            <w:rStyle w:val="aff5"/>
            <w:noProof/>
          </w:rPr>
          <w:t>具有多层最优性证书，结论不依赖单一求解器输出</w:t>
        </w:r>
        <w:r>
          <w:rPr>
            <w:rFonts w:hint="eastAsia"/>
            <w:noProof/>
          </w:rPr>
          <w:tab/>
        </w:r>
        <w:r>
          <w:rPr>
            <w:rFonts w:hint="eastAsia"/>
            <w:noProof/>
          </w:rPr>
          <w:fldChar w:fldCharType="begin"/>
        </w:r>
        <w:r>
          <w:rPr>
            <w:rFonts w:hint="eastAsia"/>
            <w:noProof/>
          </w:rPr>
          <w:instrText xml:space="preserve"> </w:instrText>
        </w:r>
        <w:r>
          <w:rPr>
            <w:noProof/>
          </w:rPr>
          <w:instrText>PAGEREF _Toc238146482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2E22E638" w14:textId="74FAA253"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83" w:history="1">
        <w:r w:rsidRPr="00791885">
          <w:rPr>
            <w:rStyle w:val="aff5"/>
            <w:noProof/>
          </w:rPr>
          <w:t>4</w:t>
        </w:r>
        <w:r w:rsidRPr="00791885">
          <w:rPr>
            <w:rStyle w:val="aff5"/>
            <w:noProof/>
          </w:rPr>
          <w:t>．</w:t>
        </w:r>
        <w:r w:rsidRPr="00791885">
          <w:rPr>
            <w:rStyle w:val="aff5"/>
            <w:noProof/>
          </w:rPr>
          <w:t xml:space="preserve"> </w:t>
        </w:r>
        <w:r w:rsidRPr="00791885">
          <w:rPr>
            <w:rStyle w:val="aff5"/>
            <w:noProof/>
          </w:rPr>
          <w:t>聚合状态流有效降低人员标签对称性</w:t>
        </w:r>
        <w:r>
          <w:rPr>
            <w:rFonts w:hint="eastAsia"/>
            <w:noProof/>
          </w:rPr>
          <w:tab/>
        </w:r>
        <w:r>
          <w:rPr>
            <w:rFonts w:hint="eastAsia"/>
            <w:noProof/>
          </w:rPr>
          <w:fldChar w:fldCharType="begin"/>
        </w:r>
        <w:r>
          <w:rPr>
            <w:rFonts w:hint="eastAsia"/>
            <w:noProof/>
          </w:rPr>
          <w:instrText xml:space="preserve"> </w:instrText>
        </w:r>
        <w:r>
          <w:rPr>
            <w:noProof/>
          </w:rPr>
          <w:instrText>PAGEREF _Toc238146483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0BE6C90A" w14:textId="7628472C"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84" w:history="1">
        <w:r w:rsidRPr="00791885">
          <w:rPr>
            <w:rStyle w:val="aff5"/>
            <w:noProof/>
          </w:rPr>
          <w:t>5</w:t>
        </w:r>
        <w:r w:rsidRPr="00791885">
          <w:rPr>
            <w:rStyle w:val="aff5"/>
            <w:noProof/>
          </w:rPr>
          <w:t>．</w:t>
        </w:r>
        <w:r w:rsidRPr="00791885">
          <w:rPr>
            <w:rStyle w:val="aff5"/>
            <w:noProof/>
          </w:rPr>
          <w:t xml:space="preserve"> </w:t>
        </w:r>
        <w:r w:rsidRPr="00791885">
          <w:rPr>
            <w:rStyle w:val="aff5"/>
            <w:noProof/>
          </w:rPr>
          <w:t>稳健性较好，并具有较强的同类问题适用性</w:t>
        </w:r>
        <w:r>
          <w:rPr>
            <w:rFonts w:hint="eastAsia"/>
            <w:noProof/>
          </w:rPr>
          <w:tab/>
        </w:r>
        <w:r>
          <w:rPr>
            <w:rFonts w:hint="eastAsia"/>
            <w:noProof/>
          </w:rPr>
          <w:fldChar w:fldCharType="begin"/>
        </w:r>
        <w:r>
          <w:rPr>
            <w:rFonts w:hint="eastAsia"/>
            <w:noProof/>
          </w:rPr>
          <w:instrText xml:space="preserve"> </w:instrText>
        </w:r>
        <w:r>
          <w:rPr>
            <w:noProof/>
          </w:rPr>
          <w:instrText>PAGEREF _Toc238146484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2FBB3E2E" w14:textId="510A056F"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85" w:history="1">
        <w:r w:rsidRPr="00791885">
          <w:rPr>
            <w:rStyle w:val="aff5"/>
            <w:noProof/>
          </w:rPr>
          <w:t>（二）</w:t>
        </w:r>
        <w:r w:rsidRPr="00791885">
          <w:rPr>
            <w:rStyle w:val="aff5"/>
            <w:noProof/>
          </w:rPr>
          <w:t xml:space="preserve"> </w:t>
        </w:r>
        <w:r w:rsidRPr="00791885">
          <w:rPr>
            <w:rStyle w:val="aff5"/>
            <w:noProof/>
          </w:rPr>
          <w:t>模型缺点</w:t>
        </w:r>
        <w:r>
          <w:rPr>
            <w:rFonts w:hint="eastAsia"/>
            <w:noProof/>
          </w:rPr>
          <w:tab/>
        </w:r>
        <w:r>
          <w:rPr>
            <w:rFonts w:hint="eastAsia"/>
            <w:noProof/>
          </w:rPr>
          <w:fldChar w:fldCharType="begin"/>
        </w:r>
        <w:r>
          <w:rPr>
            <w:rFonts w:hint="eastAsia"/>
            <w:noProof/>
          </w:rPr>
          <w:instrText xml:space="preserve"> </w:instrText>
        </w:r>
        <w:r>
          <w:rPr>
            <w:noProof/>
          </w:rPr>
          <w:instrText>PAGEREF _Toc238146485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3D4D315E" w14:textId="169ACE9E"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86" w:history="1">
        <w:r w:rsidRPr="00791885">
          <w:rPr>
            <w:rStyle w:val="aff5"/>
            <w:noProof/>
          </w:rPr>
          <w:t>1</w:t>
        </w:r>
        <w:r w:rsidRPr="00791885">
          <w:rPr>
            <w:rStyle w:val="aff5"/>
            <w:noProof/>
          </w:rPr>
          <w:t>．</w:t>
        </w:r>
        <w:r w:rsidRPr="00791885">
          <w:rPr>
            <w:rStyle w:val="aff5"/>
            <w:noProof/>
          </w:rPr>
          <w:t xml:space="preserve"> </w:t>
        </w:r>
        <w:r w:rsidRPr="00791885">
          <w:rPr>
            <w:rStyle w:val="aff5"/>
            <w:noProof/>
          </w:rPr>
          <w:t>确定性需求假设使方案对系统性增长缺少安全余量</w:t>
        </w:r>
        <w:r>
          <w:rPr>
            <w:rFonts w:hint="eastAsia"/>
            <w:noProof/>
          </w:rPr>
          <w:tab/>
        </w:r>
        <w:r>
          <w:rPr>
            <w:rFonts w:hint="eastAsia"/>
            <w:noProof/>
          </w:rPr>
          <w:fldChar w:fldCharType="begin"/>
        </w:r>
        <w:r>
          <w:rPr>
            <w:rFonts w:hint="eastAsia"/>
            <w:noProof/>
          </w:rPr>
          <w:instrText xml:space="preserve"> </w:instrText>
        </w:r>
        <w:r>
          <w:rPr>
            <w:noProof/>
          </w:rPr>
          <w:instrText>PAGEREF _Toc238146486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556BC800" w14:textId="1A217739"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87" w:history="1">
        <w:r w:rsidRPr="00791885">
          <w:rPr>
            <w:rStyle w:val="aff5"/>
            <w:noProof/>
          </w:rPr>
          <w:t>2</w:t>
        </w:r>
        <w:r w:rsidRPr="00791885">
          <w:rPr>
            <w:rStyle w:val="aff5"/>
            <w:noProof/>
          </w:rPr>
          <w:t>．</w:t>
        </w:r>
        <w:r w:rsidRPr="00791885">
          <w:rPr>
            <w:rStyle w:val="aff5"/>
            <w:noProof/>
          </w:rPr>
          <w:t xml:space="preserve"> </w:t>
        </w:r>
        <w:r w:rsidRPr="00791885">
          <w:rPr>
            <w:rStyle w:val="aff5"/>
            <w:noProof/>
          </w:rPr>
          <w:t>员工同质与低效小时可调假设可能高估管理灵活性</w:t>
        </w:r>
        <w:r>
          <w:rPr>
            <w:rFonts w:hint="eastAsia"/>
            <w:noProof/>
          </w:rPr>
          <w:tab/>
        </w:r>
        <w:r>
          <w:rPr>
            <w:rFonts w:hint="eastAsia"/>
            <w:noProof/>
          </w:rPr>
          <w:fldChar w:fldCharType="begin"/>
        </w:r>
        <w:r>
          <w:rPr>
            <w:rFonts w:hint="eastAsia"/>
            <w:noProof/>
          </w:rPr>
          <w:instrText xml:space="preserve"> </w:instrText>
        </w:r>
        <w:r>
          <w:rPr>
            <w:noProof/>
          </w:rPr>
          <w:instrText>PAGEREF _Toc238146487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22E49493" w14:textId="1A1E1D63" w:rsidR="00FC7DC8" w:rsidRDefault="00FC7DC8">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6488" w:history="1">
        <w:r w:rsidRPr="00791885">
          <w:rPr>
            <w:rStyle w:val="aff5"/>
            <w:noProof/>
          </w:rPr>
          <w:t>3</w:t>
        </w:r>
        <w:r w:rsidRPr="00791885">
          <w:rPr>
            <w:rStyle w:val="aff5"/>
            <w:noProof/>
          </w:rPr>
          <w:t>．</w:t>
        </w:r>
        <w:r w:rsidRPr="00791885">
          <w:rPr>
            <w:rStyle w:val="aff5"/>
            <w:noProof/>
          </w:rPr>
          <w:t xml:space="preserve"> </w:t>
        </w:r>
        <w:r w:rsidRPr="00791885">
          <w:rPr>
            <w:rStyle w:val="aff5"/>
            <w:noProof/>
          </w:rPr>
          <w:t>固定班制和公平性刻画仍较简化</w:t>
        </w:r>
        <w:r>
          <w:rPr>
            <w:rFonts w:hint="eastAsia"/>
            <w:noProof/>
          </w:rPr>
          <w:tab/>
        </w:r>
        <w:r>
          <w:rPr>
            <w:rFonts w:hint="eastAsia"/>
            <w:noProof/>
          </w:rPr>
          <w:fldChar w:fldCharType="begin"/>
        </w:r>
        <w:r>
          <w:rPr>
            <w:rFonts w:hint="eastAsia"/>
            <w:noProof/>
          </w:rPr>
          <w:instrText xml:space="preserve"> </w:instrText>
        </w:r>
        <w:r>
          <w:rPr>
            <w:noProof/>
          </w:rPr>
          <w:instrText>PAGEREF _Toc238146488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36248672" w14:textId="6E481F44"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89" w:history="1">
        <w:r w:rsidRPr="00791885">
          <w:rPr>
            <w:rStyle w:val="aff5"/>
            <w:noProof/>
          </w:rPr>
          <w:t>（三）</w:t>
        </w:r>
        <w:r w:rsidRPr="00791885">
          <w:rPr>
            <w:rStyle w:val="aff5"/>
            <w:noProof/>
          </w:rPr>
          <w:t xml:space="preserve"> </w:t>
        </w:r>
        <w:r w:rsidRPr="00791885">
          <w:rPr>
            <w:rStyle w:val="aff5"/>
            <w:noProof/>
          </w:rPr>
          <w:t>综合评价</w:t>
        </w:r>
        <w:r>
          <w:rPr>
            <w:rFonts w:hint="eastAsia"/>
            <w:noProof/>
          </w:rPr>
          <w:tab/>
        </w:r>
        <w:r>
          <w:rPr>
            <w:rFonts w:hint="eastAsia"/>
            <w:noProof/>
          </w:rPr>
          <w:fldChar w:fldCharType="begin"/>
        </w:r>
        <w:r>
          <w:rPr>
            <w:rFonts w:hint="eastAsia"/>
            <w:noProof/>
          </w:rPr>
          <w:instrText xml:space="preserve"> </w:instrText>
        </w:r>
        <w:r>
          <w:rPr>
            <w:noProof/>
          </w:rPr>
          <w:instrText>PAGEREF _Toc238146489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3246A259" w14:textId="59A42403" w:rsidR="00FC7DC8" w:rsidRDefault="00FC7DC8">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46490" w:history="1">
        <w:r w:rsidRPr="00791885">
          <w:rPr>
            <w:rStyle w:val="aff5"/>
            <w:noProof/>
          </w:rPr>
          <w:t>九、</w:t>
        </w:r>
        <w:r w:rsidRPr="00791885">
          <w:rPr>
            <w:rStyle w:val="aff5"/>
            <w:noProof/>
          </w:rPr>
          <w:t xml:space="preserve"> </w:t>
        </w:r>
        <w:r w:rsidRPr="00791885">
          <w:rPr>
            <w:rStyle w:val="aff5"/>
            <w:noProof/>
          </w:rPr>
          <w:t>结论与建议</w:t>
        </w:r>
        <w:r>
          <w:rPr>
            <w:rFonts w:hint="eastAsia"/>
            <w:noProof/>
          </w:rPr>
          <w:tab/>
        </w:r>
        <w:r>
          <w:rPr>
            <w:rFonts w:hint="eastAsia"/>
            <w:noProof/>
          </w:rPr>
          <w:fldChar w:fldCharType="begin"/>
        </w:r>
        <w:r>
          <w:rPr>
            <w:rFonts w:hint="eastAsia"/>
            <w:noProof/>
          </w:rPr>
          <w:instrText xml:space="preserve"> </w:instrText>
        </w:r>
        <w:r>
          <w:rPr>
            <w:noProof/>
          </w:rPr>
          <w:instrText>PAGEREF _Toc238146490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5ACF0F7D" w14:textId="54963E12"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91" w:history="1">
        <w:r w:rsidRPr="00791885">
          <w:rPr>
            <w:rStyle w:val="aff5"/>
            <w:noProof/>
          </w:rPr>
          <w:t>（一）</w:t>
        </w:r>
        <w:r w:rsidRPr="00791885">
          <w:rPr>
            <w:rStyle w:val="aff5"/>
            <w:noProof/>
          </w:rPr>
          <w:t xml:space="preserve"> </w:t>
        </w:r>
        <w:r w:rsidRPr="00791885">
          <w:rPr>
            <w:rStyle w:val="aff5"/>
            <w:noProof/>
          </w:rPr>
          <w:t>主要结论</w:t>
        </w:r>
        <w:r>
          <w:rPr>
            <w:rFonts w:hint="eastAsia"/>
            <w:noProof/>
          </w:rPr>
          <w:tab/>
        </w:r>
        <w:r>
          <w:rPr>
            <w:rFonts w:hint="eastAsia"/>
            <w:noProof/>
          </w:rPr>
          <w:fldChar w:fldCharType="begin"/>
        </w:r>
        <w:r>
          <w:rPr>
            <w:rFonts w:hint="eastAsia"/>
            <w:noProof/>
          </w:rPr>
          <w:instrText xml:space="preserve"> </w:instrText>
        </w:r>
        <w:r>
          <w:rPr>
            <w:noProof/>
          </w:rPr>
          <w:instrText>PAGEREF _Toc238146491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54922279" w14:textId="59B85D35"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92" w:history="1">
        <w:r w:rsidRPr="00791885">
          <w:rPr>
            <w:rStyle w:val="aff5"/>
            <w:noProof/>
          </w:rPr>
          <w:t>（二）</w:t>
        </w:r>
        <w:r w:rsidRPr="00791885">
          <w:rPr>
            <w:rStyle w:val="aff5"/>
            <w:noProof/>
          </w:rPr>
          <w:t xml:space="preserve"> </w:t>
        </w:r>
        <w:r w:rsidRPr="00791885">
          <w:rPr>
            <w:rStyle w:val="aff5"/>
            <w:noProof/>
          </w:rPr>
          <w:t>敏感性与稳定性结论</w:t>
        </w:r>
        <w:r>
          <w:rPr>
            <w:rFonts w:hint="eastAsia"/>
            <w:noProof/>
          </w:rPr>
          <w:tab/>
        </w:r>
        <w:r>
          <w:rPr>
            <w:rFonts w:hint="eastAsia"/>
            <w:noProof/>
          </w:rPr>
          <w:fldChar w:fldCharType="begin"/>
        </w:r>
        <w:r>
          <w:rPr>
            <w:rFonts w:hint="eastAsia"/>
            <w:noProof/>
          </w:rPr>
          <w:instrText xml:space="preserve"> </w:instrText>
        </w:r>
        <w:r>
          <w:rPr>
            <w:noProof/>
          </w:rPr>
          <w:instrText>PAGEREF _Toc238146492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054163A9" w14:textId="79388DBE"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93" w:history="1">
        <w:r w:rsidRPr="00791885">
          <w:rPr>
            <w:rStyle w:val="aff5"/>
            <w:noProof/>
          </w:rPr>
          <w:t>（三）</w:t>
        </w:r>
        <w:r w:rsidRPr="00791885">
          <w:rPr>
            <w:rStyle w:val="aff5"/>
            <w:noProof/>
          </w:rPr>
          <w:t xml:space="preserve"> </w:t>
        </w:r>
        <w:r w:rsidRPr="00791885">
          <w:rPr>
            <w:rStyle w:val="aff5"/>
            <w:noProof/>
          </w:rPr>
          <w:t>有效性与鲁棒性汇总</w:t>
        </w:r>
        <w:r>
          <w:rPr>
            <w:rFonts w:hint="eastAsia"/>
            <w:noProof/>
          </w:rPr>
          <w:tab/>
        </w:r>
        <w:r>
          <w:rPr>
            <w:rFonts w:hint="eastAsia"/>
            <w:noProof/>
          </w:rPr>
          <w:fldChar w:fldCharType="begin"/>
        </w:r>
        <w:r>
          <w:rPr>
            <w:rFonts w:hint="eastAsia"/>
            <w:noProof/>
          </w:rPr>
          <w:instrText xml:space="preserve"> </w:instrText>
        </w:r>
        <w:r>
          <w:rPr>
            <w:noProof/>
          </w:rPr>
          <w:instrText>PAGEREF _Toc238146493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38990CDB" w14:textId="3E74713C" w:rsidR="00FC7DC8" w:rsidRDefault="00FC7DC8">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6494" w:history="1">
        <w:r w:rsidRPr="00791885">
          <w:rPr>
            <w:rStyle w:val="aff5"/>
            <w:noProof/>
          </w:rPr>
          <w:t>（四）</w:t>
        </w:r>
        <w:r w:rsidRPr="00791885">
          <w:rPr>
            <w:rStyle w:val="aff5"/>
            <w:noProof/>
          </w:rPr>
          <w:t xml:space="preserve"> </w:t>
        </w:r>
        <w:r w:rsidRPr="00791885">
          <w:rPr>
            <w:rStyle w:val="aff5"/>
            <w:noProof/>
          </w:rPr>
          <w:t>管理建议</w:t>
        </w:r>
        <w:r>
          <w:rPr>
            <w:rFonts w:hint="eastAsia"/>
            <w:noProof/>
          </w:rPr>
          <w:tab/>
        </w:r>
        <w:r>
          <w:rPr>
            <w:rFonts w:hint="eastAsia"/>
            <w:noProof/>
          </w:rPr>
          <w:fldChar w:fldCharType="begin"/>
        </w:r>
        <w:r>
          <w:rPr>
            <w:rFonts w:hint="eastAsia"/>
            <w:noProof/>
          </w:rPr>
          <w:instrText xml:space="preserve"> </w:instrText>
        </w:r>
        <w:r>
          <w:rPr>
            <w:noProof/>
          </w:rPr>
          <w:instrText>PAGEREF _Toc238146494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628F0BD1" w14:textId="7D2ED189" w:rsidR="00FC7DC8" w:rsidRDefault="00FC7DC8">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46495" w:history="1">
        <w:r w:rsidRPr="00791885">
          <w:rPr>
            <w:rStyle w:val="aff5"/>
            <w:noProof/>
          </w:rPr>
          <w:t>十、</w:t>
        </w:r>
        <w:r w:rsidRPr="00791885">
          <w:rPr>
            <w:rStyle w:val="aff5"/>
            <w:noProof/>
          </w:rPr>
          <w:t xml:space="preserve"> </w:t>
        </w:r>
        <w:r w:rsidRPr="00791885">
          <w:rPr>
            <w:rStyle w:val="aff5"/>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_Toc238146495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31728103" w14:textId="24C53E19" w:rsidR="002F4218" w:rsidRDefault="002A074A">
      <w:pPr>
        <w:spacing w:after="200"/>
        <w:ind w:firstLine="480"/>
        <w:jc w:val="center"/>
        <w:rPr>
          <w:rFonts w:eastAsia="黑体"/>
          <w:b/>
          <w:sz w:val="32"/>
        </w:rPr>
      </w:pPr>
      <w:r>
        <w:rPr>
          <w:rFonts w:eastAsia="黑体"/>
        </w:rPr>
        <w:fldChar w:fldCharType="end"/>
      </w:r>
    </w:p>
    <w:p w14:paraId="10CC2DC1" w14:textId="77777777" w:rsidR="002F4218" w:rsidRDefault="002A074A">
      <w:pPr>
        <w:ind w:firstLine="480"/>
      </w:pPr>
      <w:r>
        <w:br w:type="page"/>
      </w:r>
    </w:p>
    <w:p w14:paraId="0403FA8B" w14:textId="77777777" w:rsidR="002F4218" w:rsidRDefault="002A074A">
      <w:pPr>
        <w:pStyle w:val="1"/>
        <w:spacing w:before="120" w:after="120"/>
      </w:pPr>
      <w:bookmarkStart w:id="0" w:name="_Toc238146432"/>
      <w:r>
        <w:lastRenderedPageBreak/>
        <w:t>问题重述</w:t>
      </w:r>
      <w:bookmarkEnd w:id="0"/>
    </w:p>
    <w:p w14:paraId="27AF472B" w14:textId="77777777" w:rsidR="002F4218" w:rsidRDefault="002A074A">
      <w:pPr>
        <w:pStyle w:val="21"/>
        <w:spacing w:before="120" w:after="120"/>
        <w:rPr>
          <w:lang w:eastAsia="zh-CN"/>
        </w:rPr>
      </w:pPr>
      <w:bookmarkStart w:id="1" w:name="_Toc238146433"/>
      <w:r>
        <w:rPr>
          <w:rFonts w:hint="eastAsia"/>
          <w:lang w:eastAsia="zh-CN"/>
        </w:rPr>
        <w:t>问题背景</w:t>
      </w:r>
      <w:bookmarkEnd w:id="1"/>
    </w:p>
    <w:p w14:paraId="0A49F798" w14:textId="77777777" w:rsidR="002F4218" w:rsidRDefault="002A074A">
      <w:pPr>
        <w:ind w:firstLine="480"/>
        <w:rPr>
          <w:rFonts w:ascii="宋体" w:hAnsi="宋体" w:cs="宋体" w:hint="eastAsia"/>
          <w:szCs w:val="24"/>
        </w:rPr>
      </w:pPr>
      <w:r>
        <w:rPr>
          <w:rFonts w:ascii="宋体" w:hAnsi="宋体" w:cs="宋体" w:hint="eastAsia"/>
          <w:szCs w:val="24"/>
        </w:rPr>
        <w:t>随着电子商务、即时零售和多渠道履约的发展，物流分拣中心逐渐成为到货波动明显、服务时限严格的高频作业节点。人员不足会造成积压和延误，为短时高峰长期保留过多人员又会提高人工成本。由于到货节奏、班次重叠、作业效率和轮休制度相互耦合，</w:t>
      </w:r>
      <w:r>
        <w:rPr>
          <w:rFonts w:cs="Times New Roman"/>
          <w:szCs w:val="24"/>
        </w:rPr>
        <w:t>“</w:t>
      </w:r>
      <w:r>
        <w:rPr>
          <w:rFonts w:ascii="宋体" w:hAnsi="宋体" w:cs="宋体" w:hint="eastAsia"/>
          <w:szCs w:val="24"/>
        </w:rPr>
        <w:t>每天需要多少人</w:t>
      </w:r>
      <w:r>
        <w:rPr>
          <w:rFonts w:cs="Times New Roman"/>
          <w:szCs w:val="24"/>
        </w:rPr>
        <w:t>”</w:t>
      </w:r>
      <w:r>
        <w:rPr>
          <w:rFonts w:ascii="宋体" w:hAnsi="宋体" w:cs="宋体" w:hint="eastAsia"/>
          <w:szCs w:val="24"/>
        </w:rPr>
        <w:t>不能只由全天货量与人均处理能力的比值决定，还应同时考虑货物到达时刻、完成期限及人员在岗状态。</w:t>
      </w:r>
    </w:p>
    <w:p w14:paraId="52AC33D2" w14:textId="77777777" w:rsidR="002F4218" w:rsidRDefault="002A074A">
      <w:pPr>
        <w:ind w:firstLine="480"/>
      </w:pPr>
      <w:r>
        <w:t>Rijal</w:t>
      </w:r>
      <w:r>
        <w:t>等指出，当拣选任务具有时间窗时，应联合决定人员数量、班次起止、休息和任务分配</w:t>
      </w:r>
      <w:r>
        <w:t>[1]</w:t>
      </w:r>
      <w:r>
        <w:t>。</w:t>
      </w:r>
      <w:r>
        <w:t>De Lombaert</w:t>
      </w:r>
      <w:r>
        <w:t>等认为，人工拣选规划还需关注人员技能、行为和疲劳等人因特征，不能把工人完全等同于同质化设备</w:t>
      </w:r>
      <w:r>
        <w:t>[2]</w:t>
      </w:r>
      <w:r>
        <w:t>。</w:t>
      </w:r>
      <w:r>
        <w:t>Winkelhaus</w:t>
      </w:r>
      <w:r>
        <w:t>等从</w:t>
      </w:r>
      <w:r>
        <w:t>Order Picking 4.0</w:t>
      </w:r>
      <w:r>
        <w:t>视角强调数字技术、作业系统与人员因素的协同演进</w:t>
      </w:r>
      <w:r>
        <w:t>[3]</w:t>
      </w:r>
      <w:r>
        <w:t>。因此，本题本质上是在多重时间约束下协调货物流与人员流，并建立由日内处理到月度用工的递进决策体系。</w:t>
      </w:r>
    </w:p>
    <w:p w14:paraId="334CE292" w14:textId="77777777" w:rsidR="002F4218" w:rsidRDefault="002A074A">
      <w:pPr>
        <w:pStyle w:val="21"/>
        <w:spacing w:before="120" w:after="120"/>
        <w:rPr>
          <w:lang w:eastAsia="zh-CN"/>
        </w:rPr>
      </w:pPr>
      <w:bookmarkStart w:id="2" w:name="_Toc238146434"/>
      <w:r>
        <w:rPr>
          <w:rFonts w:hint="eastAsia"/>
          <w:lang w:eastAsia="zh-CN"/>
        </w:rPr>
        <w:t>问题提出</w:t>
      </w:r>
      <w:bookmarkEnd w:id="2"/>
    </w:p>
    <w:p w14:paraId="279CC85E" w14:textId="77777777" w:rsidR="002F4218" w:rsidRDefault="002A074A">
      <w:pPr>
        <w:ind w:firstLine="480"/>
      </w:pPr>
      <w:r>
        <w:t>已知某分拣中心未来</w:t>
      </w:r>
      <w:r>
        <w:t>30</w:t>
      </w:r>
      <w:r>
        <w:t>天逐小时到货量，每天需设置</w:t>
      </w:r>
      <w:r>
        <w:t>5</w:t>
      </w:r>
      <w:r>
        <w:t>个连续</w:t>
      </w:r>
      <w:r>
        <w:t>8</w:t>
      </w:r>
      <w:r>
        <w:t>小时的班次，每名工人每天至多参加一个班次，正常效率为</w:t>
      </w:r>
      <w:r>
        <w:t>25</w:t>
      </w:r>
      <w:r>
        <w:t>件</w:t>
      </w:r>
      <w:r>
        <w:t>/</w:t>
      </w:r>
      <w:r>
        <w:t>小时。货物到达后可在当日暂存，但不得提前处理，并须在规定时限内完成。由此提炼以下三个子问题。</w:t>
      </w:r>
    </w:p>
    <w:p w14:paraId="44BF8302" w14:textId="77777777" w:rsidR="002F4218" w:rsidRDefault="002A074A">
      <w:pPr>
        <w:ind w:firstLine="482"/>
      </w:pPr>
      <w:r>
        <w:rPr>
          <w:b/>
        </w:rPr>
        <w:t>子问题一：当日清空条件下的班次与人数优化。</w:t>
      </w:r>
      <w:r>
        <w:t xml:space="preserve"> </w:t>
      </w:r>
      <w:r>
        <w:rPr>
          <w:rFonts w:cs="Times New Roman"/>
          <w:szCs w:val="24"/>
        </w:rPr>
        <w:t xml:space="preserve"> </w:t>
      </w:r>
      <w:r>
        <w:rPr>
          <w:rFonts w:ascii="宋体" w:hAnsi="宋体" w:cs="宋体" w:hint="eastAsia"/>
          <w:szCs w:val="24"/>
        </w:rPr>
        <w:t>根据每日</w:t>
      </w:r>
      <w:r>
        <w:rPr>
          <w:rFonts w:cs="Times New Roman"/>
          <w:szCs w:val="24"/>
        </w:rPr>
        <w:t>24</w:t>
      </w:r>
      <w:r>
        <w:rPr>
          <w:rFonts w:ascii="宋体" w:hAnsi="宋体" w:cs="宋体" w:hint="eastAsia"/>
          <w:szCs w:val="24"/>
        </w:rPr>
        <w:t>小时到货曲线选择</w:t>
      </w:r>
      <w:r>
        <w:rPr>
          <w:rFonts w:cs="Times New Roman"/>
          <w:szCs w:val="24"/>
        </w:rPr>
        <w:t>5</w:t>
      </w:r>
      <w:r>
        <w:rPr>
          <w:rFonts w:ascii="宋体" w:hAnsi="宋体" w:cs="宋体" w:hint="eastAsia"/>
          <w:szCs w:val="24"/>
        </w:rPr>
        <w:t>个不同的班次起点，确定各班次人数和逐小时处理量。在满足库存递推、非提前处理和日末清零的同时，以每日总人数最少为首要目标，并兼顾峰值人数、人员分布和积压水平。</w:t>
      </w:r>
    </w:p>
    <w:p w14:paraId="0211BACC" w14:textId="77777777" w:rsidR="002F4218" w:rsidRDefault="002A074A">
      <w:pPr>
        <w:ind w:firstLine="482"/>
      </w:pPr>
      <w:r>
        <w:rPr>
          <w:b/>
        </w:rPr>
        <w:t>子问题二：提前截止与低效小时下的日排班优化。</w:t>
      </w:r>
      <w:r>
        <w:t xml:space="preserve"> </w:t>
      </w:r>
      <w:r>
        <w:t>要求</w:t>
      </w:r>
      <w:r>
        <w:t>0:00—12:00</w:t>
      </w:r>
      <w:r>
        <w:t>到货在</w:t>
      </w:r>
      <w:r>
        <w:t>16:00</w:t>
      </w:r>
      <w:r>
        <w:t>前完成，且每名工人每班有</w:t>
      </w:r>
      <w:r>
        <w:t>1</w:t>
      </w:r>
      <w:r>
        <w:t>小时处理效率降为</w:t>
      </w:r>
      <w:r>
        <w:t>10</w:t>
      </w:r>
      <w:r>
        <w:t>件。需联合确定班次、人数、低效小时和两类货物的处理安排，在满足两个截止时刻的前提下最小化每日人员需求。</w:t>
      </w:r>
    </w:p>
    <w:p w14:paraId="7D37DA21" w14:textId="77777777" w:rsidR="002F4218" w:rsidRDefault="002A074A">
      <w:pPr>
        <w:ind w:firstLine="482"/>
        <w:jc w:val="left"/>
      </w:pPr>
      <w:r>
        <w:rPr>
          <w:b/>
        </w:rPr>
        <w:t>子问题三：连续工日约束下的月度人员配置。</w:t>
      </w:r>
      <w:r>
        <w:t xml:space="preserve"> </w:t>
      </w:r>
      <w:r>
        <w:t>在第二问处理规则下，将每日需求落实到具体员工。每人</w:t>
      </w:r>
      <w:r>
        <w:t>30</w:t>
      </w:r>
      <w:r>
        <w:t>天内恰好工作</w:t>
      </w:r>
      <w:r>
        <w:t>23</w:t>
      </w:r>
      <w:r>
        <w:t>天且连续工作不超过</w:t>
      </w:r>
      <w:r>
        <w:t>7</w:t>
      </w:r>
      <w:r>
        <w:t>天，需要确定最少招聘人数，并形成与每日班次需求一致的工作</w:t>
      </w:r>
      <w:r>
        <w:t>—</w:t>
      </w:r>
      <w:r>
        <w:t>休息序列、人员月历和逐人班次明细。</w:t>
      </w:r>
    </w:p>
    <w:p w14:paraId="62B822C4" w14:textId="77777777" w:rsidR="002F4218" w:rsidRDefault="002A074A">
      <w:pPr>
        <w:pStyle w:val="1"/>
        <w:spacing w:before="120" w:after="120"/>
      </w:pPr>
      <w:bookmarkStart w:id="3" w:name="_Toc238146435"/>
      <w:r>
        <w:t>问题分析</w:t>
      </w:r>
      <w:bookmarkEnd w:id="3"/>
    </w:p>
    <w:p w14:paraId="4D1AB702" w14:textId="77777777" w:rsidR="002F4218" w:rsidRDefault="002A074A">
      <w:pPr>
        <w:pStyle w:val="21"/>
        <w:spacing w:before="120" w:after="120"/>
      </w:pPr>
      <w:bookmarkStart w:id="4" w:name="_Toc238146436"/>
      <w:r>
        <w:t>总体分析</w:t>
      </w:r>
      <w:bookmarkEnd w:id="4"/>
    </w:p>
    <w:p w14:paraId="14EBA098" w14:textId="77777777" w:rsidR="002F4218" w:rsidRDefault="002F4218">
      <w:pPr>
        <w:ind w:firstLineChars="0" w:firstLine="0"/>
      </w:pPr>
    </w:p>
    <w:p w14:paraId="2E7CAB08" w14:textId="77777777" w:rsidR="002F4218" w:rsidRDefault="002A074A">
      <w:pPr>
        <w:ind w:firstLine="480"/>
      </w:pPr>
      <w:r>
        <w:t>题目要求根据</w:t>
      </w:r>
      <w:r>
        <w:t>30</w:t>
      </w:r>
      <w:r>
        <w:t>天的逐小时到货量安排分拣人员。三个问题逐步增加限制：问题一只考虑班次安排和货物当天处理完；问题二加入</w:t>
      </w:r>
      <w:r>
        <w:t>16:00</w:t>
      </w:r>
      <w:r>
        <w:t>前完成早期货物以及每名工人一个低效小时的要求；问题三进一步考虑</w:t>
      </w:r>
      <w:r>
        <w:t>30</w:t>
      </w:r>
      <w:r>
        <w:t>天内每名工人的工作天数和连续工作天数。因此，后一个问题在保留前一个问题作业条件的基础上，继续安排人员。</w:t>
      </w:r>
    </w:p>
    <w:p w14:paraId="7FBA1424" w14:textId="77777777" w:rsidR="002F4218" w:rsidRDefault="002A074A">
      <w:pPr>
        <w:ind w:firstLineChars="0" w:firstLine="0"/>
      </w:pPr>
      <w:r>
        <w:rPr>
          <w:noProof/>
        </w:rPr>
        <w:lastRenderedPageBreak/>
        <w:drawing>
          <wp:inline distT="0" distB="0" distL="114300" distR="114300" wp14:anchorId="2AE64D50" wp14:editId="6030B96C">
            <wp:extent cx="5749290" cy="3235960"/>
            <wp:effectExtent l="0" t="0" r="381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749290" cy="3235960"/>
                    </a:xfrm>
                    <a:prstGeom prst="rect">
                      <a:avLst/>
                    </a:prstGeom>
                  </pic:spPr>
                </pic:pic>
              </a:graphicData>
            </a:graphic>
          </wp:inline>
        </w:drawing>
      </w:r>
    </w:p>
    <w:p w14:paraId="20A398CC" w14:textId="77777777" w:rsidR="002F4218" w:rsidRDefault="002A074A">
      <w:pPr>
        <w:pStyle w:val="21"/>
        <w:spacing w:before="120" w:after="120"/>
      </w:pPr>
      <w:bookmarkStart w:id="5" w:name="_Toc238146437"/>
      <w:r>
        <w:t>问题一分析</w:t>
      </w:r>
      <w:bookmarkEnd w:id="5"/>
    </w:p>
    <w:p w14:paraId="3F299D5B" w14:textId="77777777" w:rsidR="002F4218" w:rsidRDefault="002A074A">
      <w:pPr>
        <w:ind w:firstLine="480"/>
      </w:pPr>
      <w:r>
        <w:t>问题一需要每天选择</w:t>
      </w:r>
      <w:r>
        <w:t>5</w:t>
      </w:r>
      <w:r>
        <w:t>个</w:t>
      </w:r>
      <w:r>
        <w:t>8</w:t>
      </w:r>
      <w:r>
        <w:t>小时班次，并确定各班次人数，使货物不能在到达前处理且当天全部完成。在满足这些条件的基础上，首先使当天使用的工人数最少，再尽量降低小时在岗人数的峰值，使人员分布更加均衡</w:t>
      </w:r>
      <w:r>
        <w:t>[4]</w:t>
      </w:r>
      <w:r>
        <w:t>。</w:t>
      </w:r>
    </w:p>
    <w:p w14:paraId="3A867E55" w14:textId="77777777" w:rsidR="002F4218" w:rsidRDefault="002A074A">
      <w:pPr>
        <w:pStyle w:val="21"/>
        <w:spacing w:before="120" w:after="120"/>
      </w:pPr>
      <w:bookmarkStart w:id="6" w:name="_Toc238146438"/>
      <w:r>
        <w:t>问题二分析</w:t>
      </w:r>
      <w:bookmarkEnd w:id="6"/>
    </w:p>
    <w:p w14:paraId="54A9474A" w14:textId="77777777" w:rsidR="002F4218" w:rsidRDefault="002A074A">
      <w:pPr>
        <w:ind w:firstLine="480"/>
      </w:pPr>
      <w:r>
        <w:t>问题二在问题一的基础上增加了时间限制和效率变化：</w:t>
      </w:r>
      <w:r>
        <w:t>0:00—12:00</w:t>
      </w:r>
      <w:r>
        <w:t>到达的货物必须在</w:t>
      </w:r>
      <w:r>
        <w:t>16:00</w:t>
      </w:r>
      <w:r>
        <w:t>前完成，每名工人在班次内有</w:t>
      </w:r>
      <w:r>
        <w:t>1</w:t>
      </w:r>
      <w:r>
        <w:t>小时只能处理</w:t>
      </w:r>
      <w:r>
        <w:t>10</w:t>
      </w:r>
      <w:r>
        <w:t>件，其余</w:t>
      </w:r>
      <w:r>
        <w:t>7</w:t>
      </w:r>
      <w:r>
        <w:t>小时处理</w:t>
      </w:r>
      <w:r>
        <w:t>25</w:t>
      </w:r>
      <w:r>
        <w:t>件。因此，需要同时安排班次人数和低效小时，使早期货物和普通货物都能够按时处理。</w:t>
      </w:r>
    </w:p>
    <w:p w14:paraId="7D20B580" w14:textId="77777777" w:rsidR="002F4218" w:rsidRDefault="002A074A">
      <w:pPr>
        <w:pStyle w:val="21"/>
        <w:spacing w:before="120" w:after="120"/>
      </w:pPr>
      <w:bookmarkStart w:id="7" w:name="_Toc238146439"/>
      <w:r>
        <w:t>问题三分析</w:t>
      </w:r>
      <w:bookmarkEnd w:id="7"/>
    </w:p>
    <w:p w14:paraId="6ADFE49C" w14:textId="77777777" w:rsidR="002F4218" w:rsidRDefault="002A074A">
      <w:pPr>
        <w:ind w:firstLine="480"/>
      </w:pPr>
      <w:r>
        <w:t>问题三将每天的排班扩展到</w:t>
      </w:r>
      <w:r>
        <w:t>30</w:t>
      </w:r>
      <w:r>
        <w:t>天，要求每名工人工作</w:t>
      </w:r>
      <w:r>
        <w:t>23</w:t>
      </w:r>
      <w:r>
        <w:t>天且连续工作不超过</w:t>
      </w:r>
      <w:r>
        <w:t>7</w:t>
      </w:r>
      <w:r>
        <w:t>天。由于每天的货量不同，每天所需的工人数也不同，因此需要在满足每天用工需求的同时安排工人的工作日和休息日，并确定最少招聘人数。</w:t>
      </w:r>
    </w:p>
    <w:p w14:paraId="2A523147" w14:textId="77777777" w:rsidR="002F4218" w:rsidRDefault="002F4218">
      <w:pPr>
        <w:ind w:firstLineChars="0" w:firstLine="0"/>
      </w:pPr>
    </w:p>
    <w:p w14:paraId="2E394D55" w14:textId="77777777" w:rsidR="002F4218" w:rsidRDefault="002A074A">
      <w:pPr>
        <w:pStyle w:val="21"/>
        <w:spacing w:before="120" w:after="120"/>
      </w:pPr>
      <w:bookmarkStart w:id="8" w:name="_Toc238146440"/>
      <w:r>
        <w:rPr>
          <w:rFonts w:hint="eastAsia"/>
          <w:lang w:eastAsia="zh"/>
        </w:rPr>
        <w:lastRenderedPageBreak/>
        <w:t>整体</w:t>
      </w:r>
      <w:r>
        <w:t>流程图框架</w:t>
      </w:r>
      <w:bookmarkEnd w:id="8"/>
    </w:p>
    <w:p w14:paraId="675875DE" w14:textId="77777777" w:rsidR="002F4218" w:rsidRDefault="002A074A">
      <w:pPr>
        <w:ind w:firstLine="480"/>
      </w:pPr>
      <w:r>
        <w:rPr>
          <w:noProof/>
        </w:rPr>
        <w:drawing>
          <wp:inline distT="0" distB="0" distL="114300" distR="114300" wp14:anchorId="48464963" wp14:editId="4B7A3D0C">
            <wp:extent cx="5532120" cy="2823210"/>
            <wp:effectExtent l="0" t="0" r="11430" b="152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532120" cy="2823210"/>
                    </a:xfrm>
                    <a:prstGeom prst="rect">
                      <a:avLst/>
                    </a:prstGeom>
                  </pic:spPr>
                </pic:pic>
              </a:graphicData>
            </a:graphic>
          </wp:inline>
        </w:drawing>
      </w:r>
    </w:p>
    <w:p w14:paraId="47AEA422" w14:textId="77777777" w:rsidR="002F4218" w:rsidRDefault="002A074A">
      <w:pPr>
        <w:pStyle w:val="1"/>
        <w:spacing w:before="120" w:after="120"/>
      </w:pPr>
      <w:bookmarkStart w:id="9" w:name="_Toc238146441"/>
      <w:r>
        <w:t>模型假设</w:t>
      </w:r>
      <w:bookmarkEnd w:id="9"/>
    </w:p>
    <w:p w14:paraId="11DB8811" w14:textId="77777777" w:rsidR="002F4218" w:rsidRDefault="002A074A">
      <w:pPr>
        <w:ind w:firstLine="482"/>
      </w:pPr>
      <w:r>
        <w:rPr>
          <w:rFonts w:ascii="宋体" w:hAnsi="宋体" w:cs="宋体" w:hint="eastAsia"/>
          <w:b/>
          <w:szCs w:val="24"/>
        </w:rPr>
        <w:t>假设</w:t>
      </w:r>
      <w:r>
        <w:rPr>
          <w:rFonts w:cs="Times New Roman"/>
          <w:b/>
          <w:szCs w:val="24"/>
        </w:rPr>
        <w:t>1</w:t>
      </w:r>
      <w:r>
        <w:rPr>
          <w:rFonts w:ascii="宋体" w:hAnsi="宋体" w:cs="宋体" w:hint="eastAsia"/>
          <w:b/>
          <w:szCs w:val="24"/>
        </w:rPr>
        <w:t>：附件给出的逐小时到货数据真实、完整，且记入某小时的货物在该小时开始时即可进入待处理队列。</w:t>
      </w:r>
      <w:r>
        <w:rPr>
          <w:rFonts w:cs="Times New Roman"/>
          <w:szCs w:val="24"/>
        </w:rPr>
        <w:t xml:space="preserve"> </w:t>
      </w:r>
      <w:r>
        <w:rPr>
          <w:rFonts w:ascii="宋体" w:hAnsi="宋体" w:cs="宋体" w:hint="eastAsia"/>
          <w:szCs w:val="24"/>
        </w:rPr>
        <w:t>合理性依据是题目以确定的</w:t>
      </w:r>
      <w:r>
        <w:rPr>
          <w:rFonts w:cs="Times New Roman"/>
          <w:szCs w:val="24"/>
        </w:rPr>
        <w:t>30</w:t>
      </w:r>
      <w:r>
        <w:rPr>
          <w:rFonts w:ascii="宋体" w:hAnsi="宋体" w:cs="宋体" w:hint="eastAsia"/>
          <w:szCs w:val="24"/>
        </w:rPr>
        <w:t>天小时数据作为排班决策基础，没有提供预测误差或小时内更细粒度的到货时刻；检验中也未发现缺失、重复或负值记录。该假设使到货量能够按离散小时进入库存递推方程，避免引入分钟级随机到达过程；其影响是模型适用于确定性计划场景，若实际到货存在预测偏差，则应通过滚动优化或情景鲁棒模型修正。</w:t>
      </w:r>
    </w:p>
    <w:p w14:paraId="2DFFB43E" w14:textId="77777777" w:rsidR="002F4218" w:rsidRDefault="002A074A">
      <w:pPr>
        <w:ind w:firstLine="482"/>
      </w:pPr>
      <w:r>
        <w:rPr>
          <w:rFonts w:ascii="宋体" w:hAnsi="宋体" w:cs="宋体" w:hint="eastAsia"/>
          <w:b/>
          <w:szCs w:val="24"/>
        </w:rPr>
        <w:t>假设</w:t>
      </w:r>
      <w:r>
        <w:rPr>
          <w:rFonts w:cs="Times New Roman"/>
          <w:b/>
          <w:szCs w:val="24"/>
        </w:rPr>
        <w:t>2</w:t>
      </w:r>
      <w:r>
        <w:rPr>
          <w:rFonts w:ascii="宋体" w:hAnsi="宋体" w:cs="宋体" w:hint="eastAsia"/>
          <w:b/>
          <w:szCs w:val="24"/>
        </w:rPr>
        <w:t>：除题目规定的低效小时外，所有工人在相同效率状态下具有相同且稳定的处理能力，并可在不同日期和班次之间互换。</w:t>
      </w:r>
      <w:r>
        <w:rPr>
          <w:rFonts w:cs="Times New Roman"/>
          <w:szCs w:val="24"/>
        </w:rPr>
        <w:t xml:space="preserve"> </w:t>
      </w:r>
      <w:r>
        <w:rPr>
          <w:rFonts w:ascii="宋体" w:hAnsi="宋体" w:cs="宋体" w:hint="eastAsia"/>
          <w:szCs w:val="24"/>
        </w:rPr>
        <w:t>合理性依据是附件未提供员工技能等级、熟练度或岗位资格差异，题目仅统一规定正常与低效状态的处理效率。该假设使小时能力成为在岗人数的线性函数，并允许第三问使用聚合状态流减少对称的个体变量；其影响是模型忽略了新老员工差异和岗位专属性，实际应用时可增加技能集合及</w:t>
      </w:r>
      <w:r>
        <w:rPr>
          <w:rFonts w:cs="Times New Roman"/>
          <w:szCs w:val="24"/>
        </w:rPr>
        <w:t>“</w:t>
      </w:r>
      <w:r>
        <w:rPr>
          <w:rFonts w:ascii="宋体" w:hAnsi="宋体" w:cs="宋体" w:hint="eastAsia"/>
          <w:szCs w:val="24"/>
        </w:rPr>
        <w:t>员工</w:t>
      </w:r>
      <w:r>
        <w:rPr>
          <w:rFonts w:cs="Times New Roman"/>
          <w:szCs w:val="24"/>
        </w:rPr>
        <w:t>—</w:t>
      </w:r>
      <w:r>
        <w:rPr>
          <w:rFonts w:ascii="宋体" w:hAnsi="宋体" w:cs="宋体" w:hint="eastAsia"/>
          <w:szCs w:val="24"/>
        </w:rPr>
        <w:t>岗位</w:t>
      </w:r>
      <w:r>
        <w:rPr>
          <w:rFonts w:cs="Times New Roman"/>
          <w:szCs w:val="24"/>
        </w:rPr>
        <w:t>”</w:t>
      </w:r>
      <w:r>
        <w:rPr>
          <w:rFonts w:ascii="宋体" w:hAnsi="宋体" w:cs="宋体" w:hint="eastAsia"/>
          <w:szCs w:val="24"/>
        </w:rPr>
        <w:t>匹配约束。</w:t>
      </w:r>
    </w:p>
    <w:p w14:paraId="45B26D9D" w14:textId="77777777" w:rsidR="002F4218" w:rsidRDefault="002A074A">
      <w:pPr>
        <w:ind w:firstLine="482"/>
        <w:rPr>
          <w:rFonts w:ascii="宋体" w:hAnsi="宋体" w:cs="宋体" w:hint="eastAsia"/>
          <w:szCs w:val="24"/>
        </w:rPr>
      </w:pPr>
      <w:r>
        <w:rPr>
          <w:rFonts w:ascii="宋体" w:hAnsi="宋体" w:cs="宋体" w:hint="eastAsia"/>
          <w:b/>
          <w:szCs w:val="24"/>
        </w:rPr>
        <w:t>假设</w:t>
      </w:r>
      <w:r>
        <w:rPr>
          <w:rFonts w:cs="Times New Roman"/>
          <w:b/>
          <w:szCs w:val="24"/>
        </w:rPr>
        <w:t>3</w:t>
      </w:r>
      <w:r>
        <w:rPr>
          <w:rFonts w:ascii="宋体" w:hAnsi="宋体" w:cs="宋体" w:hint="eastAsia"/>
          <w:b/>
          <w:szCs w:val="24"/>
        </w:rPr>
        <w:t>：每个班次连续工作</w:t>
      </w:r>
      <w:r>
        <w:rPr>
          <w:rFonts w:cs="Times New Roman"/>
          <w:b/>
          <w:szCs w:val="24"/>
        </w:rPr>
        <w:t>8</w:t>
      </w:r>
      <w:r>
        <w:rPr>
          <w:rFonts w:ascii="宋体" w:hAnsi="宋体" w:cs="宋体" w:hint="eastAsia"/>
          <w:b/>
          <w:szCs w:val="24"/>
        </w:rPr>
        <w:t>小时，在整数小时开始且不跨越自然日；每天从</w:t>
      </w:r>
      <w:r>
        <w:rPr>
          <w:rFonts w:cs="Times New Roman"/>
          <w:b/>
          <w:szCs w:val="24"/>
        </w:rPr>
        <w:t>0—16</w:t>
      </w:r>
      <w:r>
        <w:rPr>
          <w:rFonts w:ascii="宋体" w:hAnsi="宋体" w:cs="宋体" w:hint="eastAsia"/>
          <w:b/>
          <w:szCs w:val="24"/>
        </w:rPr>
        <w:t>时的候选起点中选择</w:t>
      </w:r>
      <w:r>
        <w:rPr>
          <w:rFonts w:cs="Times New Roman"/>
          <w:b/>
          <w:szCs w:val="24"/>
        </w:rPr>
        <w:t>5</w:t>
      </w:r>
      <w:r>
        <w:rPr>
          <w:rFonts w:ascii="宋体" w:hAnsi="宋体" w:cs="宋体" w:hint="eastAsia"/>
          <w:b/>
          <w:szCs w:val="24"/>
        </w:rPr>
        <w:t>个不同起点，班次之间允许重叠。</w:t>
      </w:r>
      <w:r>
        <w:rPr>
          <w:rFonts w:cs="Times New Roman"/>
          <w:szCs w:val="24"/>
        </w:rPr>
        <w:t xml:space="preserve"> </w:t>
      </w:r>
      <w:r>
        <w:rPr>
          <w:rFonts w:ascii="宋体" w:hAnsi="宋体" w:cs="宋体" w:hint="eastAsia"/>
          <w:szCs w:val="24"/>
        </w:rPr>
        <w:t>合理性依据是原始数据按小时统计，整数小时起点与数据粒度一致，且不跨日可以保证每日货量与每日人员目标边界清晰。该假设将连续时间排班转化为有限候选班次选择，显著降低混合整数模型规模；其影响是无法表达半小时交接或跨夜班，若企业存在此类制度，应扩展时间粒度和跨日库存边界。</w:t>
      </w:r>
    </w:p>
    <w:p w14:paraId="6923F7A0" w14:textId="77777777" w:rsidR="002F4218" w:rsidRDefault="002A074A">
      <w:pPr>
        <w:ind w:firstLine="480"/>
      </w:pPr>
      <w:r>
        <w:t>假设</w:t>
      </w:r>
      <w:r>
        <w:t>4</w:t>
      </w:r>
      <w:r>
        <w:t>：第二、三问中每名工人的</w:t>
      </w:r>
      <w:r>
        <w:t>1</w:t>
      </w:r>
      <w:r>
        <w:t>个低效小时可以在本人</w:t>
      </w:r>
      <w:r>
        <w:t>8</w:t>
      </w:r>
      <w:r>
        <w:t>小时班次内独立安排，低效状态下处理能力恒为</w:t>
      </w:r>
      <w:r>
        <w:t>10</w:t>
      </w:r>
      <w:r>
        <w:t>件</w:t>
      </w:r>
      <w:r>
        <w:t>/</w:t>
      </w:r>
      <w:r>
        <w:t>小时，其余</w:t>
      </w:r>
      <w:r>
        <w:t>7</w:t>
      </w:r>
      <w:r>
        <w:t>小时恒为</w:t>
      </w:r>
      <w:r>
        <w:t>25</w:t>
      </w:r>
      <w:r>
        <w:t>件</w:t>
      </w:r>
      <w:r>
        <w:t>/</w:t>
      </w:r>
      <w:r>
        <w:t>小时。</w:t>
      </w:r>
      <w:r>
        <w:t xml:space="preserve"> </w:t>
      </w:r>
      <w:r>
        <w:t>合理性依据是题目给出了两种效率及持续时间，但未指定低效小时的固定位置，因而将其作为决策有助于寻找满足截止时间的最优安排。该假设把疲劳或休息影响表示为可调度的离散能力损失</w:t>
      </w:r>
      <w:r>
        <w:t>[5]</w:t>
      </w:r>
      <w:r>
        <w:t>，使模型仍保持线性；其影响是可能高估管理者对低效时段的控制能力，实际应用可规定允许休息时间窗，或令低效能力在区间内波动。</w:t>
      </w:r>
    </w:p>
    <w:p w14:paraId="23DF9BEE" w14:textId="77777777" w:rsidR="002F4218" w:rsidRDefault="002A074A">
      <w:pPr>
        <w:ind w:firstLine="480"/>
      </w:pPr>
      <w:r>
        <w:t>假设</w:t>
      </w:r>
      <w:r>
        <w:t>5</w:t>
      </w:r>
      <w:r>
        <w:t>：货物在当日内可以无损暂存，所有货物除截止时间类别外具有相同处理优先级；分拣设备、缓存场地和运输衔接不会形成额外瓶颈，受聘员工除计划休息外均可正常到岗。</w:t>
      </w:r>
      <w:r>
        <w:t xml:space="preserve"> </w:t>
      </w:r>
      <w:r>
        <w:t>合理性依据是题目只限定人工处理能力和完成时间，没有给出设备数量、</w:t>
      </w:r>
      <w:r>
        <w:lastRenderedPageBreak/>
        <w:t>库容、货损、缺勤率或货物类型差异。该假设使模型能够以</w:t>
      </w:r>
      <w:r>
        <w:t>“</w:t>
      </w:r>
      <w:r>
        <w:t>未处理件数</w:t>
      </w:r>
      <w:r>
        <w:t>”</w:t>
      </w:r>
      <w:r>
        <w:t>统一描述库存，并把第三问重点放在连续工日和招聘规模上；已有研究表明，人机协同拣选系统还可能改变仓库员工的工作体验与负荷</w:t>
      </w:r>
      <w:r>
        <w:t>[6]</w:t>
      </w:r>
      <w:r>
        <w:t>。其影响是所得方案属于理想运行条件下的人员下界，实际部署时应加入库容、设备能力、缺勤安全系数和优先级约束。</w:t>
      </w:r>
    </w:p>
    <w:p w14:paraId="546DB507" w14:textId="77777777" w:rsidR="002F4218" w:rsidRDefault="002A074A">
      <w:pPr>
        <w:pStyle w:val="1"/>
        <w:spacing w:before="120" w:after="120"/>
      </w:pPr>
      <w:bookmarkStart w:id="10" w:name="_Toc238146442"/>
      <w:r>
        <w:t>符号说明</w:t>
      </w:r>
      <w:bookmarkEnd w:id="10"/>
    </w:p>
    <w:p w14:paraId="0FC6B6E5" w14:textId="77777777" w:rsidR="002F4218" w:rsidRDefault="002A074A">
      <w:pPr>
        <w:ind w:firstLine="480"/>
      </w:pPr>
      <w:r>
        <w:t>表</w:t>
      </w:r>
      <w:r>
        <w:t>1</w:t>
      </w:r>
      <w:r>
        <w:t>给出全文使用的全局符号。未特别说明时，人数、件数和状态流变量均取非负整数。</w:t>
      </w:r>
    </w:p>
    <w:p w14:paraId="55633181" w14:textId="77777777" w:rsidR="002F4218" w:rsidRDefault="002F4218">
      <w:pPr>
        <w:ind w:firstLine="480"/>
      </w:pPr>
    </w:p>
    <w:p w14:paraId="596EF22F" w14:textId="77777777" w:rsidR="002F4218" w:rsidRDefault="002F4218">
      <w:pPr>
        <w:ind w:firstLine="480"/>
      </w:pPr>
    </w:p>
    <w:p w14:paraId="104DEA7D" w14:textId="77777777" w:rsidR="002F4218" w:rsidRDefault="002A074A">
      <w:pPr>
        <w:pStyle w:val="a7"/>
        <w:ind w:firstLine="422"/>
      </w:pPr>
      <w:r>
        <w:t>表</w:t>
      </w:r>
      <w:r>
        <w:t xml:space="preserve">1 </w:t>
      </w:r>
      <w:r>
        <w:t>主要符号说明</w:t>
      </w:r>
    </w:p>
    <w:tbl>
      <w:tblPr>
        <w:tblW w:w="9070" w:type="dxa"/>
        <w:jc w:val="center"/>
        <w:tblBorders>
          <w:top w:val="single" w:sz="12" w:space="0" w:color="000000"/>
          <w:bottom w:val="single" w:sz="12" w:space="0" w:color="000000"/>
        </w:tblBorders>
        <w:tblLayout w:type="fixed"/>
        <w:tblLook w:val="04A0" w:firstRow="1" w:lastRow="0" w:firstColumn="1" w:lastColumn="0" w:noHBand="0" w:noVBand="1"/>
      </w:tblPr>
      <w:tblGrid>
        <w:gridCol w:w="1600"/>
        <w:gridCol w:w="5700"/>
        <w:gridCol w:w="1770"/>
      </w:tblGrid>
      <w:tr w:rsidR="002F4218" w14:paraId="078FF988" w14:textId="77777777">
        <w:trPr>
          <w:tblHeader/>
          <w:jc w:val="center"/>
        </w:trPr>
        <w:tc>
          <w:tcPr>
            <w:tcW w:w="1600" w:type="dxa"/>
            <w:tcBorders>
              <w:bottom w:val="single" w:sz="8" w:space="0" w:color="000000"/>
            </w:tcBorders>
            <w:shd w:val="clear" w:color="auto" w:fill="F2F2F2"/>
            <w:tcMar>
              <w:top w:w="70" w:type="dxa"/>
              <w:left w:w="100" w:type="dxa"/>
              <w:bottom w:w="70" w:type="dxa"/>
              <w:right w:w="100" w:type="dxa"/>
            </w:tcMar>
            <w:vAlign w:val="center"/>
          </w:tcPr>
          <w:p w14:paraId="18298917" w14:textId="77777777" w:rsidR="002F4218" w:rsidRDefault="002A074A">
            <w:pPr>
              <w:keepNext/>
              <w:spacing w:line="252" w:lineRule="auto"/>
              <w:ind w:firstLine="381"/>
              <w:jc w:val="center"/>
            </w:pPr>
            <w:r>
              <w:rPr>
                <w:b/>
                <w:sz w:val="19"/>
              </w:rPr>
              <w:t>符号</w:t>
            </w:r>
          </w:p>
        </w:tc>
        <w:tc>
          <w:tcPr>
            <w:tcW w:w="5700" w:type="dxa"/>
            <w:tcBorders>
              <w:bottom w:val="single" w:sz="8" w:space="0" w:color="000000"/>
            </w:tcBorders>
            <w:shd w:val="clear" w:color="auto" w:fill="F2F2F2"/>
            <w:tcMar>
              <w:top w:w="70" w:type="dxa"/>
              <w:left w:w="100" w:type="dxa"/>
              <w:bottom w:w="70" w:type="dxa"/>
              <w:right w:w="100" w:type="dxa"/>
            </w:tcMar>
            <w:vAlign w:val="center"/>
          </w:tcPr>
          <w:p w14:paraId="0C7CFC5E" w14:textId="77777777" w:rsidR="002F4218" w:rsidRDefault="002A074A">
            <w:pPr>
              <w:keepNext/>
              <w:spacing w:line="252" w:lineRule="auto"/>
              <w:ind w:firstLine="381"/>
              <w:jc w:val="left"/>
            </w:pPr>
            <w:r>
              <w:rPr>
                <w:b/>
                <w:sz w:val="19"/>
              </w:rPr>
              <w:t>含义</w:t>
            </w:r>
          </w:p>
        </w:tc>
        <w:tc>
          <w:tcPr>
            <w:tcW w:w="1770" w:type="dxa"/>
            <w:tcBorders>
              <w:bottom w:val="single" w:sz="8" w:space="0" w:color="000000"/>
            </w:tcBorders>
            <w:shd w:val="clear" w:color="auto" w:fill="F2F2F2"/>
            <w:tcMar>
              <w:top w:w="70" w:type="dxa"/>
              <w:left w:w="100" w:type="dxa"/>
              <w:bottom w:w="70" w:type="dxa"/>
              <w:right w:w="100" w:type="dxa"/>
            </w:tcMar>
            <w:vAlign w:val="center"/>
          </w:tcPr>
          <w:p w14:paraId="31EA60CA" w14:textId="77777777" w:rsidR="002F4218" w:rsidRDefault="002A074A">
            <w:pPr>
              <w:keepNext/>
              <w:spacing w:line="252" w:lineRule="auto"/>
              <w:ind w:firstLine="381"/>
              <w:jc w:val="center"/>
            </w:pPr>
            <w:r>
              <w:rPr>
                <w:b/>
                <w:sz w:val="19"/>
              </w:rPr>
              <w:t>单位或取值</w:t>
            </w:r>
          </w:p>
        </w:tc>
      </w:tr>
      <w:tr w:rsidR="002F4218" w14:paraId="2073AB31" w14:textId="77777777">
        <w:trPr>
          <w:jc w:val="center"/>
        </w:trPr>
        <w:tc>
          <w:tcPr>
            <w:tcW w:w="1600" w:type="dxa"/>
            <w:tcMar>
              <w:top w:w="70" w:type="dxa"/>
              <w:left w:w="100" w:type="dxa"/>
              <w:bottom w:w="70" w:type="dxa"/>
              <w:right w:w="100" w:type="dxa"/>
            </w:tcMar>
            <w:vAlign w:val="center"/>
          </w:tcPr>
          <w:p w14:paraId="39648935" w14:textId="77777777" w:rsidR="002F4218" w:rsidRDefault="002A074A">
            <w:pPr>
              <w:spacing w:line="252" w:lineRule="auto"/>
              <w:ind w:firstLine="480"/>
              <w:jc w:val="center"/>
            </w:pPr>
            <m:oMathPara>
              <m:oMath>
                <m:r>
                  <w:rPr>
                    <w:rFonts w:ascii="Cambria Math" w:hAnsi="Cambria Math"/>
                  </w:rPr>
                  <m:t>d</m:t>
                </m:r>
                <m:r>
                  <w:rPr>
                    <w:rFonts w:ascii="Cambria Math" w:hAnsi="Cambria Math"/>
                  </w:rPr>
                  <m:t>∈</m:t>
                </m:r>
                <m:r>
                  <w:rPr>
                    <w:rFonts w:ascii="Cambria Math" w:hAnsi="Cambria Math"/>
                  </w:rPr>
                  <m:t>D</m:t>
                </m:r>
              </m:oMath>
            </m:oMathPara>
          </w:p>
        </w:tc>
        <w:tc>
          <w:tcPr>
            <w:tcW w:w="5700" w:type="dxa"/>
            <w:tcMar>
              <w:top w:w="70" w:type="dxa"/>
              <w:left w:w="100" w:type="dxa"/>
              <w:bottom w:w="70" w:type="dxa"/>
              <w:right w:w="100" w:type="dxa"/>
            </w:tcMar>
            <w:vAlign w:val="center"/>
          </w:tcPr>
          <w:p w14:paraId="60F095F0" w14:textId="77777777" w:rsidR="002F4218" w:rsidRDefault="002A074A">
            <w:pPr>
              <w:spacing w:line="252" w:lineRule="auto"/>
              <w:ind w:firstLine="380"/>
              <w:jc w:val="left"/>
            </w:pPr>
            <w:r>
              <w:rPr>
                <w:sz w:val="19"/>
              </w:rPr>
              <w:t>日期下标，</w:t>
            </w:r>
            <m:oMath>
              <m:r>
                <w:rPr>
                  <w:rFonts w:ascii="Cambria Math" w:hAnsi="Cambria Math"/>
                </w:rPr>
                <m:t>D</m:t>
              </m:r>
              <m:r>
                <w:rPr>
                  <w:rFonts w:ascii="Cambria Math" w:hAnsi="Cambria Math"/>
                </w:rPr>
                <m:t>={1,2,…,30}</m:t>
              </m:r>
            </m:oMath>
          </w:p>
        </w:tc>
        <w:tc>
          <w:tcPr>
            <w:tcW w:w="1770" w:type="dxa"/>
            <w:tcMar>
              <w:top w:w="70" w:type="dxa"/>
              <w:left w:w="100" w:type="dxa"/>
              <w:bottom w:w="70" w:type="dxa"/>
              <w:right w:w="100" w:type="dxa"/>
            </w:tcMar>
            <w:vAlign w:val="center"/>
          </w:tcPr>
          <w:p w14:paraId="08B4F04F" w14:textId="77777777" w:rsidR="002F4218" w:rsidRDefault="002A074A">
            <w:pPr>
              <w:spacing w:line="252" w:lineRule="auto"/>
              <w:ind w:firstLine="380"/>
              <w:jc w:val="center"/>
            </w:pPr>
            <w:r>
              <w:rPr>
                <w:sz w:val="19"/>
              </w:rPr>
              <w:t>天</w:t>
            </w:r>
          </w:p>
        </w:tc>
      </w:tr>
      <w:tr w:rsidR="002F4218" w14:paraId="152F26A4" w14:textId="77777777">
        <w:trPr>
          <w:jc w:val="center"/>
        </w:trPr>
        <w:tc>
          <w:tcPr>
            <w:tcW w:w="1600" w:type="dxa"/>
            <w:tcMar>
              <w:top w:w="70" w:type="dxa"/>
              <w:left w:w="100" w:type="dxa"/>
              <w:bottom w:w="70" w:type="dxa"/>
              <w:right w:w="100" w:type="dxa"/>
            </w:tcMar>
            <w:vAlign w:val="center"/>
          </w:tcPr>
          <w:p w14:paraId="107B3BE3" w14:textId="77777777" w:rsidR="002F4218" w:rsidRDefault="002A074A">
            <w:pPr>
              <w:spacing w:line="252" w:lineRule="auto"/>
              <w:ind w:firstLine="480"/>
              <w:jc w:val="center"/>
            </w:pPr>
            <m:oMathPara>
              <m:oMath>
                <m:r>
                  <w:rPr>
                    <w:rFonts w:ascii="Cambria Math" w:hAnsi="Cambria Math"/>
                  </w:rPr>
                  <m:t>h∈</m:t>
                </m:r>
                <m:r>
                  <w:rPr>
                    <w:rFonts w:ascii="Cambria Math" w:hAnsi="Cambria Math"/>
                  </w:rPr>
                  <m:t>H</m:t>
                </m:r>
              </m:oMath>
            </m:oMathPara>
          </w:p>
        </w:tc>
        <w:tc>
          <w:tcPr>
            <w:tcW w:w="5700" w:type="dxa"/>
            <w:tcMar>
              <w:top w:w="70" w:type="dxa"/>
              <w:left w:w="100" w:type="dxa"/>
              <w:bottom w:w="70" w:type="dxa"/>
              <w:right w:w="100" w:type="dxa"/>
            </w:tcMar>
            <w:vAlign w:val="center"/>
          </w:tcPr>
          <w:p w14:paraId="62B53912" w14:textId="77777777" w:rsidR="002F4218" w:rsidRDefault="002A074A">
            <w:pPr>
              <w:spacing w:line="252" w:lineRule="auto"/>
              <w:ind w:firstLine="380"/>
              <w:jc w:val="left"/>
            </w:pPr>
            <w:r>
              <w:rPr>
                <w:sz w:val="19"/>
              </w:rPr>
              <w:t>全局小时下标，</w:t>
            </w:r>
            <m:oMath>
              <m:r>
                <w:rPr>
                  <w:rFonts w:ascii="Cambria Math" w:hAnsi="Cambria Math"/>
                </w:rPr>
                <m:t>H</m:t>
              </m:r>
              <m:r>
                <w:rPr>
                  <w:rFonts w:ascii="Cambria Math" w:hAnsi="Cambria Math"/>
                </w:rPr>
                <m:t>={0,1,…,23}</m:t>
              </m:r>
            </m:oMath>
          </w:p>
        </w:tc>
        <w:tc>
          <w:tcPr>
            <w:tcW w:w="1770" w:type="dxa"/>
            <w:tcMar>
              <w:top w:w="70" w:type="dxa"/>
              <w:left w:w="100" w:type="dxa"/>
              <w:bottom w:w="70" w:type="dxa"/>
              <w:right w:w="100" w:type="dxa"/>
            </w:tcMar>
            <w:vAlign w:val="center"/>
          </w:tcPr>
          <w:p w14:paraId="5D5B5DED" w14:textId="77777777" w:rsidR="002F4218" w:rsidRDefault="002A074A">
            <w:pPr>
              <w:spacing w:line="252" w:lineRule="auto"/>
              <w:ind w:firstLine="380"/>
              <w:jc w:val="center"/>
            </w:pPr>
            <w:r>
              <w:rPr>
                <w:sz w:val="19"/>
              </w:rPr>
              <w:t>小时</w:t>
            </w:r>
          </w:p>
        </w:tc>
      </w:tr>
      <w:tr w:rsidR="002F4218" w14:paraId="1FFA4B29" w14:textId="77777777">
        <w:trPr>
          <w:jc w:val="center"/>
        </w:trPr>
        <w:tc>
          <w:tcPr>
            <w:tcW w:w="1600" w:type="dxa"/>
            <w:tcMar>
              <w:top w:w="70" w:type="dxa"/>
              <w:left w:w="100" w:type="dxa"/>
              <w:bottom w:w="70" w:type="dxa"/>
              <w:right w:w="100" w:type="dxa"/>
            </w:tcMar>
            <w:vAlign w:val="center"/>
          </w:tcPr>
          <w:p w14:paraId="4CEA1760" w14:textId="77777777" w:rsidR="002F4218" w:rsidRDefault="002A074A">
            <w:pPr>
              <w:spacing w:line="252" w:lineRule="auto"/>
              <w:ind w:firstLine="480"/>
              <w:jc w:val="center"/>
            </w:pPr>
            <m:oMathPara>
              <m:oMath>
                <m:r>
                  <w:rPr>
                    <w:rFonts w:ascii="Cambria Math" w:hAnsi="Cambria Math"/>
                  </w:rPr>
                  <m:t>t</m:t>
                </m:r>
                <m:r>
                  <w:rPr>
                    <w:rFonts w:ascii="Cambria Math" w:hAnsi="Cambria Math"/>
                  </w:rPr>
                  <m:t>∈</m:t>
                </m:r>
                <m:r>
                  <w:rPr>
                    <w:rFonts w:ascii="Cambria Math" w:hAnsi="Cambria Math"/>
                  </w:rPr>
                  <m:t>T</m:t>
                </m:r>
              </m:oMath>
            </m:oMathPara>
          </w:p>
        </w:tc>
        <w:tc>
          <w:tcPr>
            <w:tcW w:w="5700" w:type="dxa"/>
            <w:tcMar>
              <w:top w:w="70" w:type="dxa"/>
              <w:left w:w="100" w:type="dxa"/>
              <w:bottom w:w="70" w:type="dxa"/>
              <w:right w:w="100" w:type="dxa"/>
            </w:tcMar>
            <w:vAlign w:val="center"/>
          </w:tcPr>
          <w:p w14:paraId="4B8FA7C0" w14:textId="77777777" w:rsidR="002F4218" w:rsidRDefault="002A074A">
            <w:pPr>
              <w:spacing w:line="252" w:lineRule="auto"/>
              <w:ind w:firstLine="380"/>
              <w:jc w:val="left"/>
            </w:pPr>
            <w:r>
              <w:rPr>
                <w:sz w:val="19"/>
              </w:rPr>
              <w:t>候选班次开始时刻，</w:t>
            </w:r>
            <m:oMath>
              <m:r>
                <w:rPr>
                  <w:rFonts w:ascii="Cambria Math" w:hAnsi="Cambria Math"/>
                </w:rPr>
                <m:t>T</m:t>
              </m:r>
              <m:r>
                <w:rPr>
                  <w:rFonts w:ascii="Cambria Math" w:hAnsi="Cambria Math"/>
                </w:rPr>
                <m:t>={0,1,…,16}</m:t>
              </m:r>
            </m:oMath>
          </w:p>
        </w:tc>
        <w:tc>
          <w:tcPr>
            <w:tcW w:w="1770" w:type="dxa"/>
            <w:tcMar>
              <w:top w:w="70" w:type="dxa"/>
              <w:left w:w="100" w:type="dxa"/>
              <w:bottom w:w="70" w:type="dxa"/>
              <w:right w:w="100" w:type="dxa"/>
            </w:tcMar>
            <w:vAlign w:val="center"/>
          </w:tcPr>
          <w:p w14:paraId="61233D7A" w14:textId="77777777" w:rsidR="002F4218" w:rsidRDefault="002A074A">
            <w:pPr>
              <w:spacing w:line="252" w:lineRule="auto"/>
              <w:ind w:firstLine="380"/>
              <w:jc w:val="center"/>
            </w:pPr>
            <w:r>
              <w:rPr>
                <w:sz w:val="19"/>
              </w:rPr>
              <w:t>时</w:t>
            </w:r>
          </w:p>
        </w:tc>
      </w:tr>
      <w:tr w:rsidR="002F4218" w14:paraId="41892A2C" w14:textId="77777777">
        <w:trPr>
          <w:jc w:val="center"/>
        </w:trPr>
        <w:tc>
          <w:tcPr>
            <w:tcW w:w="1600" w:type="dxa"/>
            <w:tcMar>
              <w:top w:w="70" w:type="dxa"/>
              <w:left w:w="100" w:type="dxa"/>
              <w:bottom w:w="70" w:type="dxa"/>
              <w:right w:w="100" w:type="dxa"/>
            </w:tcMar>
            <w:vAlign w:val="center"/>
          </w:tcPr>
          <w:p w14:paraId="60223591" w14:textId="77777777" w:rsidR="002F4218" w:rsidRDefault="002A074A">
            <w:pPr>
              <w:spacing w:line="252" w:lineRule="auto"/>
              <w:ind w:firstLine="480"/>
              <w:jc w:val="center"/>
            </w:pPr>
            <m:oMathPara>
              <m:oMath>
                <m:r>
                  <w:rPr>
                    <w:rFonts w:ascii="Cambria Math" w:hAnsi="Cambria Math"/>
                  </w:rPr>
                  <m:t>j</m:t>
                </m:r>
                <m:r>
                  <w:rPr>
                    <w:rFonts w:ascii="Cambria Math" w:hAnsi="Cambria Math"/>
                  </w:rPr>
                  <m:t>∈</m:t>
                </m:r>
                <m:r>
                  <w:rPr>
                    <w:rFonts w:ascii="Cambria Math" w:hAnsi="Cambria Math"/>
                  </w:rPr>
                  <m:t>J</m:t>
                </m:r>
              </m:oMath>
            </m:oMathPara>
          </w:p>
        </w:tc>
        <w:tc>
          <w:tcPr>
            <w:tcW w:w="5700" w:type="dxa"/>
            <w:tcMar>
              <w:top w:w="70" w:type="dxa"/>
              <w:left w:w="100" w:type="dxa"/>
              <w:bottom w:w="70" w:type="dxa"/>
              <w:right w:w="100" w:type="dxa"/>
            </w:tcMar>
            <w:vAlign w:val="center"/>
          </w:tcPr>
          <w:p w14:paraId="1B6DD511" w14:textId="77777777" w:rsidR="002F4218" w:rsidRDefault="002A074A">
            <w:pPr>
              <w:spacing w:line="252" w:lineRule="auto"/>
              <w:ind w:firstLine="380"/>
              <w:jc w:val="left"/>
            </w:pPr>
            <w:r>
              <w:rPr>
                <w:sz w:val="19"/>
              </w:rPr>
              <w:t>班次内局部小时下标，</w:t>
            </w:r>
            <m:oMath>
              <m:r>
                <w:rPr>
                  <w:rFonts w:ascii="Cambria Math" w:hAnsi="Cambria Math"/>
                </w:rPr>
                <m:t>J</m:t>
              </m:r>
              <m:r>
                <w:rPr>
                  <w:rFonts w:ascii="Cambria Math" w:hAnsi="Cambria Math"/>
                </w:rPr>
                <m:t>={0,1,…,7}</m:t>
              </m:r>
            </m:oMath>
          </w:p>
        </w:tc>
        <w:tc>
          <w:tcPr>
            <w:tcW w:w="1770" w:type="dxa"/>
            <w:tcMar>
              <w:top w:w="70" w:type="dxa"/>
              <w:left w:w="100" w:type="dxa"/>
              <w:bottom w:w="70" w:type="dxa"/>
              <w:right w:w="100" w:type="dxa"/>
            </w:tcMar>
            <w:vAlign w:val="center"/>
          </w:tcPr>
          <w:p w14:paraId="5F93BB66" w14:textId="77777777" w:rsidR="002F4218" w:rsidRDefault="002A074A">
            <w:pPr>
              <w:spacing w:line="252" w:lineRule="auto"/>
              <w:ind w:firstLine="380"/>
              <w:jc w:val="center"/>
            </w:pPr>
            <w:r>
              <w:rPr>
                <w:sz w:val="19"/>
              </w:rPr>
              <w:t>小时</w:t>
            </w:r>
          </w:p>
        </w:tc>
      </w:tr>
      <w:tr w:rsidR="002F4218" w14:paraId="521FA135" w14:textId="77777777">
        <w:trPr>
          <w:jc w:val="center"/>
        </w:trPr>
        <w:tc>
          <w:tcPr>
            <w:tcW w:w="1600" w:type="dxa"/>
            <w:tcMar>
              <w:top w:w="70" w:type="dxa"/>
              <w:left w:w="100" w:type="dxa"/>
              <w:bottom w:w="70" w:type="dxa"/>
              <w:right w:w="100" w:type="dxa"/>
            </w:tcMar>
            <w:vAlign w:val="center"/>
          </w:tcPr>
          <w:p w14:paraId="4623A5F6" w14:textId="77777777" w:rsidR="002F4218" w:rsidRDefault="002A074A">
            <w:pPr>
              <w:spacing w:line="252" w:lineRule="auto"/>
              <w:ind w:firstLine="480"/>
              <w:jc w:val="center"/>
            </w:pPr>
            <m:oMathPara>
              <m:oMath>
                <m:r>
                  <w:rPr>
                    <w:rFonts w:ascii="Cambria Math" w:hAnsi="Cambria Math"/>
                  </w:rPr>
                  <m:t>c</m:t>
                </m:r>
              </m:oMath>
            </m:oMathPara>
          </w:p>
        </w:tc>
        <w:tc>
          <w:tcPr>
            <w:tcW w:w="5700" w:type="dxa"/>
            <w:tcMar>
              <w:top w:w="70" w:type="dxa"/>
              <w:left w:w="100" w:type="dxa"/>
              <w:bottom w:w="70" w:type="dxa"/>
              <w:right w:w="100" w:type="dxa"/>
            </w:tcMar>
            <w:vAlign w:val="center"/>
          </w:tcPr>
          <w:p w14:paraId="60A2AF3F" w14:textId="77777777" w:rsidR="002F4218" w:rsidRDefault="002A074A">
            <w:pPr>
              <w:spacing w:line="252" w:lineRule="auto"/>
              <w:ind w:firstLine="380"/>
              <w:jc w:val="left"/>
            </w:pPr>
            <w:r>
              <w:rPr>
                <w:sz w:val="19"/>
              </w:rPr>
              <w:t>当前连续工作天数状态，</w:t>
            </w:r>
            <m:oMath>
              <m:r>
                <w:rPr>
                  <w:rFonts w:ascii="Cambria Math" w:hAnsi="Cambria Math"/>
                </w:rPr>
                <m:t>c</m:t>
              </m:r>
              <m:r>
                <w:rPr>
                  <w:rFonts w:ascii="Cambria Math" w:hAnsi="Cambria Math"/>
                </w:rPr>
                <m:t>∈{0,1,…,7}</m:t>
              </m:r>
            </m:oMath>
          </w:p>
        </w:tc>
        <w:tc>
          <w:tcPr>
            <w:tcW w:w="1770" w:type="dxa"/>
            <w:tcMar>
              <w:top w:w="70" w:type="dxa"/>
              <w:left w:w="100" w:type="dxa"/>
              <w:bottom w:w="70" w:type="dxa"/>
              <w:right w:w="100" w:type="dxa"/>
            </w:tcMar>
            <w:vAlign w:val="center"/>
          </w:tcPr>
          <w:p w14:paraId="5C29FEC5" w14:textId="77777777" w:rsidR="002F4218" w:rsidRDefault="002A074A">
            <w:pPr>
              <w:spacing w:line="252" w:lineRule="auto"/>
              <w:ind w:firstLine="380"/>
              <w:jc w:val="center"/>
            </w:pPr>
            <w:r>
              <w:rPr>
                <w:sz w:val="19"/>
              </w:rPr>
              <w:t>天</w:t>
            </w:r>
          </w:p>
        </w:tc>
      </w:tr>
      <w:tr w:rsidR="002F4218" w14:paraId="158813F1" w14:textId="77777777">
        <w:trPr>
          <w:jc w:val="center"/>
        </w:trPr>
        <w:tc>
          <w:tcPr>
            <w:tcW w:w="1600" w:type="dxa"/>
            <w:tcMar>
              <w:top w:w="70" w:type="dxa"/>
              <w:left w:w="100" w:type="dxa"/>
              <w:bottom w:w="70" w:type="dxa"/>
              <w:right w:w="100" w:type="dxa"/>
            </w:tcMar>
            <w:vAlign w:val="center"/>
          </w:tcPr>
          <w:p w14:paraId="22785FB3" w14:textId="77777777" w:rsidR="002F4218" w:rsidRDefault="002A074A">
            <w:pPr>
              <w:spacing w:line="252" w:lineRule="auto"/>
              <w:ind w:firstLine="480"/>
              <w:jc w:val="center"/>
            </w:pPr>
            <m:oMathPara>
              <m:oMath>
                <m:r>
                  <w:rPr>
                    <w:rFonts w:ascii="Cambria Math" w:hAnsi="Cambria Math"/>
                  </w:rPr>
                  <m:t>w</m:t>
                </m:r>
              </m:oMath>
            </m:oMathPara>
          </w:p>
        </w:tc>
        <w:tc>
          <w:tcPr>
            <w:tcW w:w="5700" w:type="dxa"/>
            <w:tcMar>
              <w:top w:w="70" w:type="dxa"/>
              <w:left w:w="100" w:type="dxa"/>
              <w:bottom w:w="70" w:type="dxa"/>
              <w:right w:w="100" w:type="dxa"/>
            </w:tcMar>
            <w:vAlign w:val="center"/>
          </w:tcPr>
          <w:p w14:paraId="7EFC09A6" w14:textId="77777777" w:rsidR="002F4218" w:rsidRDefault="002A074A">
            <w:pPr>
              <w:spacing w:line="252" w:lineRule="auto"/>
              <w:ind w:firstLine="380"/>
              <w:jc w:val="left"/>
            </w:pPr>
            <w:r>
              <w:rPr>
                <w:sz w:val="19"/>
              </w:rPr>
              <w:t>截至当前累计工作天数状态，</w:t>
            </w:r>
            <m:oMath>
              <m:r>
                <w:rPr>
                  <w:rFonts w:ascii="Cambria Math" w:hAnsi="Cambria Math"/>
                </w:rPr>
                <m:t>w</m:t>
              </m:r>
              <m:r>
                <w:rPr>
                  <w:rFonts w:ascii="Cambria Math" w:hAnsi="Cambria Math"/>
                </w:rPr>
                <m:t>∈{0,1,…,23}</m:t>
              </m:r>
            </m:oMath>
          </w:p>
        </w:tc>
        <w:tc>
          <w:tcPr>
            <w:tcW w:w="1770" w:type="dxa"/>
            <w:tcMar>
              <w:top w:w="70" w:type="dxa"/>
              <w:left w:w="100" w:type="dxa"/>
              <w:bottom w:w="70" w:type="dxa"/>
              <w:right w:w="100" w:type="dxa"/>
            </w:tcMar>
            <w:vAlign w:val="center"/>
          </w:tcPr>
          <w:p w14:paraId="260B2B47" w14:textId="77777777" w:rsidR="002F4218" w:rsidRDefault="002A074A">
            <w:pPr>
              <w:spacing w:line="252" w:lineRule="auto"/>
              <w:ind w:firstLine="380"/>
              <w:jc w:val="center"/>
            </w:pPr>
            <w:r>
              <w:rPr>
                <w:sz w:val="19"/>
              </w:rPr>
              <w:t>天</w:t>
            </w:r>
          </w:p>
        </w:tc>
      </w:tr>
      <w:tr w:rsidR="002F4218" w14:paraId="0C574628" w14:textId="77777777">
        <w:trPr>
          <w:jc w:val="center"/>
        </w:trPr>
        <w:tc>
          <w:tcPr>
            <w:tcW w:w="1600" w:type="dxa"/>
            <w:tcMar>
              <w:top w:w="70" w:type="dxa"/>
              <w:left w:w="100" w:type="dxa"/>
              <w:bottom w:w="70" w:type="dxa"/>
              <w:right w:w="100" w:type="dxa"/>
            </w:tcMar>
            <w:vAlign w:val="center"/>
          </w:tcPr>
          <w:p w14:paraId="2071D387"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14:paraId="49CCA6C0" w14:textId="77777777" w:rsidR="002F4218" w:rsidRDefault="002A074A">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小时到达的货物数量</w:t>
            </w:r>
          </w:p>
        </w:tc>
        <w:tc>
          <w:tcPr>
            <w:tcW w:w="1770" w:type="dxa"/>
            <w:tcMar>
              <w:top w:w="70" w:type="dxa"/>
              <w:left w:w="100" w:type="dxa"/>
              <w:bottom w:w="70" w:type="dxa"/>
              <w:right w:w="100" w:type="dxa"/>
            </w:tcMar>
            <w:vAlign w:val="center"/>
          </w:tcPr>
          <w:p w14:paraId="4B26033E" w14:textId="77777777" w:rsidR="002F4218" w:rsidRDefault="002A074A">
            <w:pPr>
              <w:spacing w:line="252" w:lineRule="auto"/>
              <w:ind w:firstLine="380"/>
              <w:jc w:val="center"/>
            </w:pPr>
            <w:r>
              <w:rPr>
                <w:sz w:val="19"/>
              </w:rPr>
              <w:t>件</w:t>
            </w:r>
          </w:p>
        </w:tc>
      </w:tr>
      <w:tr w:rsidR="002F4218" w14:paraId="590755C2" w14:textId="77777777">
        <w:trPr>
          <w:jc w:val="center"/>
        </w:trPr>
        <w:tc>
          <w:tcPr>
            <w:tcW w:w="1600" w:type="dxa"/>
            <w:tcMar>
              <w:top w:w="70" w:type="dxa"/>
              <w:left w:w="100" w:type="dxa"/>
              <w:bottom w:w="70" w:type="dxa"/>
              <w:right w:w="100" w:type="dxa"/>
            </w:tcMar>
            <w:vAlign w:val="center"/>
          </w:tcPr>
          <w:p w14:paraId="0B2B1DD6"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14:paraId="10246227" w14:textId="77777777" w:rsidR="002F4218" w:rsidRDefault="002A074A">
            <w:pPr>
              <w:spacing w:line="252" w:lineRule="auto"/>
              <w:ind w:firstLine="380"/>
              <w:jc w:val="left"/>
            </w:pPr>
            <w:r>
              <w:rPr>
                <w:sz w:val="19"/>
              </w:rPr>
              <w:t>班次覆盖参数；班次</w:t>
            </w:r>
            <m:oMath>
              <m:r>
                <w:rPr>
                  <w:rFonts w:ascii="Cambria Math" w:hAnsi="Cambria Math"/>
                </w:rPr>
                <m:t>t</m:t>
              </m:r>
            </m:oMath>
            <w:r>
              <w:rPr>
                <w:sz w:val="19"/>
              </w:rPr>
              <w:t>覆盖小时</w:t>
            </w:r>
            <m:oMath>
              <m:r>
                <w:rPr>
                  <w:rFonts w:ascii="Cambria Math" w:hAnsi="Cambria Math"/>
                </w:rPr>
                <m:t>h</m:t>
              </m:r>
            </m:oMath>
            <w:r>
              <w:rPr>
                <w:sz w:val="19"/>
              </w:rPr>
              <w:t>时为</w:t>
            </w:r>
            <w:r>
              <w:rPr>
                <w:sz w:val="19"/>
              </w:rPr>
              <w:t>1</w:t>
            </w:r>
            <w:r>
              <w:rPr>
                <w:sz w:val="19"/>
              </w:rPr>
              <w:t>，否则为</w:t>
            </w:r>
            <w:r>
              <w:rPr>
                <w:sz w:val="19"/>
              </w:rPr>
              <w:t>0</w:t>
            </w:r>
          </w:p>
        </w:tc>
        <w:tc>
          <w:tcPr>
            <w:tcW w:w="1770" w:type="dxa"/>
            <w:tcMar>
              <w:top w:w="70" w:type="dxa"/>
              <w:left w:w="100" w:type="dxa"/>
              <w:bottom w:w="70" w:type="dxa"/>
              <w:right w:w="100" w:type="dxa"/>
            </w:tcMar>
            <w:vAlign w:val="center"/>
          </w:tcPr>
          <w:p w14:paraId="5ED6299D" w14:textId="77777777" w:rsidR="002F4218" w:rsidRDefault="002A074A">
            <w:pPr>
              <w:spacing w:line="252" w:lineRule="auto"/>
              <w:ind w:firstLine="380"/>
              <w:jc w:val="center"/>
            </w:pPr>
            <w:r>
              <w:rPr>
                <w:sz w:val="19"/>
              </w:rPr>
              <w:t>0–1</w:t>
            </w:r>
            <w:r>
              <w:rPr>
                <w:sz w:val="19"/>
              </w:rPr>
              <w:t>参数</w:t>
            </w:r>
          </w:p>
        </w:tc>
      </w:tr>
      <w:tr w:rsidR="002F4218" w14:paraId="6593D4CC" w14:textId="77777777">
        <w:trPr>
          <w:jc w:val="center"/>
        </w:trPr>
        <w:tc>
          <w:tcPr>
            <w:tcW w:w="1600" w:type="dxa"/>
            <w:tcMar>
              <w:top w:w="70" w:type="dxa"/>
              <w:left w:w="100" w:type="dxa"/>
              <w:bottom w:w="70" w:type="dxa"/>
              <w:right w:w="100" w:type="dxa"/>
            </w:tcMar>
            <w:vAlign w:val="center"/>
          </w:tcPr>
          <w:p w14:paraId="0971D8A2" w14:textId="77777777" w:rsidR="002F4218" w:rsidRDefault="002A074A">
            <w:pPr>
              <w:spacing w:line="252" w:lineRule="auto"/>
              <w:ind w:firstLine="480"/>
              <w:jc w:val="center"/>
            </w:pPr>
            <m:oMathPara>
              <m:oMath>
                <m:r>
                  <w:rPr>
                    <w:rFonts w:ascii="Cambria Math" w:hAnsi="Cambria Math"/>
                  </w:rPr>
                  <m:t>L</m:t>
                </m:r>
              </m:oMath>
            </m:oMathPara>
          </w:p>
        </w:tc>
        <w:tc>
          <w:tcPr>
            <w:tcW w:w="5700" w:type="dxa"/>
            <w:tcMar>
              <w:top w:w="70" w:type="dxa"/>
              <w:left w:w="100" w:type="dxa"/>
              <w:bottom w:w="70" w:type="dxa"/>
              <w:right w:w="100" w:type="dxa"/>
            </w:tcMar>
            <w:vAlign w:val="center"/>
          </w:tcPr>
          <w:p w14:paraId="6F907A91" w14:textId="77777777" w:rsidR="002F4218" w:rsidRDefault="002A074A">
            <w:pPr>
              <w:spacing w:line="252" w:lineRule="auto"/>
              <w:ind w:firstLine="380"/>
              <w:jc w:val="left"/>
            </w:pPr>
            <w:r>
              <w:rPr>
                <w:sz w:val="19"/>
              </w:rPr>
              <w:t>单个班次的连续工作时长</w:t>
            </w:r>
          </w:p>
        </w:tc>
        <w:tc>
          <w:tcPr>
            <w:tcW w:w="1770" w:type="dxa"/>
            <w:tcMar>
              <w:top w:w="70" w:type="dxa"/>
              <w:left w:w="100" w:type="dxa"/>
              <w:bottom w:w="70" w:type="dxa"/>
              <w:right w:w="100" w:type="dxa"/>
            </w:tcMar>
            <w:vAlign w:val="center"/>
          </w:tcPr>
          <w:p w14:paraId="14BB03F7" w14:textId="77777777" w:rsidR="002F4218" w:rsidRDefault="002A074A">
            <w:pPr>
              <w:spacing w:line="252" w:lineRule="auto"/>
              <w:ind w:firstLine="380"/>
              <w:jc w:val="center"/>
            </w:pPr>
            <w:r>
              <w:rPr>
                <w:sz w:val="19"/>
              </w:rPr>
              <w:t>8</w:t>
            </w:r>
            <w:r>
              <w:rPr>
                <w:sz w:val="19"/>
              </w:rPr>
              <w:t>小时</w:t>
            </w:r>
          </w:p>
        </w:tc>
      </w:tr>
      <w:tr w:rsidR="002F4218" w14:paraId="2663E350" w14:textId="77777777">
        <w:trPr>
          <w:jc w:val="center"/>
        </w:trPr>
        <w:tc>
          <w:tcPr>
            <w:tcW w:w="1600" w:type="dxa"/>
            <w:tcMar>
              <w:top w:w="70" w:type="dxa"/>
              <w:left w:w="100" w:type="dxa"/>
              <w:bottom w:w="70" w:type="dxa"/>
              <w:right w:w="100" w:type="dxa"/>
            </w:tcMar>
            <w:vAlign w:val="center"/>
          </w:tcPr>
          <w:p w14:paraId="73578D8B"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r</m:t>
                    </m:r>
                  </m:e>
                  <m:sub>
                    <m:r>
                      <w:rPr>
                        <w:rFonts w:ascii="Cambria Math" w:hAnsi="Cambria Math"/>
                      </w:rPr>
                      <m:t>N</m:t>
                    </m:r>
                  </m:sub>
                </m:sSub>
              </m:oMath>
            </m:oMathPara>
          </w:p>
        </w:tc>
        <w:tc>
          <w:tcPr>
            <w:tcW w:w="5700" w:type="dxa"/>
            <w:tcMar>
              <w:top w:w="70" w:type="dxa"/>
              <w:left w:w="100" w:type="dxa"/>
              <w:bottom w:w="70" w:type="dxa"/>
              <w:right w:w="100" w:type="dxa"/>
            </w:tcMar>
            <w:vAlign w:val="center"/>
          </w:tcPr>
          <w:p w14:paraId="00DDFBDF" w14:textId="77777777" w:rsidR="002F4218" w:rsidRDefault="002A074A">
            <w:pPr>
              <w:spacing w:line="252" w:lineRule="auto"/>
              <w:ind w:firstLine="380"/>
              <w:jc w:val="left"/>
            </w:pPr>
            <w:r>
              <w:rPr>
                <w:sz w:val="19"/>
              </w:rPr>
              <w:t>正常状态下单名工人的小时处理能力</w:t>
            </w:r>
          </w:p>
        </w:tc>
        <w:tc>
          <w:tcPr>
            <w:tcW w:w="1770" w:type="dxa"/>
            <w:tcMar>
              <w:top w:w="70" w:type="dxa"/>
              <w:left w:w="100" w:type="dxa"/>
              <w:bottom w:w="70" w:type="dxa"/>
              <w:right w:w="100" w:type="dxa"/>
            </w:tcMar>
            <w:vAlign w:val="center"/>
          </w:tcPr>
          <w:p w14:paraId="5F143C8D" w14:textId="77777777" w:rsidR="002F4218" w:rsidRDefault="002A074A">
            <w:pPr>
              <w:spacing w:line="252" w:lineRule="auto"/>
              <w:ind w:firstLine="380"/>
              <w:jc w:val="center"/>
            </w:pPr>
            <w:r>
              <w:rPr>
                <w:sz w:val="19"/>
              </w:rPr>
              <w:t>25</w:t>
            </w:r>
            <w:r>
              <w:rPr>
                <w:sz w:val="19"/>
              </w:rPr>
              <w:t>件</w:t>
            </w:r>
            <w:r>
              <w:rPr>
                <w:sz w:val="19"/>
              </w:rPr>
              <w:t>/</w:t>
            </w:r>
            <w:r>
              <w:rPr>
                <w:sz w:val="19"/>
              </w:rPr>
              <w:t>人</w:t>
            </w:r>
            <w:r>
              <w:rPr>
                <w:sz w:val="19"/>
              </w:rPr>
              <w:t>·</w:t>
            </w:r>
            <w:r>
              <w:rPr>
                <w:sz w:val="19"/>
              </w:rPr>
              <w:t>小时</w:t>
            </w:r>
          </w:p>
        </w:tc>
      </w:tr>
      <w:tr w:rsidR="002F4218" w14:paraId="425A5BE5" w14:textId="77777777">
        <w:trPr>
          <w:jc w:val="center"/>
        </w:trPr>
        <w:tc>
          <w:tcPr>
            <w:tcW w:w="1600" w:type="dxa"/>
            <w:tcMar>
              <w:top w:w="70" w:type="dxa"/>
              <w:left w:w="100" w:type="dxa"/>
              <w:bottom w:w="70" w:type="dxa"/>
              <w:right w:w="100" w:type="dxa"/>
            </w:tcMar>
            <w:vAlign w:val="center"/>
          </w:tcPr>
          <w:p w14:paraId="61143D31"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r</m:t>
                    </m:r>
                  </m:e>
                  <m:sub>
                    <m:r>
                      <w:rPr>
                        <w:rFonts w:ascii="Cambria Math" w:hAnsi="Cambria Math"/>
                      </w:rPr>
                      <m:t>L</m:t>
                    </m:r>
                  </m:sub>
                </m:sSub>
              </m:oMath>
            </m:oMathPara>
          </w:p>
        </w:tc>
        <w:tc>
          <w:tcPr>
            <w:tcW w:w="5700" w:type="dxa"/>
            <w:tcMar>
              <w:top w:w="70" w:type="dxa"/>
              <w:left w:w="100" w:type="dxa"/>
              <w:bottom w:w="70" w:type="dxa"/>
              <w:right w:w="100" w:type="dxa"/>
            </w:tcMar>
            <w:vAlign w:val="center"/>
          </w:tcPr>
          <w:p w14:paraId="607C656E" w14:textId="77777777" w:rsidR="002F4218" w:rsidRDefault="002A074A">
            <w:pPr>
              <w:spacing w:line="252" w:lineRule="auto"/>
              <w:ind w:firstLine="380"/>
              <w:jc w:val="left"/>
            </w:pPr>
            <w:r>
              <w:rPr>
                <w:sz w:val="19"/>
              </w:rPr>
              <w:t>低效状态下单名工人的小时处理能力</w:t>
            </w:r>
          </w:p>
        </w:tc>
        <w:tc>
          <w:tcPr>
            <w:tcW w:w="1770" w:type="dxa"/>
            <w:tcMar>
              <w:top w:w="70" w:type="dxa"/>
              <w:left w:w="100" w:type="dxa"/>
              <w:bottom w:w="70" w:type="dxa"/>
              <w:right w:w="100" w:type="dxa"/>
            </w:tcMar>
            <w:vAlign w:val="center"/>
          </w:tcPr>
          <w:p w14:paraId="1F4C04A1" w14:textId="77777777" w:rsidR="002F4218" w:rsidRDefault="002A074A">
            <w:pPr>
              <w:spacing w:line="252" w:lineRule="auto"/>
              <w:ind w:firstLine="380"/>
              <w:jc w:val="center"/>
            </w:pPr>
            <w:r>
              <w:rPr>
                <w:sz w:val="19"/>
              </w:rPr>
              <w:t>10</w:t>
            </w:r>
            <w:r>
              <w:rPr>
                <w:sz w:val="19"/>
              </w:rPr>
              <w:t>件</w:t>
            </w:r>
            <w:r>
              <w:rPr>
                <w:sz w:val="19"/>
              </w:rPr>
              <w:t>/</w:t>
            </w:r>
            <w:r>
              <w:rPr>
                <w:sz w:val="19"/>
              </w:rPr>
              <w:t>人</w:t>
            </w:r>
            <w:r>
              <w:rPr>
                <w:sz w:val="19"/>
              </w:rPr>
              <w:t>·</w:t>
            </w:r>
            <w:r>
              <w:rPr>
                <w:sz w:val="19"/>
              </w:rPr>
              <w:t>小时</w:t>
            </w:r>
          </w:p>
        </w:tc>
      </w:tr>
      <w:tr w:rsidR="002F4218" w14:paraId="247D3881" w14:textId="77777777">
        <w:trPr>
          <w:jc w:val="center"/>
        </w:trPr>
        <w:tc>
          <w:tcPr>
            <w:tcW w:w="1600" w:type="dxa"/>
            <w:tcMar>
              <w:top w:w="70" w:type="dxa"/>
              <w:left w:w="100" w:type="dxa"/>
              <w:bottom w:w="70" w:type="dxa"/>
              <w:right w:w="100" w:type="dxa"/>
            </w:tcMar>
            <w:vAlign w:val="center"/>
          </w:tcPr>
          <w:p w14:paraId="1F843E01" w14:textId="77777777" w:rsidR="002F4218" w:rsidRDefault="002A074A">
            <w:pPr>
              <w:spacing w:line="252" w:lineRule="auto"/>
              <w:ind w:firstLine="480"/>
              <w:jc w:val="center"/>
            </w:pPr>
            <m:oMathPara>
              <m:oMath>
                <m:r>
                  <w:rPr>
                    <w:rFonts w:ascii="Cambria Math" w:hAnsi="Cambria Math"/>
                  </w:rPr>
                  <m:t>Δr</m:t>
                </m:r>
              </m:oMath>
            </m:oMathPara>
          </w:p>
        </w:tc>
        <w:tc>
          <w:tcPr>
            <w:tcW w:w="5700" w:type="dxa"/>
            <w:tcMar>
              <w:top w:w="70" w:type="dxa"/>
              <w:left w:w="100" w:type="dxa"/>
              <w:bottom w:w="70" w:type="dxa"/>
              <w:right w:w="100" w:type="dxa"/>
            </w:tcMar>
            <w:vAlign w:val="center"/>
          </w:tcPr>
          <w:p w14:paraId="2F4B6FBA" w14:textId="77777777" w:rsidR="002F4218" w:rsidRDefault="002A074A">
            <w:pPr>
              <w:spacing w:line="252" w:lineRule="auto"/>
              <w:ind w:firstLine="380"/>
              <w:jc w:val="left"/>
            </w:pPr>
            <w:r>
              <w:rPr>
                <w:sz w:val="19"/>
              </w:rPr>
              <w:t>单名低效工人相对正常状态的小时能力损失，</w:t>
            </w:r>
            <m:oMath>
              <m:r>
                <w:rPr>
                  <w:rFonts w:ascii="Cambria Math" w:hAnsi="Cambria Math"/>
                </w:rPr>
                <m:t>Δr</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oMath>
          </w:p>
        </w:tc>
        <w:tc>
          <w:tcPr>
            <w:tcW w:w="1770" w:type="dxa"/>
            <w:tcMar>
              <w:top w:w="70" w:type="dxa"/>
              <w:left w:w="100" w:type="dxa"/>
              <w:bottom w:w="70" w:type="dxa"/>
              <w:right w:w="100" w:type="dxa"/>
            </w:tcMar>
            <w:vAlign w:val="center"/>
          </w:tcPr>
          <w:p w14:paraId="7C09F15B" w14:textId="77777777" w:rsidR="002F4218" w:rsidRDefault="002A074A">
            <w:pPr>
              <w:spacing w:line="252" w:lineRule="auto"/>
              <w:ind w:firstLine="380"/>
              <w:jc w:val="center"/>
            </w:pPr>
            <w:r>
              <w:rPr>
                <w:sz w:val="19"/>
              </w:rPr>
              <w:t>15</w:t>
            </w:r>
            <w:r>
              <w:rPr>
                <w:sz w:val="19"/>
              </w:rPr>
              <w:t>件</w:t>
            </w:r>
            <w:r>
              <w:rPr>
                <w:sz w:val="19"/>
              </w:rPr>
              <w:t>/</w:t>
            </w:r>
            <w:r>
              <w:rPr>
                <w:sz w:val="19"/>
              </w:rPr>
              <w:t>人</w:t>
            </w:r>
            <w:r>
              <w:rPr>
                <w:sz w:val="19"/>
              </w:rPr>
              <w:t>·</w:t>
            </w:r>
            <w:r>
              <w:rPr>
                <w:sz w:val="19"/>
              </w:rPr>
              <w:t>小时</w:t>
            </w:r>
          </w:p>
        </w:tc>
      </w:tr>
      <w:tr w:rsidR="002F4218" w14:paraId="173C8531" w14:textId="77777777">
        <w:trPr>
          <w:jc w:val="center"/>
        </w:trPr>
        <w:tc>
          <w:tcPr>
            <w:tcW w:w="1600" w:type="dxa"/>
            <w:tcMar>
              <w:top w:w="70" w:type="dxa"/>
              <w:left w:w="100" w:type="dxa"/>
              <w:bottom w:w="70" w:type="dxa"/>
              <w:right w:w="100" w:type="dxa"/>
            </w:tcMar>
            <w:vAlign w:val="center"/>
          </w:tcPr>
          <w:p w14:paraId="72ED7DDC"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H</m:t>
                    </m:r>
                  </m:e>
                  <m:sub>
                    <m:r>
                      <w:rPr>
                        <w:rFonts w:ascii="Cambria Math" w:hAnsi="Cambria Math"/>
                      </w:rPr>
                      <m:t>E</m:t>
                    </m:r>
                  </m:sub>
                </m:sSub>
              </m:oMath>
            </m:oMathPara>
          </w:p>
        </w:tc>
        <w:tc>
          <w:tcPr>
            <w:tcW w:w="5700" w:type="dxa"/>
            <w:tcMar>
              <w:top w:w="70" w:type="dxa"/>
              <w:left w:w="100" w:type="dxa"/>
              <w:bottom w:w="70" w:type="dxa"/>
              <w:right w:w="100" w:type="dxa"/>
            </w:tcMar>
            <w:vAlign w:val="center"/>
          </w:tcPr>
          <w:p w14:paraId="1C024853" w14:textId="77777777" w:rsidR="002F4218" w:rsidRDefault="002A074A">
            <w:pPr>
              <w:spacing w:line="252" w:lineRule="auto"/>
              <w:ind w:firstLine="380"/>
              <w:jc w:val="left"/>
            </w:pPr>
            <w:r>
              <w:rPr>
                <w:sz w:val="19"/>
              </w:rPr>
              <w:t>早期货物到达小时集合，</w:t>
            </w:r>
            <m:oMath>
              <m:sSub>
                <m:sSubPr>
                  <m:ctrlPr>
                    <w:rPr>
                      <w:rFonts w:ascii="Cambria Math" w:hAnsi="Cambria Math"/>
                    </w:rPr>
                  </m:ctrlPr>
                </m:sSubPr>
                <m:e>
                  <m:r>
                    <w:rPr>
                      <w:rFonts w:ascii="Cambria Math" w:hAnsi="Cambria Math"/>
                    </w:rPr>
                    <m:t>H</m:t>
                  </m:r>
                </m:e>
                <m:sub>
                  <m:r>
                    <w:rPr>
                      <w:rFonts w:ascii="Cambria Math" w:hAnsi="Cambria Math"/>
                    </w:rPr>
                    <m:t>E</m:t>
                  </m:r>
                </m:sub>
              </m:sSub>
              <m:r>
                <w:rPr>
                  <w:rFonts w:ascii="Cambria Math" w:hAnsi="Cambria Math"/>
                </w:rPr>
                <m:t>={0,1,…,11}</m:t>
              </m:r>
            </m:oMath>
          </w:p>
        </w:tc>
        <w:tc>
          <w:tcPr>
            <w:tcW w:w="1770" w:type="dxa"/>
            <w:tcMar>
              <w:top w:w="70" w:type="dxa"/>
              <w:left w:w="100" w:type="dxa"/>
              <w:bottom w:w="70" w:type="dxa"/>
              <w:right w:w="100" w:type="dxa"/>
            </w:tcMar>
            <w:vAlign w:val="center"/>
          </w:tcPr>
          <w:p w14:paraId="1E9D651B" w14:textId="77777777" w:rsidR="002F4218" w:rsidRDefault="002A074A">
            <w:pPr>
              <w:spacing w:line="252" w:lineRule="auto"/>
              <w:ind w:firstLine="380"/>
              <w:jc w:val="center"/>
            </w:pPr>
            <w:r>
              <w:rPr>
                <w:sz w:val="19"/>
              </w:rPr>
              <w:t>—</w:t>
            </w:r>
          </w:p>
        </w:tc>
      </w:tr>
      <w:tr w:rsidR="002F4218" w14:paraId="28C4113F" w14:textId="77777777">
        <w:trPr>
          <w:jc w:val="center"/>
        </w:trPr>
        <w:tc>
          <w:tcPr>
            <w:tcW w:w="1600" w:type="dxa"/>
            <w:tcMar>
              <w:top w:w="70" w:type="dxa"/>
              <w:left w:w="100" w:type="dxa"/>
              <w:bottom w:w="70" w:type="dxa"/>
              <w:right w:w="100" w:type="dxa"/>
            </w:tcMar>
            <w:vAlign w:val="center"/>
          </w:tcPr>
          <w:p w14:paraId="07CE6E1D"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H</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156302B0" w14:textId="77777777" w:rsidR="002F4218" w:rsidRDefault="002A074A">
            <w:pPr>
              <w:spacing w:line="252" w:lineRule="auto"/>
              <w:ind w:firstLine="380"/>
              <w:jc w:val="left"/>
            </w:pPr>
            <w:r>
              <w:rPr>
                <w:sz w:val="19"/>
              </w:rPr>
              <w:t>早期货物处理截止时刻</w:t>
            </w:r>
          </w:p>
        </w:tc>
        <w:tc>
          <w:tcPr>
            <w:tcW w:w="1770" w:type="dxa"/>
            <w:tcMar>
              <w:top w:w="70" w:type="dxa"/>
              <w:left w:w="100" w:type="dxa"/>
              <w:bottom w:w="70" w:type="dxa"/>
              <w:right w:w="100" w:type="dxa"/>
            </w:tcMar>
            <w:vAlign w:val="center"/>
          </w:tcPr>
          <w:p w14:paraId="126ADD9A" w14:textId="77777777" w:rsidR="002F4218" w:rsidRDefault="002A074A">
            <w:pPr>
              <w:spacing w:line="252" w:lineRule="auto"/>
              <w:ind w:firstLine="380"/>
              <w:jc w:val="center"/>
            </w:pPr>
            <w:r>
              <w:rPr>
                <w:sz w:val="19"/>
              </w:rPr>
              <w:t>16</w:t>
            </w:r>
            <w:r>
              <w:rPr>
                <w:sz w:val="19"/>
              </w:rPr>
              <w:t>时</w:t>
            </w:r>
          </w:p>
        </w:tc>
      </w:tr>
      <w:tr w:rsidR="002F4218" w14:paraId="776A6BED" w14:textId="77777777">
        <w:trPr>
          <w:jc w:val="center"/>
        </w:trPr>
        <w:tc>
          <w:tcPr>
            <w:tcW w:w="1600" w:type="dxa"/>
            <w:tcMar>
              <w:top w:w="70" w:type="dxa"/>
              <w:left w:w="100" w:type="dxa"/>
              <w:bottom w:w="70" w:type="dxa"/>
              <w:right w:w="100" w:type="dxa"/>
            </w:tcMar>
            <w:vAlign w:val="center"/>
          </w:tcPr>
          <w:p w14:paraId="04D66F7D" w14:textId="77777777" w:rsidR="002F4218" w:rsidRDefault="002A074A">
            <w:pPr>
              <w:spacing w:line="252" w:lineRule="auto"/>
              <w:ind w:firstLine="480"/>
              <w:jc w:val="center"/>
            </w:pPr>
            <m:oMathPara>
              <m:oMath>
                <m:r>
                  <w:rPr>
                    <w:rFonts w:ascii="Cambria Math" w:hAnsi="Cambria Math"/>
                  </w:rPr>
                  <m:t>K</m:t>
                </m:r>
              </m:oMath>
            </m:oMathPara>
          </w:p>
        </w:tc>
        <w:tc>
          <w:tcPr>
            <w:tcW w:w="5700" w:type="dxa"/>
            <w:tcMar>
              <w:top w:w="70" w:type="dxa"/>
              <w:left w:w="100" w:type="dxa"/>
              <w:bottom w:w="70" w:type="dxa"/>
              <w:right w:w="100" w:type="dxa"/>
            </w:tcMar>
            <w:vAlign w:val="center"/>
          </w:tcPr>
          <w:p w14:paraId="317FBA78" w14:textId="77777777" w:rsidR="002F4218" w:rsidRDefault="002A074A">
            <w:pPr>
              <w:spacing w:line="252" w:lineRule="auto"/>
              <w:ind w:firstLine="380"/>
              <w:jc w:val="left"/>
            </w:pPr>
            <w:r>
              <w:rPr>
                <w:sz w:val="19"/>
              </w:rPr>
              <w:t>每天必须选择的不同班次数量</w:t>
            </w:r>
          </w:p>
        </w:tc>
        <w:tc>
          <w:tcPr>
            <w:tcW w:w="1770" w:type="dxa"/>
            <w:tcMar>
              <w:top w:w="70" w:type="dxa"/>
              <w:left w:w="100" w:type="dxa"/>
              <w:bottom w:w="70" w:type="dxa"/>
              <w:right w:w="100" w:type="dxa"/>
            </w:tcMar>
            <w:vAlign w:val="center"/>
          </w:tcPr>
          <w:p w14:paraId="0C215FF2" w14:textId="77777777" w:rsidR="002F4218" w:rsidRDefault="002A074A">
            <w:pPr>
              <w:spacing w:line="252" w:lineRule="auto"/>
              <w:ind w:firstLine="380"/>
              <w:jc w:val="center"/>
            </w:pPr>
            <w:r>
              <w:rPr>
                <w:sz w:val="19"/>
              </w:rPr>
              <w:t>5</w:t>
            </w:r>
            <w:r>
              <w:rPr>
                <w:sz w:val="19"/>
              </w:rPr>
              <w:t>个</w:t>
            </w:r>
          </w:p>
        </w:tc>
      </w:tr>
      <w:tr w:rsidR="002F4218" w14:paraId="43048203" w14:textId="77777777">
        <w:trPr>
          <w:jc w:val="center"/>
        </w:trPr>
        <w:tc>
          <w:tcPr>
            <w:tcW w:w="1600" w:type="dxa"/>
            <w:tcMar>
              <w:top w:w="70" w:type="dxa"/>
              <w:left w:w="100" w:type="dxa"/>
              <w:bottom w:w="70" w:type="dxa"/>
              <w:right w:w="100" w:type="dxa"/>
            </w:tcMar>
            <w:vAlign w:val="center"/>
          </w:tcPr>
          <w:p w14:paraId="48BB58F6"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M</m:t>
                    </m:r>
                  </m:e>
                  <m:sub>
                    <m:r>
                      <w:rPr>
                        <w:rFonts w:ascii="Cambria Math" w:hAnsi="Cambria Math"/>
                      </w:rPr>
                      <m:t>W</m:t>
                    </m:r>
                  </m:sub>
                </m:sSub>
              </m:oMath>
            </m:oMathPara>
          </w:p>
        </w:tc>
        <w:tc>
          <w:tcPr>
            <w:tcW w:w="5700" w:type="dxa"/>
            <w:tcMar>
              <w:top w:w="70" w:type="dxa"/>
              <w:left w:w="100" w:type="dxa"/>
              <w:bottom w:w="70" w:type="dxa"/>
              <w:right w:w="100" w:type="dxa"/>
            </w:tcMar>
            <w:vAlign w:val="center"/>
          </w:tcPr>
          <w:p w14:paraId="5650A491" w14:textId="77777777" w:rsidR="002F4218" w:rsidRDefault="002A074A">
            <w:pPr>
              <w:spacing w:line="252" w:lineRule="auto"/>
              <w:ind w:firstLine="380"/>
              <w:jc w:val="left"/>
            </w:pPr>
            <w:r>
              <w:rPr>
                <w:sz w:val="19"/>
              </w:rPr>
              <w:t>每名员工在</w:t>
            </w:r>
            <w:r>
              <w:rPr>
                <w:sz w:val="19"/>
              </w:rPr>
              <w:t>30</w:t>
            </w:r>
            <w:r>
              <w:rPr>
                <w:sz w:val="19"/>
              </w:rPr>
              <w:t>天内应完成的工作天数</w:t>
            </w:r>
          </w:p>
        </w:tc>
        <w:tc>
          <w:tcPr>
            <w:tcW w:w="1770" w:type="dxa"/>
            <w:tcMar>
              <w:top w:w="70" w:type="dxa"/>
              <w:left w:w="100" w:type="dxa"/>
              <w:bottom w:w="70" w:type="dxa"/>
              <w:right w:w="100" w:type="dxa"/>
            </w:tcMar>
            <w:vAlign w:val="center"/>
          </w:tcPr>
          <w:p w14:paraId="6EC6284A" w14:textId="77777777" w:rsidR="002F4218" w:rsidRDefault="002A074A">
            <w:pPr>
              <w:spacing w:line="252" w:lineRule="auto"/>
              <w:ind w:firstLine="380"/>
              <w:jc w:val="center"/>
            </w:pPr>
            <w:r>
              <w:rPr>
                <w:sz w:val="19"/>
              </w:rPr>
              <w:t>23</w:t>
            </w:r>
            <w:r>
              <w:rPr>
                <w:sz w:val="19"/>
              </w:rPr>
              <w:t>天</w:t>
            </w:r>
          </w:p>
        </w:tc>
      </w:tr>
      <w:tr w:rsidR="002F4218" w14:paraId="2861EEB1" w14:textId="77777777">
        <w:trPr>
          <w:jc w:val="center"/>
        </w:trPr>
        <w:tc>
          <w:tcPr>
            <w:tcW w:w="1600" w:type="dxa"/>
            <w:tcMar>
              <w:top w:w="70" w:type="dxa"/>
              <w:left w:w="100" w:type="dxa"/>
              <w:bottom w:w="70" w:type="dxa"/>
              <w:right w:w="100" w:type="dxa"/>
            </w:tcMar>
            <w:vAlign w:val="center"/>
          </w:tcPr>
          <w:p w14:paraId="1EFC92EB"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C</m:t>
                    </m:r>
                  </m:e>
                  <m:sub>
                    <m:r>
                      <w:rPr>
                        <w:rFonts w:ascii="Cambria Math" w:hAnsi="Cambria Math"/>
                      </w:rPr>
                      <m:t>max</m:t>
                    </m:r>
                  </m:sub>
                </m:sSub>
              </m:oMath>
            </m:oMathPara>
          </w:p>
        </w:tc>
        <w:tc>
          <w:tcPr>
            <w:tcW w:w="5700" w:type="dxa"/>
            <w:tcMar>
              <w:top w:w="70" w:type="dxa"/>
              <w:left w:w="100" w:type="dxa"/>
              <w:bottom w:w="70" w:type="dxa"/>
              <w:right w:w="100" w:type="dxa"/>
            </w:tcMar>
            <w:vAlign w:val="center"/>
          </w:tcPr>
          <w:p w14:paraId="5A9D1570" w14:textId="77777777" w:rsidR="002F4218" w:rsidRDefault="002A074A">
            <w:pPr>
              <w:spacing w:line="252" w:lineRule="auto"/>
              <w:ind w:firstLine="380"/>
              <w:jc w:val="left"/>
            </w:pPr>
            <w:r>
              <w:rPr>
                <w:sz w:val="19"/>
              </w:rPr>
              <w:t>允许的最大连续工作天数</w:t>
            </w:r>
          </w:p>
        </w:tc>
        <w:tc>
          <w:tcPr>
            <w:tcW w:w="1770" w:type="dxa"/>
            <w:tcMar>
              <w:top w:w="70" w:type="dxa"/>
              <w:left w:w="100" w:type="dxa"/>
              <w:bottom w:w="70" w:type="dxa"/>
              <w:right w:w="100" w:type="dxa"/>
            </w:tcMar>
            <w:vAlign w:val="center"/>
          </w:tcPr>
          <w:p w14:paraId="574C623F" w14:textId="77777777" w:rsidR="002F4218" w:rsidRDefault="002A074A">
            <w:pPr>
              <w:spacing w:line="252" w:lineRule="auto"/>
              <w:ind w:firstLine="380"/>
              <w:jc w:val="center"/>
            </w:pPr>
            <w:r>
              <w:rPr>
                <w:sz w:val="19"/>
              </w:rPr>
              <w:t>7</w:t>
            </w:r>
            <w:r>
              <w:rPr>
                <w:sz w:val="19"/>
              </w:rPr>
              <w:t>天</w:t>
            </w:r>
          </w:p>
        </w:tc>
      </w:tr>
      <w:tr w:rsidR="002F4218" w14:paraId="5116C4A0" w14:textId="77777777">
        <w:trPr>
          <w:jc w:val="center"/>
        </w:trPr>
        <w:tc>
          <w:tcPr>
            <w:tcW w:w="1600" w:type="dxa"/>
            <w:tcMar>
              <w:top w:w="70" w:type="dxa"/>
              <w:left w:w="100" w:type="dxa"/>
              <w:bottom w:w="70" w:type="dxa"/>
              <w:right w:w="100" w:type="dxa"/>
            </w:tcMar>
            <w:vAlign w:val="center"/>
          </w:tcPr>
          <w:p w14:paraId="500ED40B"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14:paraId="63E9785F" w14:textId="77777777" w:rsidR="002F4218" w:rsidRDefault="002A074A">
            <w:pPr>
              <w:spacing w:line="252" w:lineRule="auto"/>
              <w:ind w:firstLine="380"/>
              <w:jc w:val="left"/>
            </w:pPr>
            <w:r>
              <w:rPr>
                <w:sz w:val="19"/>
              </w:rPr>
              <w:t>第</w:t>
            </w:r>
            <m:oMath>
              <m:r>
                <w:rPr>
                  <w:rFonts w:ascii="Cambria Math" w:hAnsi="Cambria Math"/>
                </w:rPr>
                <m:t>d</m:t>
              </m:r>
            </m:oMath>
            <w:r>
              <w:rPr>
                <w:sz w:val="19"/>
              </w:rPr>
              <w:t>天是否选择起点为</w:t>
            </w:r>
            <m:oMath>
              <m:r>
                <w:rPr>
                  <w:rFonts w:ascii="Cambria Math" w:hAnsi="Cambria Math"/>
                </w:rPr>
                <m:t>t</m:t>
              </m:r>
            </m:oMath>
            <w:r>
              <w:rPr>
                <w:sz w:val="19"/>
              </w:rPr>
              <w:t>的班次</w:t>
            </w:r>
          </w:p>
        </w:tc>
        <w:tc>
          <w:tcPr>
            <w:tcW w:w="1770" w:type="dxa"/>
            <w:tcMar>
              <w:top w:w="70" w:type="dxa"/>
              <w:left w:w="100" w:type="dxa"/>
              <w:bottom w:w="70" w:type="dxa"/>
              <w:right w:w="100" w:type="dxa"/>
            </w:tcMar>
            <w:vAlign w:val="center"/>
          </w:tcPr>
          <w:p w14:paraId="0EBBAE34" w14:textId="77777777" w:rsidR="002F4218" w:rsidRDefault="002A074A">
            <w:pPr>
              <w:spacing w:line="252" w:lineRule="auto"/>
              <w:ind w:firstLine="380"/>
              <w:jc w:val="center"/>
            </w:pPr>
            <w:r>
              <w:rPr>
                <w:sz w:val="19"/>
              </w:rPr>
              <w:t>0–1</w:t>
            </w:r>
            <w:r>
              <w:rPr>
                <w:sz w:val="19"/>
              </w:rPr>
              <w:t>变量</w:t>
            </w:r>
          </w:p>
        </w:tc>
      </w:tr>
      <w:tr w:rsidR="002F4218" w14:paraId="1F8BB041" w14:textId="77777777">
        <w:trPr>
          <w:jc w:val="center"/>
        </w:trPr>
        <w:tc>
          <w:tcPr>
            <w:tcW w:w="1600" w:type="dxa"/>
            <w:tcMar>
              <w:top w:w="70" w:type="dxa"/>
              <w:left w:w="100" w:type="dxa"/>
              <w:bottom w:w="70" w:type="dxa"/>
              <w:right w:w="100" w:type="dxa"/>
            </w:tcMar>
            <w:vAlign w:val="center"/>
          </w:tcPr>
          <w:p w14:paraId="71820FC1"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14:paraId="25A352F4" w14:textId="77777777" w:rsidR="002F4218" w:rsidRDefault="002A074A">
            <w:pPr>
              <w:spacing w:line="252" w:lineRule="auto"/>
              <w:ind w:firstLine="380"/>
              <w:jc w:val="left"/>
            </w:pPr>
            <w:r>
              <w:rPr>
                <w:sz w:val="19"/>
              </w:rPr>
              <w:t>第</w:t>
            </w:r>
            <m:oMath>
              <m:r>
                <w:rPr>
                  <w:rFonts w:ascii="Cambria Math" w:hAnsi="Cambria Math"/>
                </w:rPr>
                <m:t>d</m:t>
              </m:r>
            </m:oMath>
            <w:r>
              <w:rPr>
                <w:sz w:val="19"/>
              </w:rPr>
              <w:t>天起点为</w:t>
            </w:r>
            <m:oMath>
              <m:r>
                <w:rPr>
                  <w:rFonts w:ascii="Cambria Math" w:hAnsi="Cambria Math"/>
                </w:rPr>
                <m:t>t</m:t>
              </m:r>
            </m:oMath>
            <w:r>
              <w:rPr>
                <w:sz w:val="19"/>
              </w:rPr>
              <w:t>的班次安排的工人数</w:t>
            </w:r>
          </w:p>
        </w:tc>
        <w:tc>
          <w:tcPr>
            <w:tcW w:w="1770" w:type="dxa"/>
            <w:tcMar>
              <w:top w:w="70" w:type="dxa"/>
              <w:left w:w="100" w:type="dxa"/>
              <w:bottom w:w="70" w:type="dxa"/>
              <w:right w:w="100" w:type="dxa"/>
            </w:tcMar>
            <w:vAlign w:val="center"/>
          </w:tcPr>
          <w:p w14:paraId="05B22D97" w14:textId="77777777" w:rsidR="002F4218" w:rsidRDefault="002A074A">
            <w:pPr>
              <w:spacing w:line="252" w:lineRule="auto"/>
              <w:ind w:firstLine="380"/>
              <w:jc w:val="center"/>
            </w:pPr>
            <w:r>
              <w:rPr>
                <w:sz w:val="19"/>
              </w:rPr>
              <w:t>人</w:t>
            </w:r>
          </w:p>
        </w:tc>
      </w:tr>
      <w:tr w:rsidR="002F4218" w14:paraId="63BAD37C" w14:textId="77777777">
        <w:trPr>
          <w:jc w:val="center"/>
        </w:trPr>
        <w:tc>
          <w:tcPr>
            <w:tcW w:w="1600" w:type="dxa"/>
            <w:tcMar>
              <w:top w:w="70" w:type="dxa"/>
              <w:left w:w="100" w:type="dxa"/>
              <w:bottom w:w="70" w:type="dxa"/>
              <w:right w:w="100" w:type="dxa"/>
            </w:tcMar>
            <w:vAlign w:val="center"/>
          </w:tcPr>
          <w:p w14:paraId="4CF58282"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14:paraId="019C875A" w14:textId="77777777" w:rsidR="002F4218" w:rsidRDefault="002A074A">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小时的在岗人数</w:t>
            </w:r>
          </w:p>
        </w:tc>
        <w:tc>
          <w:tcPr>
            <w:tcW w:w="1770" w:type="dxa"/>
            <w:tcMar>
              <w:top w:w="70" w:type="dxa"/>
              <w:left w:w="100" w:type="dxa"/>
              <w:bottom w:w="70" w:type="dxa"/>
              <w:right w:w="100" w:type="dxa"/>
            </w:tcMar>
            <w:vAlign w:val="center"/>
          </w:tcPr>
          <w:p w14:paraId="6D013E2A" w14:textId="77777777" w:rsidR="002F4218" w:rsidRDefault="002A074A">
            <w:pPr>
              <w:spacing w:line="252" w:lineRule="auto"/>
              <w:ind w:firstLine="380"/>
              <w:jc w:val="center"/>
            </w:pPr>
            <w:r>
              <w:rPr>
                <w:sz w:val="19"/>
              </w:rPr>
              <w:t>人</w:t>
            </w:r>
          </w:p>
        </w:tc>
      </w:tr>
      <w:tr w:rsidR="002F4218" w14:paraId="5EBEC039" w14:textId="77777777">
        <w:trPr>
          <w:jc w:val="center"/>
        </w:trPr>
        <w:tc>
          <w:tcPr>
            <w:tcW w:w="1600" w:type="dxa"/>
            <w:tcMar>
              <w:top w:w="70" w:type="dxa"/>
              <w:left w:w="100" w:type="dxa"/>
              <w:bottom w:w="70" w:type="dxa"/>
              <w:right w:w="100" w:type="dxa"/>
            </w:tcMar>
            <w:vAlign w:val="center"/>
          </w:tcPr>
          <w:p w14:paraId="11501597"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14:paraId="4858F7A7" w14:textId="77777777" w:rsidR="002F4218" w:rsidRDefault="002A074A">
            <w:pPr>
              <w:spacing w:line="252" w:lineRule="auto"/>
              <w:ind w:firstLine="380"/>
              <w:jc w:val="left"/>
            </w:pPr>
            <w:r>
              <w:rPr>
                <w:sz w:val="19"/>
              </w:rPr>
              <w:t>问题一中第</w:t>
            </w:r>
            <m:oMath>
              <m:r>
                <w:rPr>
                  <w:rFonts w:ascii="Cambria Math" w:hAnsi="Cambria Math"/>
                </w:rPr>
                <m:t>d</m:t>
              </m:r>
            </m:oMath>
            <w:r>
              <w:rPr>
                <w:sz w:val="19"/>
              </w:rPr>
              <w:t>天第</w:t>
            </w:r>
            <m:oMath>
              <m:r>
                <w:rPr>
                  <w:rFonts w:ascii="Cambria Math" w:hAnsi="Cambria Math"/>
                </w:rPr>
                <m:t>h</m:t>
              </m:r>
            </m:oMath>
            <w:r>
              <w:rPr>
                <w:sz w:val="19"/>
              </w:rPr>
              <w:t>小时的实际处理量</w:t>
            </w:r>
          </w:p>
        </w:tc>
        <w:tc>
          <w:tcPr>
            <w:tcW w:w="1770" w:type="dxa"/>
            <w:tcMar>
              <w:top w:w="70" w:type="dxa"/>
              <w:left w:w="100" w:type="dxa"/>
              <w:bottom w:w="70" w:type="dxa"/>
              <w:right w:w="100" w:type="dxa"/>
            </w:tcMar>
            <w:vAlign w:val="center"/>
          </w:tcPr>
          <w:p w14:paraId="1821AB8B" w14:textId="77777777" w:rsidR="002F4218" w:rsidRDefault="002A074A">
            <w:pPr>
              <w:spacing w:line="252" w:lineRule="auto"/>
              <w:ind w:firstLine="380"/>
              <w:jc w:val="center"/>
            </w:pPr>
            <w:r>
              <w:rPr>
                <w:sz w:val="19"/>
              </w:rPr>
              <w:t>件</w:t>
            </w:r>
          </w:p>
        </w:tc>
      </w:tr>
      <w:tr w:rsidR="002F4218" w14:paraId="1C845256" w14:textId="77777777">
        <w:trPr>
          <w:jc w:val="center"/>
        </w:trPr>
        <w:tc>
          <w:tcPr>
            <w:tcW w:w="1600" w:type="dxa"/>
            <w:tcMar>
              <w:top w:w="70" w:type="dxa"/>
              <w:left w:w="100" w:type="dxa"/>
              <w:bottom w:w="70" w:type="dxa"/>
              <w:right w:w="100" w:type="dxa"/>
            </w:tcMar>
            <w:vAlign w:val="center"/>
          </w:tcPr>
          <w:p w14:paraId="56E1248C"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14:paraId="1643E089" w14:textId="77777777" w:rsidR="002F4218" w:rsidRDefault="002A074A">
            <w:pPr>
              <w:spacing w:line="252" w:lineRule="auto"/>
              <w:ind w:firstLine="380"/>
              <w:jc w:val="left"/>
            </w:pPr>
            <w:r>
              <w:rPr>
                <w:sz w:val="19"/>
              </w:rPr>
              <w:t>问题一中第</w:t>
            </w:r>
            <m:oMath>
              <m:r>
                <w:rPr>
                  <w:rFonts w:ascii="Cambria Math" w:hAnsi="Cambria Math"/>
                </w:rPr>
                <m:t>d</m:t>
              </m:r>
            </m:oMath>
            <w:r>
              <w:rPr>
                <w:sz w:val="19"/>
              </w:rPr>
              <w:t>天第</w:t>
            </w:r>
            <m:oMath>
              <m:r>
                <w:rPr>
                  <w:rFonts w:ascii="Cambria Math" w:hAnsi="Cambria Math"/>
                </w:rPr>
                <m:t>h</m:t>
              </m:r>
            </m:oMath>
            <w:r>
              <w:rPr>
                <w:sz w:val="19"/>
              </w:rPr>
              <w:t>小时结束后的未处理货量</w:t>
            </w:r>
          </w:p>
        </w:tc>
        <w:tc>
          <w:tcPr>
            <w:tcW w:w="1770" w:type="dxa"/>
            <w:tcMar>
              <w:top w:w="70" w:type="dxa"/>
              <w:left w:w="100" w:type="dxa"/>
              <w:bottom w:w="70" w:type="dxa"/>
              <w:right w:w="100" w:type="dxa"/>
            </w:tcMar>
            <w:vAlign w:val="center"/>
          </w:tcPr>
          <w:p w14:paraId="45099ACC" w14:textId="77777777" w:rsidR="002F4218" w:rsidRDefault="002A074A">
            <w:pPr>
              <w:spacing w:line="252" w:lineRule="auto"/>
              <w:ind w:firstLine="380"/>
              <w:jc w:val="center"/>
            </w:pPr>
            <w:r>
              <w:rPr>
                <w:sz w:val="19"/>
              </w:rPr>
              <w:t>件</w:t>
            </w:r>
          </w:p>
        </w:tc>
      </w:tr>
      <w:tr w:rsidR="002F4218" w14:paraId="26AF60E4" w14:textId="77777777">
        <w:trPr>
          <w:jc w:val="center"/>
        </w:trPr>
        <w:tc>
          <w:tcPr>
            <w:tcW w:w="1600" w:type="dxa"/>
            <w:tcMar>
              <w:top w:w="70" w:type="dxa"/>
              <w:left w:w="100" w:type="dxa"/>
              <w:bottom w:w="70" w:type="dxa"/>
              <w:right w:w="100" w:type="dxa"/>
            </w:tcMar>
            <w:vAlign w:val="center"/>
          </w:tcPr>
          <w:p w14:paraId="1B5778FF"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P</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05C99A9E" w14:textId="77777777" w:rsidR="002F4218" w:rsidRDefault="002A074A">
            <w:pPr>
              <w:spacing w:line="252" w:lineRule="auto"/>
              <w:ind w:firstLine="380"/>
              <w:jc w:val="left"/>
            </w:pPr>
            <w:r>
              <w:rPr>
                <w:sz w:val="19"/>
              </w:rPr>
              <w:t>第</w:t>
            </w:r>
            <m:oMath>
              <m:r>
                <w:rPr>
                  <w:rFonts w:ascii="Cambria Math" w:hAnsi="Cambria Math"/>
                </w:rPr>
                <m:t>d</m:t>
              </m:r>
            </m:oMath>
            <w:r>
              <w:rPr>
                <w:sz w:val="19"/>
              </w:rPr>
              <w:t>天的峰值在岗人数</w:t>
            </w:r>
          </w:p>
        </w:tc>
        <w:tc>
          <w:tcPr>
            <w:tcW w:w="1770" w:type="dxa"/>
            <w:tcMar>
              <w:top w:w="70" w:type="dxa"/>
              <w:left w:w="100" w:type="dxa"/>
              <w:bottom w:w="70" w:type="dxa"/>
              <w:right w:w="100" w:type="dxa"/>
            </w:tcMar>
            <w:vAlign w:val="center"/>
          </w:tcPr>
          <w:p w14:paraId="223D59EB" w14:textId="77777777" w:rsidR="002F4218" w:rsidRDefault="002A074A">
            <w:pPr>
              <w:spacing w:line="252" w:lineRule="auto"/>
              <w:ind w:firstLine="380"/>
              <w:jc w:val="center"/>
            </w:pPr>
            <w:r>
              <w:rPr>
                <w:sz w:val="19"/>
              </w:rPr>
              <w:t>人</w:t>
            </w:r>
          </w:p>
        </w:tc>
      </w:tr>
      <w:tr w:rsidR="002F4218" w14:paraId="62CABFA8" w14:textId="77777777">
        <w:trPr>
          <w:jc w:val="center"/>
        </w:trPr>
        <w:tc>
          <w:tcPr>
            <w:tcW w:w="1600" w:type="dxa"/>
            <w:tcMar>
              <w:top w:w="70" w:type="dxa"/>
              <w:left w:w="100" w:type="dxa"/>
              <w:bottom w:w="70" w:type="dxa"/>
              <w:right w:w="100" w:type="dxa"/>
            </w:tcMar>
            <w:vAlign w:val="center"/>
          </w:tcPr>
          <w:p w14:paraId="3124E079"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14:paraId="6EC44D08" w14:textId="77777777" w:rsidR="002F4218" w:rsidRDefault="002A074A">
            <w:pPr>
              <w:spacing w:line="252" w:lineRule="auto"/>
              <w:ind w:firstLine="380"/>
              <w:jc w:val="left"/>
            </w:pPr>
            <w:r>
              <w:rPr>
                <w:sz w:val="19"/>
              </w:rPr>
              <w:t>小时在岗人数相对日均在岗水平的绝对偏差辅助变量</w:t>
            </w:r>
          </w:p>
        </w:tc>
        <w:tc>
          <w:tcPr>
            <w:tcW w:w="1770" w:type="dxa"/>
            <w:tcMar>
              <w:top w:w="70" w:type="dxa"/>
              <w:left w:w="100" w:type="dxa"/>
              <w:bottom w:w="70" w:type="dxa"/>
              <w:right w:w="100" w:type="dxa"/>
            </w:tcMar>
            <w:vAlign w:val="center"/>
          </w:tcPr>
          <w:p w14:paraId="7BCC2C41" w14:textId="77777777" w:rsidR="002F4218" w:rsidRDefault="002A074A">
            <w:pPr>
              <w:spacing w:line="252" w:lineRule="auto"/>
              <w:ind w:firstLine="380"/>
              <w:jc w:val="center"/>
            </w:pPr>
            <w:r>
              <w:rPr>
                <w:sz w:val="19"/>
              </w:rPr>
              <w:t>人</w:t>
            </w:r>
          </w:p>
        </w:tc>
      </w:tr>
      <w:tr w:rsidR="002F4218" w14:paraId="1B870850" w14:textId="77777777">
        <w:trPr>
          <w:jc w:val="center"/>
        </w:trPr>
        <w:tc>
          <w:tcPr>
            <w:tcW w:w="1600" w:type="dxa"/>
            <w:tcMar>
              <w:top w:w="70" w:type="dxa"/>
              <w:left w:w="100" w:type="dxa"/>
              <w:bottom w:w="70" w:type="dxa"/>
              <w:right w:w="100" w:type="dxa"/>
            </w:tcMar>
            <w:vAlign w:val="center"/>
          </w:tcPr>
          <w:p w14:paraId="17278E97"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m:t>
                    </m:r>
                    <m:r>
                      <w:rPr>
                        <w:rFonts w:ascii="Cambria Math" w:hAnsi="Cambria Math"/>
                      </w:rPr>
                      <m:t>j</m:t>
                    </m:r>
                  </m:sub>
                </m:sSub>
              </m:oMath>
            </m:oMathPara>
          </w:p>
        </w:tc>
        <w:tc>
          <w:tcPr>
            <w:tcW w:w="5700" w:type="dxa"/>
            <w:tcMar>
              <w:top w:w="70" w:type="dxa"/>
              <w:left w:w="100" w:type="dxa"/>
              <w:bottom w:w="70" w:type="dxa"/>
              <w:right w:w="100" w:type="dxa"/>
            </w:tcMar>
            <w:vAlign w:val="center"/>
          </w:tcPr>
          <w:p w14:paraId="6395E250" w14:textId="77777777" w:rsidR="002F4218" w:rsidRDefault="002A074A">
            <w:pPr>
              <w:spacing w:line="252" w:lineRule="auto"/>
              <w:ind w:firstLine="380"/>
              <w:jc w:val="left"/>
            </w:pPr>
            <w:r>
              <w:rPr>
                <w:sz w:val="19"/>
              </w:rPr>
              <w:t>第</w:t>
            </w:r>
            <m:oMath>
              <m:r>
                <w:rPr>
                  <w:rFonts w:ascii="Cambria Math" w:hAnsi="Cambria Math"/>
                </w:rPr>
                <m:t>d</m:t>
              </m:r>
            </m:oMath>
            <w:r>
              <w:rPr>
                <w:sz w:val="19"/>
              </w:rPr>
              <w:t>天班次</w:t>
            </w:r>
            <m:oMath>
              <m:r>
                <w:rPr>
                  <w:rFonts w:ascii="Cambria Math" w:hAnsi="Cambria Math"/>
                </w:rPr>
                <m:t>t</m:t>
              </m:r>
            </m:oMath>
            <w:r>
              <w:rPr>
                <w:sz w:val="19"/>
              </w:rPr>
              <w:t>的第</w:t>
            </w:r>
            <m:oMath>
              <m:r>
                <w:rPr>
                  <w:rFonts w:ascii="Cambria Math" w:hAnsi="Cambria Math"/>
                </w:rPr>
                <m:t>j</m:t>
              </m:r>
            </m:oMath>
            <w:r>
              <w:rPr>
                <w:sz w:val="19"/>
              </w:rPr>
              <w:t>个局部小时处于低效状态的工人数</w:t>
            </w:r>
          </w:p>
        </w:tc>
        <w:tc>
          <w:tcPr>
            <w:tcW w:w="1770" w:type="dxa"/>
            <w:tcMar>
              <w:top w:w="70" w:type="dxa"/>
              <w:left w:w="100" w:type="dxa"/>
              <w:bottom w:w="70" w:type="dxa"/>
              <w:right w:w="100" w:type="dxa"/>
            </w:tcMar>
            <w:vAlign w:val="center"/>
          </w:tcPr>
          <w:p w14:paraId="0817FE64" w14:textId="77777777" w:rsidR="002F4218" w:rsidRDefault="002A074A">
            <w:pPr>
              <w:spacing w:line="252" w:lineRule="auto"/>
              <w:ind w:firstLine="380"/>
              <w:jc w:val="center"/>
            </w:pPr>
            <w:r>
              <w:rPr>
                <w:sz w:val="19"/>
              </w:rPr>
              <w:t>人</w:t>
            </w:r>
          </w:p>
        </w:tc>
      </w:tr>
      <w:tr w:rsidR="002F4218" w14:paraId="3C58AA05" w14:textId="77777777">
        <w:trPr>
          <w:jc w:val="center"/>
        </w:trPr>
        <w:tc>
          <w:tcPr>
            <w:tcW w:w="1600" w:type="dxa"/>
            <w:tcMar>
              <w:top w:w="70" w:type="dxa"/>
              <w:left w:w="100" w:type="dxa"/>
              <w:bottom w:w="70" w:type="dxa"/>
              <w:right w:w="100" w:type="dxa"/>
            </w:tcMar>
            <w:vAlign w:val="center"/>
          </w:tcPr>
          <w:p w14:paraId="2656B191"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14:paraId="66E6CC9C" w14:textId="77777777" w:rsidR="002F4218" w:rsidRDefault="002A074A">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小时汇总后的低效工人数</w:t>
            </w:r>
          </w:p>
        </w:tc>
        <w:tc>
          <w:tcPr>
            <w:tcW w:w="1770" w:type="dxa"/>
            <w:tcMar>
              <w:top w:w="70" w:type="dxa"/>
              <w:left w:w="100" w:type="dxa"/>
              <w:bottom w:w="70" w:type="dxa"/>
              <w:right w:w="100" w:type="dxa"/>
            </w:tcMar>
            <w:vAlign w:val="center"/>
          </w:tcPr>
          <w:p w14:paraId="3F445AB5" w14:textId="77777777" w:rsidR="002F4218" w:rsidRDefault="002A074A">
            <w:pPr>
              <w:spacing w:line="252" w:lineRule="auto"/>
              <w:ind w:firstLine="380"/>
              <w:jc w:val="center"/>
            </w:pPr>
            <w:r>
              <w:rPr>
                <w:sz w:val="19"/>
              </w:rPr>
              <w:t>人</w:t>
            </w:r>
          </w:p>
        </w:tc>
      </w:tr>
      <w:tr w:rsidR="002F4218" w14:paraId="0590E30C" w14:textId="77777777">
        <w:trPr>
          <w:jc w:val="center"/>
        </w:trPr>
        <w:tc>
          <w:tcPr>
            <w:tcW w:w="1600" w:type="dxa"/>
            <w:tcMar>
              <w:top w:w="70" w:type="dxa"/>
              <w:left w:w="100" w:type="dxa"/>
              <w:bottom w:w="70" w:type="dxa"/>
              <w:right w:w="100" w:type="dxa"/>
            </w:tcMar>
            <w:vAlign w:val="center"/>
          </w:tcPr>
          <w:p w14:paraId="307F5A9C"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C</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14:paraId="20C3CF84" w14:textId="77777777" w:rsidR="002F4218" w:rsidRDefault="002A074A">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小时的实际最大处理能力</w:t>
            </w:r>
          </w:p>
        </w:tc>
        <w:tc>
          <w:tcPr>
            <w:tcW w:w="1770" w:type="dxa"/>
            <w:tcMar>
              <w:top w:w="70" w:type="dxa"/>
              <w:left w:w="100" w:type="dxa"/>
              <w:bottom w:w="70" w:type="dxa"/>
              <w:right w:w="100" w:type="dxa"/>
            </w:tcMar>
            <w:vAlign w:val="center"/>
          </w:tcPr>
          <w:p w14:paraId="12FCC150" w14:textId="77777777" w:rsidR="002F4218" w:rsidRDefault="002A074A">
            <w:pPr>
              <w:spacing w:line="252" w:lineRule="auto"/>
              <w:ind w:firstLine="380"/>
              <w:jc w:val="center"/>
            </w:pPr>
            <w:r>
              <w:rPr>
                <w:sz w:val="19"/>
              </w:rPr>
              <w:t>件</w:t>
            </w:r>
            <w:r>
              <w:rPr>
                <w:sz w:val="19"/>
              </w:rPr>
              <w:t>/</w:t>
            </w:r>
            <w:r>
              <w:rPr>
                <w:sz w:val="19"/>
              </w:rPr>
              <w:t>小时</w:t>
            </w:r>
          </w:p>
        </w:tc>
      </w:tr>
      <w:tr w:rsidR="002F4218" w14:paraId="42D01544" w14:textId="77777777">
        <w:trPr>
          <w:jc w:val="center"/>
        </w:trPr>
        <w:tc>
          <w:tcPr>
            <w:tcW w:w="1600" w:type="dxa"/>
            <w:tcMar>
              <w:top w:w="70" w:type="dxa"/>
              <w:left w:w="100" w:type="dxa"/>
              <w:bottom w:w="70" w:type="dxa"/>
              <w:right w:w="100" w:type="dxa"/>
            </w:tcMar>
            <w:vAlign w:val="center"/>
          </w:tcPr>
          <w:p w14:paraId="2262F3B1" w14:textId="77777777" w:rsidR="002F4218" w:rsidRDefault="002A074A">
            <w:pPr>
              <w:spacing w:line="252" w:lineRule="auto"/>
              <w:ind w:firstLine="48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oMath>
            </m:oMathPara>
          </w:p>
        </w:tc>
        <w:tc>
          <w:tcPr>
            <w:tcW w:w="5700" w:type="dxa"/>
            <w:tcMar>
              <w:top w:w="70" w:type="dxa"/>
              <w:left w:w="100" w:type="dxa"/>
              <w:bottom w:w="70" w:type="dxa"/>
              <w:right w:w="100" w:type="dxa"/>
            </w:tcMar>
            <w:vAlign w:val="center"/>
          </w:tcPr>
          <w:p w14:paraId="492B86D8" w14:textId="77777777" w:rsidR="002F4218" w:rsidRDefault="002A074A">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小时处理的早期货物数量</w:t>
            </w:r>
          </w:p>
        </w:tc>
        <w:tc>
          <w:tcPr>
            <w:tcW w:w="1770" w:type="dxa"/>
            <w:tcMar>
              <w:top w:w="70" w:type="dxa"/>
              <w:left w:w="100" w:type="dxa"/>
              <w:bottom w:w="70" w:type="dxa"/>
              <w:right w:w="100" w:type="dxa"/>
            </w:tcMar>
            <w:vAlign w:val="center"/>
          </w:tcPr>
          <w:p w14:paraId="25E0F97E" w14:textId="77777777" w:rsidR="002F4218" w:rsidRDefault="002A074A">
            <w:pPr>
              <w:spacing w:line="252" w:lineRule="auto"/>
              <w:ind w:firstLine="380"/>
              <w:jc w:val="center"/>
            </w:pPr>
            <w:r>
              <w:rPr>
                <w:sz w:val="19"/>
              </w:rPr>
              <w:t>件</w:t>
            </w:r>
          </w:p>
        </w:tc>
      </w:tr>
      <w:tr w:rsidR="002F4218" w14:paraId="16A81831" w14:textId="77777777">
        <w:trPr>
          <w:jc w:val="center"/>
        </w:trPr>
        <w:tc>
          <w:tcPr>
            <w:tcW w:w="1600" w:type="dxa"/>
            <w:tcMar>
              <w:top w:w="70" w:type="dxa"/>
              <w:left w:w="100" w:type="dxa"/>
              <w:bottom w:w="70" w:type="dxa"/>
              <w:right w:w="100" w:type="dxa"/>
            </w:tcMar>
            <w:vAlign w:val="center"/>
          </w:tcPr>
          <w:p w14:paraId="43CC97E9" w14:textId="77777777" w:rsidR="002F4218" w:rsidRDefault="002A074A">
            <w:pPr>
              <w:spacing w:line="252" w:lineRule="auto"/>
              <w:ind w:firstLine="48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oMath>
            </m:oMathPara>
          </w:p>
        </w:tc>
        <w:tc>
          <w:tcPr>
            <w:tcW w:w="5700" w:type="dxa"/>
            <w:tcMar>
              <w:top w:w="70" w:type="dxa"/>
              <w:left w:w="100" w:type="dxa"/>
              <w:bottom w:w="70" w:type="dxa"/>
              <w:right w:w="100" w:type="dxa"/>
            </w:tcMar>
            <w:vAlign w:val="center"/>
          </w:tcPr>
          <w:p w14:paraId="1AECA70E" w14:textId="77777777" w:rsidR="002F4218" w:rsidRDefault="002A074A">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小时处理的普通货物数量</w:t>
            </w:r>
          </w:p>
        </w:tc>
        <w:tc>
          <w:tcPr>
            <w:tcW w:w="1770" w:type="dxa"/>
            <w:tcMar>
              <w:top w:w="70" w:type="dxa"/>
              <w:left w:w="100" w:type="dxa"/>
              <w:bottom w:w="70" w:type="dxa"/>
              <w:right w:w="100" w:type="dxa"/>
            </w:tcMar>
            <w:vAlign w:val="center"/>
          </w:tcPr>
          <w:p w14:paraId="03D17CA9" w14:textId="77777777" w:rsidR="002F4218" w:rsidRDefault="002A074A">
            <w:pPr>
              <w:spacing w:line="252" w:lineRule="auto"/>
              <w:ind w:firstLine="380"/>
              <w:jc w:val="center"/>
            </w:pPr>
            <w:r>
              <w:rPr>
                <w:sz w:val="19"/>
              </w:rPr>
              <w:t>件</w:t>
            </w:r>
          </w:p>
        </w:tc>
      </w:tr>
      <w:tr w:rsidR="002F4218" w14:paraId="491F2AF4" w14:textId="77777777">
        <w:trPr>
          <w:jc w:val="center"/>
        </w:trPr>
        <w:tc>
          <w:tcPr>
            <w:tcW w:w="1600" w:type="dxa"/>
            <w:tcMar>
              <w:top w:w="70" w:type="dxa"/>
              <w:left w:w="100" w:type="dxa"/>
              <w:bottom w:w="70" w:type="dxa"/>
              <w:right w:w="100" w:type="dxa"/>
            </w:tcMar>
            <w:vAlign w:val="center"/>
          </w:tcPr>
          <w:p w14:paraId="49B4DD80" w14:textId="77777777" w:rsidR="002F4218" w:rsidRDefault="002A074A">
            <w:pPr>
              <w:spacing w:line="252" w:lineRule="auto"/>
              <w:ind w:firstLine="48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oMath>
            </m:oMathPara>
          </w:p>
        </w:tc>
        <w:tc>
          <w:tcPr>
            <w:tcW w:w="5700" w:type="dxa"/>
            <w:tcMar>
              <w:top w:w="70" w:type="dxa"/>
              <w:left w:w="100" w:type="dxa"/>
              <w:bottom w:w="70" w:type="dxa"/>
              <w:right w:w="100" w:type="dxa"/>
            </w:tcMar>
            <w:vAlign w:val="center"/>
          </w:tcPr>
          <w:p w14:paraId="3AA25F34" w14:textId="77777777" w:rsidR="002F4218" w:rsidRDefault="002A074A">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小时结束后的早期货物库存</w:t>
            </w:r>
          </w:p>
        </w:tc>
        <w:tc>
          <w:tcPr>
            <w:tcW w:w="1770" w:type="dxa"/>
            <w:tcMar>
              <w:top w:w="70" w:type="dxa"/>
              <w:left w:w="100" w:type="dxa"/>
              <w:bottom w:w="70" w:type="dxa"/>
              <w:right w:w="100" w:type="dxa"/>
            </w:tcMar>
            <w:vAlign w:val="center"/>
          </w:tcPr>
          <w:p w14:paraId="022B105B" w14:textId="77777777" w:rsidR="002F4218" w:rsidRDefault="002A074A">
            <w:pPr>
              <w:spacing w:line="252" w:lineRule="auto"/>
              <w:ind w:firstLine="380"/>
              <w:jc w:val="center"/>
            </w:pPr>
            <w:r>
              <w:rPr>
                <w:sz w:val="19"/>
              </w:rPr>
              <w:t>件</w:t>
            </w:r>
          </w:p>
        </w:tc>
      </w:tr>
      <w:tr w:rsidR="002F4218" w14:paraId="0E6682C1" w14:textId="77777777">
        <w:trPr>
          <w:jc w:val="center"/>
        </w:trPr>
        <w:tc>
          <w:tcPr>
            <w:tcW w:w="1600" w:type="dxa"/>
            <w:tcMar>
              <w:top w:w="70" w:type="dxa"/>
              <w:left w:w="100" w:type="dxa"/>
              <w:bottom w:w="70" w:type="dxa"/>
              <w:right w:w="100" w:type="dxa"/>
            </w:tcMar>
            <w:vAlign w:val="center"/>
          </w:tcPr>
          <w:p w14:paraId="4BBFBFD0" w14:textId="77777777" w:rsidR="002F4218" w:rsidRDefault="002A074A">
            <w:pPr>
              <w:spacing w:line="252" w:lineRule="auto"/>
              <w:ind w:firstLine="48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oMath>
            </m:oMathPara>
          </w:p>
        </w:tc>
        <w:tc>
          <w:tcPr>
            <w:tcW w:w="5700" w:type="dxa"/>
            <w:tcMar>
              <w:top w:w="70" w:type="dxa"/>
              <w:left w:w="100" w:type="dxa"/>
              <w:bottom w:w="70" w:type="dxa"/>
              <w:right w:w="100" w:type="dxa"/>
            </w:tcMar>
            <w:vAlign w:val="center"/>
          </w:tcPr>
          <w:p w14:paraId="162E71FF" w14:textId="77777777" w:rsidR="002F4218" w:rsidRDefault="002A074A">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小时结束后的普通货物库存</w:t>
            </w:r>
          </w:p>
        </w:tc>
        <w:tc>
          <w:tcPr>
            <w:tcW w:w="1770" w:type="dxa"/>
            <w:tcMar>
              <w:top w:w="70" w:type="dxa"/>
              <w:left w:w="100" w:type="dxa"/>
              <w:bottom w:w="70" w:type="dxa"/>
              <w:right w:w="100" w:type="dxa"/>
            </w:tcMar>
            <w:vAlign w:val="center"/>
          </w:tcPr>
          <w:p w14:paraId="0ED7F88A" w14:textId="77777777" w:rsidR="002F4218" w:rsidRDefault="002A074A">
            <w:pPr>
              <w:spacing w:line="252" w:lineRule="auto"/>
              <w:ind w:firstLine="380"/>
              <w:jc w:val="center"/>
            </w:pPr>
            <w:r>
              <w:rPr>
                <w:sz w:val="19"/>
              </w:rPr>
              <w:t>件</w:t>
            </w:r>
          </w:p>
        </w:tc>
      </w:tr>
      <w:tr w:rsidR="002F4218" w14:paraId="6711FE13" w14:textId="77777777">
        <w:trPr>
          <w:jc w:val="center"/>
        </w:trPr>
        <w:tc>
          <w:tcPr>
            <w:tcW w:w="1600" w:type="dxa"/>
            <w:tcMar>
              <w:top w:w="70" w:type="dxa"/>
              <w:left w:w="100" w:type="dxa"/>
              <w:bottom w:w="70" w:type="dxa"/>
              <w:right w:w="100" w:type="dxa"/>
            </w:tcMar>
            <w:vAlign w:val="center"/>
          </w:tcPr>
          <w:p w14:paraId="0DB2D792"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m</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2104AB05" w14:textId="77777777" w:rsidR="002F4218" w:rsidRDefault="002A074A">
            <w:pPr>
              <w:spacing w:line="252" w:lineRule="auto"/>
              <w:ind w:firstLine="380"/>
              <w:jc w:val="left"/>
            </w:pPr>
            <w:r>
              <w:rPr>
                <w:sz w:val="19"/>
              </w:rPr>
              <w:t>问题二条件下第</w:t>
            </w:r>
            <m:oMath>
              <m:r>
                <w:rPr>
                  <w:rFonts w:ascii="Cambria Math" w:hAnsi="Cambria Math"/>
                </w:rPr>
                <m:t>d</m:t>
              </m:r>
            </m:oMath>
            <w:r>
              <w:rPr>
                <w:sz w:val="19"/>
              </w:rPr>
              <w:t>天满足处理约束所需的最低人数</w:t>
            </w:r>
          </w:p>
        </w:tc>
        <w:tc>
          <w:tcPr>
            <w:tcW w:w="1770" w:type="dxa"/>
            <w:tcMar>
              <w:top w:w="70" w:type="dxa"/>
              <w:left w:w="100" w:type="dxa"/>
              <w:bottom w:w="70" w:type="dxa"/>
              <w:right w:w="100" w:type="dxa"/>
            </w:tcMar>
            <w:vAlign w:val="center"/>
          </w:tcPr>
          <w:p w14:paraId="4B21B462" w14:textId="77777777" w:rsidR="002F4218" w:rsidRDefault="002A074A">
            <w:pPr>
              <w:spacing w:line="252" w:lineRule="auto"/>
              <w:ind w:firstLine="380"/>
              <w:jc w:val="center"/>
            </w:pPr>
            <w:r>
              <w:rPr>
                <w:sz w:val="19"/>
              </w:rPr>
              <w:t>人</w:t>
            </w:r>
          </w:p>
        </w:tc>
      </w:tr>
      <w:tr w:rsidR="002F4218" w14:paraId="3A9A6305" w14:textId="77777777">
        <w:trPr>
          <w:jc w:val="center"/>
        </w:trPr>
        <w:tc>
          <w:tcPr>
            <w:tcW w:w="1600" w:type="dxa"/>
            <w:tcMar>
              <w:top w:w="70" w:type="dxa"/>
              <w:left w:w="100" w:type="dxa"/>
              <w:bottom w:w="70" w:type="dxa"/>
              <w:right w:w="100" w:type="dxa"/>
            </w:tcMar>
            <w:vAlign w:val="center"/>
          </w:tcPr>
          <w:p w14:paraId="384CFD03" w14:textId="77777777" w:rsidR="002F4218" w:rsidRDefault="002A074A">
            <w:pPr>
              <w:spacing w:line="252" w:lineRule="auto"/>
              <w:ind w:firstLine="480"/>
              <w:jc w:val="center"/>
            </w:pPr>
            <m:oMathPara>
              <m:oMath>
                <m:r>
                  <w:rPr>
                    <w:rFonts w:ascii="Cambria Math" w:hAnsi="Cambria Math"/>
                  </w:rPr>
                  <m:t>R</m:t>
                </m:r>
              </m:oMath>
            </m:oMathPara>
          </w:p>
        </w:tc>
        <w:tc>
          <w:tcPr>
            <w:tcW w:w="5700" w:type="dxa"/>
            <w:tcMar>
              <w:top w:w="70" w:type="dxa"/>
              <w:left w:w="100" w:type="dxa"/>
              <w:bottom w:w="70" w:type="dxa"/>
              <w:right w:w="100" w:type="dxa"/>
            </w:tcMar>
            <w:vAlign w:val="center"/>
          </w:tcPr>
          <w:p w14:paraId="7C933B52" w14:textId="77777777" w:rsidR="002F4218" w:rsidRDefault="002A074A">
            <w:pPr>
              <w:spacing w:line="252" w:lineRule="auto"/>
              <w:ind w:firstLine="380"/>
              <w:jc w:val="left"/>
            </w:pPr>
            <w:r>
              <w:rPr>
                <w:sz w:val="19"/>
              </w:rPr>
              <w:t>全月实际招聘员工总数</w:t>
            </w:r>
          </w:p>
        </w:tc>
        <w:tc>
          <w:tcPr>
            <w:tcW w:w="1770" w:type="dxa"/>
            <w:tcMar>
              <w:top w:w="70" w:type="dxa"/>
              <w:left w:w="100" w:type="dxa"/>
              <w:bottom w:w="70" w:type="dxa"/>
              <w:right w:w="100" w:type="dxa"/>
            </w:tcMar>
            <w:vAlign w:val="center"/>
          </w:tcPr>
          <w:p w14:paraId="3757B3D2" w14:textId="77777777" w:rsidR="002F4218" w:rsidRDefault="002A074A">
            <w:pPr>
              <w:spacing w:line="252" w:lineRule="auto"/>
              <w:ind w:firstLine="380"/>
              <w:jc w:val="center"/>
            </w:pPr>
            <w:r>
              <w:rPr>
                <w:sz w:val="19"/>
              </w:rPr>
              <w:t>人</w:t>
            </w:r>
          </w:p>
        </w:tc>
      </w:tr>
      <w:tr w:rsidR="002F4218" w14:paraId="49C26659" w14:textId="77777777">
        <w:trPr>
          <w:jc w:val="center"/>
        </w:trPr>
        <w:tc>
          <w:tcPr>
            <w:tcW w:w="1600" w:type="dxa"/>
            <w:tcMar>
              <w:top w:w="70" w:type="dxa"/>
              <w:left w:w="100" w:type="dxa"/>
              <w:bottom w:w="70" w:type="dxa"/>
              <w:right w:w="100" w:type="dxa"/>
            </w:tcMar>
            <w:vAlign w:val="center"/>
          </w:tcPr>
          <w:p w14:paraId="4FD58797"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A</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4DBF7E5A" w14:textId="77777777" w:rsidR="002F4218" w:rsidRDefault="002A074A">
            <w:pPr>
              <w:spacing w:line="252" w:lineRule="auto"/>
              <w:ind w:firstLine="380"/>
              <w:jc w:val="left"/>
            </w:pPr>
            <w:r>
              <w:rPr>
                <w:sz w:val="19"/>
              </w:rPr>
              <w:t>第</w:t>
            </w:r>
            <m:oMath>
              <m:r>
                <w:rPr>
                  <w:rFonts w:ascii="Cambria Math" w:hAnsi="Cambria Math"/>
                </w:rPr>
                <m:t>d</m:t>
              </m:r>
            </m:oMath>
            <w:r>
              <w:rPr>
                <w:sz w:val="19"/>
              </w:rPr>
              <w:t>天的实际出勤人数</w:t>
            </w:r>
          </w:p>
        </w:tc>
        <w:tc>
          <w:tcPr>
            <w:tcW w:w="1770" w:type="dxa"/>
            <w:tcMar>
              <w:top w:w="70" w:type="dxa"/>
              <w:left w:w="100" w:type="dxa"/>
              <w:bottom w:w="70" w:type="dxa"/>
              <w:right w:w="100" w:type="dxa"/>
            </w:tcMar>
            <w:vAlign w:val="center"/>
          </w:tcPr>
          <w:p w14:paraId="465F1C03" w14:textId="77777777" w:rsidR="002F4218" w:rsidRDefault="002A074A">
            <w:pPr>
              <w:spacing w:line="252" w:lineRule="auto"/>
              <w:ind w:firstLine="380"/>
              <w:jc w:val="center"/>
            </w:pPr>
            <w:r>
              <w:rPr>
                <w:sz w:val="19"/>
              </w:rPr>
              <w:t>人</w:t>
            </w:r>
          </w:p>
        </w:tc>
      </w:tr>
      <w:tr w:rsidR="002F4218" w14:paraId="0FB0277F" w14:textId="77777777">
        <w:trPr>
          <w:jc w:val="center"/>
        </w:trPr>
        <w:tc>
          <w:tcPr>
            <w:tcW w:w="1600" w:type="dxa"/>
            <w:tcMar>
              <w:top w:w="70" w:type="dxa"/>
              <w:left w:w="100" w:type="dxa"/>
              <w:bottom w:w="70" w:type="dxa"/>
              <w:right w:w="100" w:type="dxa"/>
            </w:tcMar>
            <w:vAlign w:val="center"/>
          </w:tcPr>
          <w:p w14:paraId="41DD3435"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e</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5E28A0DB" w14:textId="77777777" w:rsidR="002F4218" w:rsidRDefault="002A074A">
            <w:pPr>
              <w:spacing w:line="252" w:lineRule="auto"/>
              <w:ind w:firstLine="380"/>
              <w:jc w:val="left"/>
            </w:pPr>
            <w:r>
              <w:rPr>
                <w:sz w:val="19"/>
              </w:rPr>
              <w:t>第</w:t>
            </w:r>
            <m:oMath>
              <m:r>
                <w:rPr>
                  <w:rFonts w:ascii="Cambria Math" w:hAnsi="Cambria Math"/>
                </w:rPr>
                <m:t>d</m:t>
              </m:r>
            </m:oMath>
            <w:r>
              <w:rPr>
                <w:sz w:val="19"/>
              </w:rPr>
              <w:t>天实际出勤人数超过最低需求的冗余人数，</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p>
        </w:tc>
        <w:tc>
          <w:tcPr>
            <w:tcW w:w="1770" w:type="dxa"/>
            <w:tcMar>
              <w:top w:w="70" w:type="dxa"/>
              <w:left w:w="100" w:type="dxa"/>
              <w:bottom w:w="70" w:type="dxa"/>
              <w:right w:w="100" w:type="dxa"/>
            </w:tcMar>
            <w:vAlign w:val="center"/>
          </w:tcPr>
          <w:p w14:paraId="57AFD5F6" w14:textId="77777777" w:rsidR="002F4218" w:rsidRDefault="002A074A">
            <w:pPr>
              <w:spacing w:line="252" w:lineRule="auto"/>
              <w:ind w:firstLine="380"/>
              <w:jc w:val="center"/>
            </w:pPr>
            <w:r>
              <w:rPr>
                <w:sz w:val="19"/>
              </w:rPr>
              <w:t>人</w:t>
            </w:r>
          </w:p>
        </w:tc>
      </w:tr>
      <w:tr w:rsidR="002F4218" w14:paraId="2A23E41D" w14:textId="77777777">
        <w:trPr>
          <w:jc w:val="center"/>
        </w:trPr>
        <w:tc>
          <w:tcPr>
            <w:tcW w:w="1600" w:type="dxa"/>
            <w:tcMar>
              <w:top w:w="70" w:type="dxa"/>
              <w:left w:w="100" w:type="dxa"/>
              <w:bottom w:w="70" w:type="dxa"/>
              <w:right w:w="100" w:type="dxa"/>
            </w:tcMar>
            <w:vAlign w:val="center"/>
          </w:tcPr>
          <w:p w14:paraId="73E7E08A" w14:textId="77777777" w:rsidR="002F4218" w:rsidRDefault="002A074A">
            <w:pPr>
              <w:spacing w:line="252" w:lineRule="auto"/>
              <w:ind w:firstLine="480"/>
              <w:jc w:val="center"/>
            </w:pPr>
            <m:oMathPara>
              <m:oMath>
                <m:r>
                  <w:rPr>
                    <w:rFonts w:ascii="Cambria Math" w:hAnsi="Cambria Math"/>
                  </w:rPr>
                  <m:t>G</m:t>
                </m:r>
              </m:oMath>
            </m:oMathPara>
          </w:p>
        </w:tc>
        <w:tc>
          <w:tcPr>
            <w:tcW w:w="5700" w:type="dxa"/>
            <w:tcMar>
              <w:top w:w="70" w:type="dxa"/>
              <w:left w:w="100" w:type="dxa"/>
              <w:bottom w:w="70" w:type="dxa"/>
              <w:right w:w="100" w:type="dxa"/>
            </w:tcMar>
            <w:vAlign w:val="center"/>
          </w:tcPr>
          <w:p w14:paraId="219E112F" w14:textId="77777777" w:rsidR="002F4218" w:rsidRDefault="002A074A">
            <w:pPr>
              <w:spacing w:line="252" w:lineRule="auto"/>
              <w:ind w:firstLine="380"/>
              <w:jc w:val="left"/>
            </w:pPr>
            <w:r>
              <w:rPr>
                <w:sz w:val="19"/>
              </w:rPr>
              <w:t>30</w:t>
            </w:r>
            <w:r>
              <w:rPr>
                <w:sz w:val="19"/>
              </w:rPr>
              <w:t>天内单日冗余人数的最大值</w:t>
            </w:r>
          </w:p>
        </w:tc>
        <w:tc>
          <w:tcPr>
            <w:tcW w:w="1770" w:type="dxa"/>
            <w:tcMar>
              <w:top w:w="70" w:type="dxa"/>
              <w:left w:w="100" w:type="dxa"/>
              <w:bottom w:w="70" w:type="dxa"/>
              <w:right w:w="100" w:type="dxa"/>
            </w:tcMar>
            <w:vAlign w:val="center"/>
          </w:tcPr>
          <w:p w14:paraId="48060613" w14:textId="77777777" w:rsidR="002F4218" w:rsidRDefault="002A074A">
            <w:pPr>
              <w:spacing w:line="252" w:lineRule="auto"/>
              <w:ind w:firstLine="380"/>
              <w:jc w:val="center"/>
            </w:pPr>
            <w:r>
              <w:rPr>
                <w:sz w:val="19"/>
              </w:rPr>
              <w:t>人</w:t>
            </w:r>
          </w:p>
        </w:tc>
      </w:tr>
      <w:tr w:rsidR="002F4218" w14:paraId="6811176B" w14:textId="77777777">
        <w:trPr>
          <w:jc w:val="center"/>
        </w:trPr>
        <w:tc>
          <w:tcPr>
            <w:tcW w:w="1600" w:type="dxa"/>
            <w:tcMar>
              <w:top w:w="70" w:type="dxa"/>
              <w:left w:w="100" w:type="dxa"/>
              <w:bottom w:w="70" w:type="dxa"/>
              <w:right w:w="100" w:type="dxa"/>
            </w:tcMar>
            <w:vAlign w:val="center"/>
          </w:tcPr>
          <w:p w14:paraId="3DF304E0"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oMath>
            </m:oMathPara>
          </w:p>
        </w:tc>
        <w:tc>
          <w:tcPr>
            <w:tcW w:w="5700" w:type="dxa"/>
            <w:tcMar>
              <w:top w:w="70" w:type="dxa"/>
              <w:left w:w="100" w:type="dxa"/>
              <w:bottom w:w="70" w:type="dxa"/>
              <w:right w:w="100" w:type="dxa"/>
            </w:tcMar>
            <w:vAlign w:val="center"/>
          </w:tcPr>
          <w:p w14:paraId="2F0EE522" w14:textId="77777777" w:rsidR="002F4218" w:rsidRDefault="002A074A">
            <w:pPr>
              <w:spacing w:line="252" w:lineRule="auto"/>
              <w:ind w:firstLine="380"/>
              <w:jc w:val="left"/>
            </w:pPr>
            <w:r>
              <w:rPr>
                <w:sz w:val="19"/>
              </w:rPr>
              <w:t>最大单日、总人日和连续</w:t>
            </w:r>
            <w:r>
              <w:rPr>
                <w:sz w:val="19"/>
              </w:rPr>
              <w:t>8</w:t>
            </w:r>
            <w:r>
              <w:rPr>
                <w:sz w:val="19"/>
              </w:rPr>
              <w:t>日窗口给出的招聘人数下界</w:t>
            </w:r>
          </w:p>
        </w:tc>
        <w:tc>
          <w:tcPr>
            <w:tcW w:w="1770" w:type="dxa"/>
            <w:tcMar>
              <w:top w:w="70" w:type="dxa"/>
              <w:left w:w="100" w:type="dxa"/>
              <w:bottom w:w="70" w:type="dxa"/>
              <w:right w:w="100" w:type="dxa"/>
            </w:tcMar>
            <w:vAlign w:val="center"/>
          </w:tcPr>
          <w:p w14:paraId="6979286F" w14:textId="77777777" w:rsidR="002F4218" w:rsidRDefault="002A074A">
            <w:pPr>
              <w:spacing w:line="252" w:lineRule="auto"/>
              <w:ind w:firstLine="380"/>
              <w:jc w:val="center"/>
            </w:pPr>
            <w:r>
              <w:rPr>
                <w:sz w:val="19"/>
              </w:rPr>
              <w:t>人</w:t>
            </w:r>
          </w:p>
        </w:tc>
      </w:tr>
      <w:tr w:rsidR="002F4218" w14:paraId="20A39090" w14:textId="77777777">
        <w:trPr>
          <w:jc w:val="center"/>
        </w:trPr>
        <w:tc>
          <w:tcPr>
            <w:tcW w:w="1600" w:type="dxa"/>
            <w:tcMar>
              <w:top w:w="70" w:type="dxa"/>
              <w:left w:w="100" w:type="dxa"/>
              <w:bottom w:w="70" w:type="dxa"/>
              <w:right w:w="100" w:type="dxa"/>
            </w:tcMar>
            <w:vAlign w:val="center"/>
          </w:tcPr>
          <w:p w14:paraId="72BC4FB1" w14:textId="77777777" w:rsidR="002F4218" w:rsidRDefault="002A074A">
            <w:pPr>
              <w:spacing w:line="252" w:lineRule="auto"/>
              <w:ind w:firstLine="480"/>
              <w:jc w:val="center"/>
            </w:pPr>
            <m:oMathPara>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m:oMathPara>
          </w:p>
        </w:tc>
        <w:tc>
          <w:tcPr>
            <w:tcW w:w="5700" w:type="dxa"/>
            <w:tcMar>
              <w:top w:w="70" w:type="dxa"/>
              <w:left w:w="100" w:type="dxa"/>
              <w:bottom w:w="70" w:type="dxa"/>
              <w:right w:w="100" w:type="dxa"/>
            </w:tcMar>
            <w:vAlign w:val="center"/>
          </w:tcPr>
          <w:p w14:paraId="3D4A21C0" w14:textId="77777777" w:rsidR="002F4218" w:rsidRDefault="002A074A">
            <w:pPr>
              <w:spacing w:line="252" w:lineRule="auto"/>
              <w:ind w:firstLine="380"/>
              <w:jc w:val="left"/>
            </w:pPr>
            <w:r>
              <w:rPr>
                <w:sz w:val="19"/>
              </w:rPr>
              <w:t>第</w:t>
            </w:r>
            <m:oMath>
              <m:r>
                <w:rPr>
                  <w:rFonts w:ascii="Cambria Math" w:hAnsi="Cambria Math"/>
                </w:rPr>
                <m:t>d</m:t>
              </m:r>
            </m:oMath>
            <w:r>
              <w:rPr>
                <w:sz w:val="19"/>
              </w:rPr>
              <w:t>天开始前处于状态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的人数</w:t>
            </w:r>
          </w:p>
        </w:tc>
        <w:tc>
          <w:tcPr>
            <w:tcW w:w="1770" w:type="dxa"/>
            <w:tcMar>
              <w:top w:w="70" w:type="dxa"/>
              <w:left w:w="100" w:type="dxa"/>
              <w:bottom w:w="70" w:type="dxa"/>
              <w:right w:w="100" w:type="dxa"/>
            </w:tcMar>
            <w:vAlign w:val="center"/>
          </w:tcPr>
          <w:p w14:paraId="5FFDA4AE" w14:textId="77777777" w:rsidR="002F4218" w:rsidRDefault="002A074A">
            <w:pPr>
              <w:spacing w:line="252" w:lineRule="auto"/>
              <w:ind w:firstLine="380"/>
              <w:jc w:val="center"/>
            </w:pPr>
            <w:r>
              <w:rPr>
                <w:sz w:val="19"/>
              </w:rPr>
              <w:t>人</w:t>
            </w:r>
          </w:p>
        </w:tc>
      </w:tr>
      <w:tr w:rsidR="002F4218" w14:paraId="4AEB0AB1" w14:textId="77777777">
        <w:trPr>
          <w:jc w:val="center"/>
        </w:trPr>
        <w:tc>
          <w:tcPr>
            <w:tcW w:w="1600" w:type="dxa"/>
            <w:tcMar>
              <w:top w:w="70" w:type="dxa"/>
              <w:left w:w="100" w:type="dxa"/>
              <w:bottom w:w="70" w:type="dxa"/>
              <w:right w:w="100" w:type="dxa"/>
            </w:tcMar>
            <w:vAlign w:val="center"/>
          </w:tcPr>
          <w:p w14:paraId="3DEDA6A0" w14:textId="77777777" w:rsidR="002F4218" w:rsidRDefault="002A074A">
            <w:pPr>
              <w:spacing w:line="252" w:lineRule="auto"/>
              <w:ind w:firstLine="48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oMath>
            </m:oMathPara>
          </w:p>
        </w:tc>
        <w:tc>
          <w:tcPr>
            <w:tcW w:w="5700" w:type="dxa"/>
            <w:tcMar>
              <w:top w:w="70" w:type="dxa"/>
              <w:left w:w="100" w:type="dxa"/>
              <w:bottom w:w="70" w:type="dxa"/>
              <w:right w:w="100" w:type="dxa"/>
            </w:tcMar>
            <w:vAlign w:val="center"/>
          </w:tcPr>
          <w:p w14:paraId="611E1872" w14:textId="77777777" w:rsidR="002F4218" w:rsidRDefault="002A074A">
            <w:pPr>
              <w:spacing w:line="252" w:lineRule="auto"/>
              <w:ind w:firstLine="380"/>
              <w:jc w:val="left"/>
            </w:pPr>
            <w:r>
              <w:rPr>
                <w:sz w:val="19"/>
              </w:rPr>
              <w:t>第</w:t>
            </w:r>
            <m:oMath>
              <m:r>
                <w:rPr>
                  <w:rFonts w:ascii="Cambria Math" w:hAnsi="Cambria Math"/>
                </w:rPr>
                <m:t>d</m:t>
              </m:r>
            </m:oMath>
            <w:r>
              <w:rPr>
                <w:sz w:val="19"/>
              </w:rPr>
              <w:t>天由状态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执行</w:t>
            </w:r>
            <w:r>
              <w:rPr>
                <w:sz w:val="19"/>
              </w:rPr>
              <w:t>“</w:t>
            </w:r>
            <w:r>
              <w:rPr>
                <w:sz w:val="19"/>
              </w:rPr>
              <w:t>工作</w:t>
            </w:r>
            <w:r>
              <w:rPr>
                <w:sz w:val="19"/>
              </w:rPr>
              <w:t>”</w:t>
            </w:r>
            <w:r>
              <w:rPr>
                <w:sz w:val="19"/>
              </w:rPr>
              <w:t>转移的人数</w:t>
            </w:r>
          </w:p>
        </w:tc>
        <w:tc>
          <w:tcPr>
            <w:tcW w:w="1770" w:type="dxa"/>
            <w:tcMar>
              <w:top w:w="70" w:type="dxa"/>
              <w:left w:w="100" w:type="dxa"/>
              <w:bottom w:w="70" w:type="dxa"/>
              <w:right w:w="100" w:type="dxa"/>
            </w:tcMar>
            <w:vAlign w:val="center"/>
          </w:tcPr>
          <w:p w14:paraId="5A9CC2D3" w14:textId="77777777" w:rsidR="002F4218" w:rsidRDefault="002A074A">
            <w:pPr>
              <w:spacing w:line="252" w:lineRule="auto"/>
              <w:ind w:firstLine="380"/>
              <w:jc w:val="center"/>
            </w:pPr>
            <w:r>
              <w:rPr>
                <w:sz w:val="19"/>
              </w:rPr>
              <w:t>人</w:t>
            </w:r>
          </w:p>
        </w:tc>
      </w:tr>
      <w:tr w:rsidR="002F4218" w14:paraId="0D64B5C1" w14:textId="77777777">
        <w:trPr>
          <w:jc w:val="center"/>
        </w:trPr>
        <w:tc>
          <w:tcPr>
            <w:tcW w:w="1600" w:type="dxa"/>
            <w:tcMar>
              <w:top w:w="70" w:type="dxa"/>
              <w:left w:w="100" w:type="dxa"/>
              <w:bottom w:w="70" w:type="dxa"/>
              <w:right w:w="100" w:type="dxa"/>
            </w:tcMar>
            <w:vAlign w:val="center"/>
          </w:tcPr>
          <w:p w14:paraId="360613AD" w14:textId="77777777" w:rsidR="002F4218" w:rsidRDefault="002A074A">
            <w:pPr>
              <w:spacing w:line="252" w:lineRule="auto"/>
              <w:ind w:firstLine="48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oMath>
            </m:oMathPara>
          </w:p>
        </w:tc>
        <w:tc>
          <w:tcPr>
            <w:tcW w:w="5700" w:type="dxa"/>
            <w:tcMar>
              <w:top w:w="70" w:type="dxa"/>
              <w:left w:w="100" w:type="dxa"/>
              <w:bottom w:w="70" w:type="dxa"/>
              <w:right w:w="100" w:type="dxa"/>
            </w:tcMar>
            <w:vAlign w:val="center"/>
          </w:tcPr>
          <w:p w14:paraId="222D927D" w14:textId="77777777" w:rsidR="002F4218" w:rsidRDefault="002A074A">
            <w:pPr>
              <w:spacing w:line="252" w:lineRule="auto"/>
              <w:ind w:firstLine="380"/>
              <w:jc w:val="left"/>
            </w:pPr>
            <w:r>
              <w:rPr>
                <w:sz w:val="19"/>
              </w:rPr>
              <w:t>第</w:t>
            </w:r>
            <m:oMath>
              <m:r>
                <w:rPr>
                  <w:rFonts w:ascii="Cambria Math" w:hAnsi="Cambria Math"/>
                </w:rPr>
                <m:t>d</m:t>
              </m:r>
            </m:oMath>
            <w:r>
              <w:rPr>
                <w:sz w:val="19"/>
              </w:rPr>
              <w:t>天由状态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执行</w:t>
            </w:r>
            <w:r>
              <w:rPr>
                <w:sz w:val="19"/>
              </w:rPr>
              <w:t>“</w:t>
            </w:r>
            <w:r>
              <w:rPr>
                <w:sz w:val="19"/>
              </w:rPr>
              <w:t>休息</w:t>
            </w:r>
            <w:r>
              <w:rPr>
                <w:sz w:val="19"/>
              </w:rPr>
              <w:t>”</w:t>
            </w:r>
            <w:r>
              <w:rPr>
                <w:sz w:val="19"/>
              </w:rPr>
              <w:t>转移的人数</w:t>
            </w:r>
          </w:p>
        </w:tc>
        <w:tc>
          <w:tcPr>
            <w:tcW w:w="1770" w:type="dxa"/>
            <w:tcMar>
              <w:top w:w="70" w:type="dxa"/>
              <w:left w:w="100" w:type="dxa"/>
              <w:bottom w:w="70" w:type="dxa"/>
              <w:right w:w="100" w:type="dxa"/>
            </w:tcMar>
            <w:vAlign w:val="center"/>
          </w:tcPr>
          <w:p w14:paraId="4959998E" w14:textId="77777777" w:rsidR="002F4218" w:rsidRDefault="002A074A">
            <w:pPr>
              <w:spacing w:line="252" w:lineRule="auto"/>
              <w:ind w:firstLine="380"/>
              <w:jc w:val="center"/>
            </w:pPr>
            <w:r>
              <w:rPr>
                <w:sz w:val="19"/>
              </w:rPr>
              <w:t>人</w:t>
            </w:r>
          </w:p>
        </w:tc>
      </w:tr>
    </w:tbl>
    <w:p w14:paraId="6B9D666E" w14:textId="77777777" w:rsidR="002F4218" w:rsidRDefault="002F4218">
      <w:pPr>
        <w:ind w:firstLine="480"/>
      </w:pPr>
    </w:p>
    <w:p w14:paraId="106F8871" w14:textId="77777777" w:rsidR="002F4218" w:rsidRDefault="002F4218">
      <w:pPr>
        <w:ind w:firstLine="480"/>
      </w:pPr>
    </w:p>
    <w:p w14:paraId="21D221E8" w14:textId="77777777" w:rsidR="002F4218" w:rsidRDefault="002A074A">
      <w:pPr>
        <w:pStyle w:val="1"/>
        <w:spacing w:before="120" w:after="120"/>
      </w:pPr>
      <w:bookmarkStart w:id="11" w:name="_Toc238146443"/>
      <w:r>
        <w:t>问题一：库存平衡班次优化模型</w:t>
      </w:r>
      <w:bookmarkEnd w:id="11"/>
    </w:p>
    <w:p w14:paraId="156B865E" w14:textId="77777777" w:rsidR="002F4218" w:rsidRDefault="002A074A">
      <w:pPr>
        <w:pStyle w:val="21"/>
        <w:spacing w:before="120" w:after="120"/>
      </w:pPr>
      <w:bookmarkStart w:id="12" w:name="_Toc238146444"/>
      <w:r>
        <w:t>模型构建</w:t>
      </w:r>
      <w:bookmarkEnd w:id="12"/>
    </w:p>
    <w:p w14:paraId="590E89C1" w14:textId="77777777" w:rsidR="002F4218" w:rsidRDefault="002A074A">
      <w:pPr>
        <w:pStyle w:val="31"/>
        <w:spacing w:before="120" w:after="120"/>
      </w:pPr>
      <w:bookmarkStart w:id="13" w:name="_Toc238146445"/>
      <w:r>
        <w:t>建模原理</w:t>
      </w:r>
      <w:bookmarkEnd w:id="13"/>
    </w:p>
    <w:p w14:paraId="1DC7A781" w14:textId="77777777" w:rsidR="002F4218" w:rsidRDefault="002A074A">
      <w:pPr>
        <w:ind w:firstLine="480"/>
      </w:pPr>
      <w:r>
        <w:t>问题一要求依据逐小时到货量安排每天</w:t>
      </w:r>
      <w:r>
        <w:t xml:space="preserve"> 5 </w:t>
      </w:r>
      <w:r>
        <w:t>个班次，使货物不能提前处理且必须在当日清空，同时尽量减少用工。仓储研究的长期综述表明，运筹优化是仓储系统分析与决策的重要方法</w:t>
      </w:r>
      <w:r>
        <w:t>[7]</w:t>
      </w:r>
      <w:r>
        <w:t>。该问题同时包含班次是否启用的</w:t>
      </w:r>
      <w:r>
        <w:t xml:space="preserve"> 0-1 </w:t>
      </w:r>
      <w:r>
        <w:t>决策、班次人数的整数决策以及货物流量的连续决策，故建立库存平衡混合整数线性规划模型</w:t>
      </w:r>
      <w:r>
        <w:t>[8]</w:t>
      </w:r>
      <w:r>
        <w:t>。其核心思想是：用班次覆盖矩阵把</w:t>
      </w:r>
      <w:r>
        <w:t>“</w:t>
      </w:r>
      <w:r>
        <w:t>班次人数</w:t>
      </w:r>
      <w:r>
        <w:t>”</w:t>
      </w:r>
      <w:r>
        <w:t>映射为</w:t>
      </w:r>
      <w:r>
        <w:t>“</w:t>
      </w:r>
      <w:r>
        <w:t>逐小时在岗人数</w:t>
      </w:r>
      <w:r>
        <w:t>”</w:t>
      </w:r>
      <w:r>
        <w:t>，再用库存守恒方程连接到货、处理与积压，从而将排班可执行性和物流时序统一到同一模型中。</w:t>
      </w:r>
    </w:p>
    <w:p w14:paraId="0F71B30B" w14:textId="77777777" w:rsidR="002F4218" w:rsidRDefault="002A074A">
      <w:pPr>
        <w:ind w:firstLine="480"/>
      </w:pPr>
      <w:r>
        <w:t>设日期集合为</w:t>
      </w:r>
      <w:r>
        <w:t xml:space="preserve"> </w:t>
      </w:r>
      <m:oMath>
        <m:r>
          <w:rPr>
            <w:rFonts w:ascii="Cambria Math" w:hAnsi="Cambria Math"/>
          </w:rPr>
          <m:t>D</m:t>
        </m:r>
        <m:r>
          <w:rPr>
            <w:rFonts w:ascii="Cambria Math" w:hAnsi="Cambria Math"/>
          </w:rPr>
          <m:t>={1,2,…,30}</m:t>
        </m:r>
      </m:oMath>
      <w:r>
        <w:t>，小时集合为</w:t>
      </w:r>
      <w:r>
        <w:t xml:space="preserve"> </w:t>
      </w:r>
      <m:oMath>
        <m:r>
          <w:rPr>
            <w:rFonts w:ascii="Cambria Math" w:hAnsi="Cambria Math"/>
          </w:rPr>
          <m:t>H</m:t>
        </m:r>
        <m:r>
          <w:rPr>
            <w:rFonts w:ascii="Cambria Math" w:hAnsi="Cambria Math"/>
          </w:rPr>
          <m:t>={0,1,…,23}</m:t>
        </m:r>
      </m:oMath>
      <w:r>
        <w:t>，候选班次起点集合为</w:t>
      </w:r>
      <w:r>
        <w:t xml:space="preserve"> </w:t>
      </w:r>
      <m:oMath>
        <m:r>
          <w:rPr>
            <w:rFonts w:ascii="Cambria Math" w:hAnsi="Cambria Math"/>
          </w:rPr>
          <m:t>T</m:t>
        </m:r>
        <m:r>
          <w:rPr>
            <w:rFonts w:ascii="Cambria Math" w:hAnsi="Cambria Math"/>
          </w:rPr>
          <m:t>={0,1,…,16}</m:t>
        </m:r>
      </m:oMath>
      <w:r>
        <w:t>。班次持续</w:t>
      </w:r>
      <w:r>
        <w:t xml:space="preserve"> 8 </w:t>
      </w:r>
      <w:r>
        <w:t>小时，员工正常处理效率为</w:t>
      </w:r>
      <w:r>
        <w:t xml:space="preserve"> </w:t>
      </w:r>
      <m:oMath>
        <m:r>
          <w:rPr>
            <w:rFonts w:ascii="Cambria Math" w:hAnsi="Cambria Math"/>
          </w:rPr>
          <m:t>r</m:t>
        </m:r>
        <m:r>
          <w:rPr>
            <w:rFonts w:ascii="Cambria Math" w:hAnsi="Cambria Math"/>
          </w:rPr>
          <m:t>=25</m:t>
        </m:r>
      </m:oMath>
      <w:r>
        <w:t xml:space="preserve"> </w:t>
      </w:r>
      <w:r>
        <w:t>件</w:t>
      </w:r>
      <w:r>
        <w:t>/</w:t>
      </w:r>
      <w:r>
        <w:t>小时。若班次</w:t>
      </w:r>
      <w:r>
        <w:t xml:space="preserve"> </w:t>
      </w:r>
      <m:oMath>
        <m:r>
          <w:rPr>
            <w:rFonts w:ascii="Cambria Math" w:hAnsi="Cambria Math"/>
          </w:rPr>
          <m:t>t</m:t>
        </m:r>
      </m:oMath>
      <w:r>
        <w:t xml:space="preserve"> </w:t>
      </w:r>
      <w:r>
        <w:t>覆盖小时</w:t>
      </w:r>
      <w:r>
        <w:t xml:space="preserve"> </w:t>
      </w:r>
      <m:oMath>
        <m:r>
          <w:rPr>
            <w:rFonts w:ascii="Cambria Math" w:hAnsi="Cambria Math"/>
          </w:rPr>
          <m:t>h</m:t>
        </m:r>
      </m:oMath>
      <w:r>
        <w:t>，定义覆盖系数</w:t>
      </w:r>
    </w:p>
    <w:p w14:paraId="17EE62CC" w14:textId="77777777" w:rsidR="002F4218" w:rsidRDefault="002F4218">
      <w:pPr>
        <w:ind w:firstLine="480"/>
      </w:pPr>
    </w:p>
    <w:p w14:paraId="2F50EF9F" w14:textId="77777777" w:rsidR="002F4218" w:rsidRDefault="002A074A">
      <w:pPr>
        <w:keepLines/>
        <w:spacing w:before="60" w:after="60"/>
        <w:ind w:firstLine="480"/>
        <w:jc w:val="center"/>
      </w:pPr>
      <m:oMath>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t</m:t>
                  </m:r>
                  <m:r>
                    <w:rPr>
                      <w:rFonts w:ascii="Cambria Math" w:hAnsi="Cambria Math"/>
                    </w:rPr>
                    <m:t>≤h≤</m:t>
                  </m:r>
                  <m:r>
                    <w:rPr>
                      <w:rFonts w:ascii="Cambria Math" w:hAnsi="Cambria Math"/>
                    </w:rPr>
                    <m:t>t</m:t>
                  </m:r>
                  <m:r>
                    <w:rPr>
                      <w:rFonts w:ascii="Cambria Math" w:hAnsi="Cambria Math"/>
                    </w:rPr>
                    <m:t>+7,</m:t>
                  </m:r>
                </m:e>
              </m:mr>
              <m:mr>
                <m:e>
                  <m:r>
                    <w:rPr>
                      <w:rFonts w:ascii="Cambria Math" w:hAnsi="Cambria Math"/>
                    </w:rPr>
                    <m:t>0,</m:t>
                  </m:r>
                </m:e>
                <m:e>
                  <m:r>
                    <m:rPr>
                      <m:nor/>
                    </m:rPr>
                    <m:t>其他</m:t>
                  </m:r>
                  <m:r>
                    <w:rPr>
                      <w:rFonts w:ascii="Cambria Math" w:hAnsi="Cambria Math"/>
                    </w:rPr>
                    <m:t>。</m:t>
                  </m:r>
                </m:e>
              </m:mr>
            </m:m>
          </m:e>
        </m:d>
      </m:oMath>
      <w:r>
        <w:rPr>
          <w:sz w:val="21"/>
        </w:rPr>
        <w:t xml:space="preserve">    </w:t>
      </w:r>
      <w:r>
        <w:rPr>
          <w:sz w:val="21"/>
        </w:rPr>
        <w:t>（</w:t>
      </w:r>
      <w:r>
        <w:rPr>
          <w:sz w:val="21"/>
        </w:rPr>
        <w:t>1</w:t>
      </w:r>
      <w:r>
        <w:rPr>
          <w:sz w:val="21"/>
        </w:rPr>
        <w:t>）</w:t>
      </w:r>
    </w:p>
    <w:p w14:paraId="4F05737D" w14:textId="77777777" w:rsidR="002F4218" w:rsidRDefault="002A074A">
      <w:pPr>
        <w:ind w:firstLine="480"/>
      </w:pPr>
      <w:r>
        <w:t>对任意日期</w:t>
      </w:r>
      <w:r>
        <w:t xml:space="preserve"> </w:t>
      </w:r>
      <m:oMath>
        <m:r>
          <w:rPr>
            <w:rFonts w:ascii="Cambria Math" w:hAnsi="Cambria Math"/>
          </w:rPr>
          <m:t>d</m:t>
        </m:r>
      </m:oMath>
      <w:r>
        <w:t>，记</w:t>
      </w:r>
      <w:r>
        <w:t xml:space="preserve"> </w:t>
      </w:r>
      <m:oMath>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oMath>
      <w:r>
        <w:t xml:space="preserve"> </w:t>
      </w:r>
      <w:r>
        <w:t>为小时</w:t>
      </w:r>
      <w:r>
        <w:t xml:space="preserve"> </w:t>
      </w:r>
      <m:oMath>
        <m:r>
          <w:rPr>
            <w:rFonts w:ascii="Cambria Math" w:hAnsi="Cambria Math"/>
          </w:rPr>
          <m:t>h</m:t>
        </m:r>
      </m:oMath>
      <w:r>
        <w:t xml:space="preserve"> </w:t>
      </w:r>
      <w:r>
        <w:t>的到货量。设置决策变量：</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∈{0,1}</m:t>
        </m:r>
      </m:oMath>
      <w:r>
        <w:t xml:space="preserve"> </w:t>
      </w:r>
      <w:r>
        <w:t>表示是否启用起点为</w:t>
      </w:r>
      <w:r>
        <w:t xml:space="preserve"> </w:t>
      </w:r>
      <m:oMath>
        <m:r>
          <w:rPr>
            <w:rFonts w:ascii="Cambria Math" w:hAnsi="Cambria Math"/>
          </w:rPr>
          <m:t>t</m:t>
        </m:r>
      </m:oMath>
      <w:r>
        <w:t xml:space="preserve"> </w:t>
      </w:r>
      <w:r>
        <w:t>的班次；</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m:t>
            </m:r>
          </m:sub>
        </m:sSub>
      </m:oMath>
      <w:r>
        <w:t xml:space="preserve"> </w:t>
      </w:r>
      <w:r>
        <w:t>表示该班次人数；</w:t>
      </w:r>
      <m:oMath>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≥0</m:t>
        </m:r>
      </m:oMath>
      <w:r>
        <w:t xml:space="preserve"> </w:t>
      </w:r>
      <w:r>
        <w:t>表示小时处理量；</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≥0</m:t>
        </m:r>
      </m:oMath>
      <w:r>
        <w:t xml:space="preserve"> </w:t>
      </w:r>
      <w:r>
        <w:t>表示小时末库存；</w:t>
      </w:r>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m:t>
            </m:r>
          </m:sub>
        </m:sSub>
      </m:oMath>
      <w:r>
        <w:t xml:space="preserve"> </w:t>
      </w:r>
      <w:r>
        <w:t>表示全天小时在岗人数峰值。由覆盖关系可得小时在岗人数</w:t>
      </w:r>
    </w:p>
    <w:p w14:paraId="1F2C5C40" w14:textId="77777777" w:rsidR="002F4218" w:rsidRDefault="002A074A">
      <w:pPr>
        <w:keepLines/>
        <w:spacing w:before="60" w:after="60"/>
        <w:ind w:firstLine="480"/>
        <w:jc w:val="center"/>
      </w:pPr>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t</m:t>
                </m:r>
              </m:sub>
            </m:sSub>
          </m:e>
        </m:nary>
        <m:sSub>
          <m:sSubPr>
            <m:ctrlPr>
              <w:rPr>
                <w:rFonts w:ascii="Cambria Math" w:hAnsi="Cambria Math"/>
              </w:rPr>
            </m:ctrlPr>
          </m:sSubPr>
          <m:e>
            <m:r>
              <w:rPr>
                <w:rFonts w:ascii="Cambria Math" w:hAnsi="Cambria Math"/>
              </w:rPr>
              <m:t>x</m:t>
            </m:r>
          </m:e>
          <m:sub>
            <m:r>
              <w:rPr>
                <w:rFonts w:ascii="Cambria Math" w:hAnsi="Cambria Math"/>
              </w:rPr>
              <m:t>dt</m:t>
            </m:r>
          </m:sub>
        </m:sSub>
      </m:oMath>
      <w:r>
        <w:rPr>
          <w:sz w:val="21"/>
        </w:rPr>
        <w:t xml:space="preserve">    </w:t>
      </w:r>
      <w:r>
        <w:rPr>
          <w:sz w:val="21"/>
        </w:rPr>
        <w:t>（</w:t>
      </w:r>
      <w:r>
        <w:rPr>
          <w:sz w:val="21"/>
        </w:rPr>
        <w:t>2</w:t>
      </w:r>
      <w:r>
        <w:rPr>
          <w:sz w:val="21"/>
        </w:rPr>
        <w:t>）</w:t>
      </w:r>
    </w:p>
    <w:p w14:paraId="03DBD4ED" w14:textId="77777777" w:rsidR="002F4218" w:rsidRDefault="002A074A">
      <w:pPr>
        <w:pStyle w:val="31"/>
        <w:spacing w:before="120" w:after="120"/>
      </w:pPr>
      <w:bookmarkStart w:id="14" w:name="_Toc238146446"/>
      <w:r>
        <w:t>班次选择与人员联动约束</w:t>
      </w:r>
      <w:bookmarkEnd w:id="14"/>
    </w:p>
    <w:p w14:paraId="23843B20" w14:textId="77777777" w:rsidR="002F4218" w:rsidRDefault="002A074A">
      <w:pPr>
        <w:ind w:firstLine="480"/>
      </w:pPr>
      <w:r>
        <w:t>每天必须选择</w:t>
      </w:r>
      <w:r>
        <w:t xml:space="preserve"> 5 </w:t>
      </w:r>
      <w:r>
        <w:t>个不同的班次起点，因此</w:t>
      </w:r>
    </w:p>
    <w:p w14:paraId="22DD08DA" w14:textId="77777777" w:rsidR="002F4218" w:rsidRDefault="002A074A">
      <w:pPr>
        <w:keepLines/>
        <w:spacing w:before="60" w:after="60"/>
        <w:ind w:firstLine="480"/>
        <w:jc w:val="center"/>
      </w:pPr>
      <m:oMath>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b</m:t>
                </m:r>
              </m:e>
              <m:sub>
                <m:r>
                  <w:rPr>
                    <w:rFonts w:ascii="Cambria Math" w:hAnsi="Cambria Math"/>
                  </w:rPr>
                  <m:t>dt</m:t>
                </m:r>
              </m:sub>
            </m:sSub>
          </m:e>
        </m:nary>
        <m:r>
          <w:rPr>
            <w:rFonts w:ascii="Cambria Math" w:hAnsi="Cambria Math"/>
          </w:rPr>
          <m:t>=5</m:t>
        </m:r>
      </m:oMath>
      <w:r>
        <w:rPr>
          <w:sz w:val="21"/>
        </w:rPr>
        <w:t xml:space="preserve">    </w:t>
      </w:r>
      <w:r>
        <w:rPr>
          <w:sz w:val="21"/>
        </w:rPr>
        <w:t>（</w:t>
      </w:r>
      <w:r>
        <w:rPr>
          <w:sz w:val="21"/>
        </w:rPr>
        <w:t>3</w:t>
      </w:r>
      <w:r>
        <w:rPr>
          <w:sz w:val="21"/>
        </w:rPr>
        <w:t>）</w:t>
      </w:r>
    </w:p>
    <w:p w14:paraId="14A95EF3" w14:textId="77777777" w:rsidR="002F4218" w:rsidRDefault="002A074A">
      <w:pPr>
        <w:ind w:firstLine="480"/>
      </w:pPr>
      <w:r>
        <w:t>为避免</w:t>
      </w:r>
      <w:r>
        <w:t>“</w:t>
      </w:r>
      <w:r>
        <w:t>选择班次但无人上班</w:t>
      </w:r>
      <w:r>
        <w:t>”</w:t>
      </w:r>
      <w:r>
        <w:t>或</w:t>
      </w:r>
      <w:r>
        <w:t>“</w:t>
      </w:r>
      <w:r>
        <w:t>未选择班次却分配人员</w:t>
      </w:r>
      <w:r>
        <w:t>”</w:t>
      </w:r>
      <w:r>
        <w:t>，采用</w:t>
      </w:r>
      <w:r>
        <w:t xml:space="preserve"> Big-</w:t>
      </w:r>
      <m:oMath>
        <m:r>
          <w:rPr>
            <w:rFonts w:ascii="Cambria Math" w:hAnsi="Cambria Math"/>
          </w:rPr>
          <m:t>M</m:t>
        </m:r>
      </m:oMath>
      <w:r>
        <w:t xml:space="preserve"> </w:t>
      </w:r>
      <w:r>
        <w:t>约束</w:t>
      </w:r>
    </w:p>
    <w:p w14:paraId="40AC5C41" w14:textId="77777777" w:rsidR="002F4218" w:rsidRDefault="002A074A">
      <w:pPr>
        <w:keepLines/>
        <w:spacing w:before="60" w:after="60"/>
        <w:ind w:firstLine="480"/>
        <w:jc w:val="center"/>
      </w:pP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T</m:t>
        </m:r>
      </m:oMath>
      <w:r>
        <w:rPr>
          <w:sz w:val="21"/>
        </w:rPr>
        <w:t xml:space="preserve">    </w:t>
      </w:r>
      <w:r>
        <w:rPr>
          <w:sz w:val="21"/>
        </w:rPr>
        <w:t>（</w:t>
      </w:r>
      <w:r>
        <w:rPr>
          <w:sz w:val="21"/>
        </w:rPr>
        <w:t>4</w:t>
      </w:r>
      <w:r>
        <w:rPr>
          <w:sz w:val="21"/>
        </w:rPr>
        <w:t>）</w:t>
      </w:r>
    </w:p>
    <w:p w14:paraId="2F5C0A7F" w14:textId="77777777" w:rsidR="002F4218" w:rsidRDefault="002A074A">
      <w:pPr>
        <w:ind w:firstLine="480"/>
      </w:pPr>
      <w:r>
        <w:t>其中</w:t>
      </w:r>
    </w:p>
    <w:p w14:paraId="790B7EA7" w14:textId="77777777" w:rsidR="002F4218" w:rsidRDefault="002A074A">
      <w:pPr>
        <w:keepLines/>
        <w:spacing w:before="60" w:after="60"/>
        <w:ind w:firstLine="480"/>
        <w:jc w:val="center"/>
      </w:pP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25</m:t>
                </m:r>
              </m:den>
            </m:f>
          </m:e>
        </m:d>
      </m:oMath>
      <w:r>
        <w:rPr>
          <w:sz w:val="21"/>
        </w:rPr>
        <w:t xml:space="preserve">    </w:t>
      </w:r>
      <w:r>
        <w:rPr>
          <w:sz w:val="21"/>
        </w:rPr>
        <w:t>（</w:t>
      </w:r>
      <w:r>
        <w:rPr>
          <w:sz w:val="21"/>
        </w:rPr>
        <w:t>5</w:t>
      </w:r>
      <w:r>
        <w:rPr>
          <w:sz w:val="21"/>
        </w:rPr>
        <w:t>）</w:t>
      </w:r>
    </w:p>
    <w:p w14:paraId="4906C8AD" w14:textId="77777777" w:rsidR="002F4218" w:rsidRDefault="002A074A">
      <w:pPr>
        <w:ind w:firstLine="480"/>
      </w:pPr>
      <w:r>
        <w:t>是足够大的安全上界。当</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=0</m:t>
        </m:r>
      </m:oMath>
      <w:r>
        <w:t xml:space="preserve"> </w:t>
      </w:r>
      <w:r>
        <w:t>时，约束迫使</w:t>
      </w:r>
      <w:r>
        <w:t xml:space="preserve">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=0</m:t>
        </m:r>
      </m:oMath>
      <w:r>
        <w:t>；当</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=1</m:t>
        </m:r>
      </m:oMath>
      <w:r>
        <w:t xml:space="preserve"> </w:t>
      </w:r>
      <w:r>
        <w:t>时，至少安排</w:t>
      </w:r>
      <w:r>
        <w:t xml:space="preserve"> 1 </w:t>
      </w:r>
      <w:r>
        <w:t>人。</w:t>
      </w:r>
    </w:p>
    <w:p w14:paraId="244D6001" w14:textId="77777777" w:rsidR="002F4218" w:rsidRDefault="002A074A">
      <w:pPr>
        <w:pStyle w:val="31"/>
        <w:spacing w:before="120" w:after="120"/>
      </w:pPr>
      <w:bookmarkStart w:id="15" w:name="_Toc238146447"/>
      <w:r>
        <w:t>处理能力与库存平衡约束</w:t>
      </w:r>
      <w:bookmarkEnd w:id="15"/>
    </w:p>
    <w:p w14:paraId="4768C0F5" w14:textId="77777777" w:rsidR="002F4218" w:rsidRDefault="002A074A">
      <w:pPr>
        <w:ind w:firstLine="480"/>
      </w:pPr>
      <w:r>
        <w:t>小时处理量不能超过当小时在岗人员的理论能力，即</w:t>
      </w:r>
    </w:p>
    <w:p w14:paraId="18BF527E" w14:textId="77777777" w:rsidR="002F4218" w:rsidRDefault="002A074A">
      <w:pPr>
        <w:keepLines/>
        <w:spacing w:before="60" w:after="60"/>
        <w:ind w:firstLine="480"/>
        <w:jc w:val="center"/>
      </w:pPr>
      <m:oMath>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=25</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t</m:t>
                </m:r>
              </m:sub>
            </m:sSub>
          </m:e>
        </m:nary>
        <m:sSub>
          <m:sSubPr>
            <m:ctrlPr>
              <w:rPr>
                <w:rFonts w:ascii="Cambria Math" w:hAnsi="Cambria Math"/>
              </w:rPr>
            </m:ctrlPr>
          </m:sSubPr>
          <m:e>
            <m:r>
              <w:rPr>
                <w:rFonts w:ascii="Cambria Math" w:hAnsi="Cambria Math"/>
              </w:rPr>
              <m:t>x</m:t>
            </m:r>
          </m:e>
          <m:sub>
            <m:r>
              <w:rPr>
                <w:rFonts w:ascii="Cambria Math" w:hAnsi="Cambria Math"/>
              </w:rPr>
              <m:t>dt</m:t>
            </m:r>
          </m:sub>
        </m:sSub>
      </m:oMath>
      <w:r>
        <w:rPr>
          <w:sz w:val="21"/>
        </w:rPr>
        <w:t xml:space="preserve">    </w:t>
      </w:r>
      <w:r>
        <w:rPr>
          <w:sz w:val="21"/>
        </w:rPr>
        <w:t>（</w:t>
      </w:r>
      <w:r>
        <w:rPr>
          <w:sz w:val="21"/>
        </w:rPr>
        <w:t>6</w:t>
      </w:r>
      <w:r>
        <w:rPr>
          <w:sz w:val="21"/>
        </w:rPr>
        <w:t>）</w:t>
      </w:r>
    </w:p>
    <w:p w14:paraId="7ECC7D4B" w14:textId="77777777" w:rsidR="002F4218" w:rsidRDefault="002A074A">
      <w:pPr>
        <w:ind w:firstLine="480"/>
      </w:pPr>
      <w:r>
        <w:t>令</w:t>
      </w:r>
      <w:r>
        <w:t xml:space="preserve"> </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,-1</m:t>
            </m:r>
          </m:sub>
        </m:sSub>
        <m:r>
          <w:rPr>
            <w:rFonts w:ascii="Cambria Math" w:hAnsi="Cambria Math"/>
          </w:rPr>
          <m:t>=0</m:t>
        </m:r>
      </m:oMath>
      <w:r>
        <w:t>，逐小时库存守恒关系为</w:t>
      </w:r>
    </w:p>
    <w:p w14:paraId="05EF9811" w14:textId="77777777" w:rsidR="002F4218" w:rsidRDefault="002A074A">
      <w:pPr>
        <w:keepLines/>
        <w:spacing w:before="60" w:after="60"/>
        <w:ind w:firstLine="480"/>
        <w:jc w:val="center"/>
      </w:pP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,h∈</m:t>
        </m:r>
        <m:r>
          <w:rPr>
            <w:rFonts w:ascii="Cambria Math" w:hAnsi="Cambria Math"/>
          </w:rPr>
          <m:t>H</m:t>
        </m:r>
      </m:oMath>
      <w:r>
        <w:rPr>
          <w:sz w:val="21"/>
        </w:rPr>
        <w:t xml:space="preserve">    </w:t>
      </w:r>
      <w:r>
        <w:rPr>
          <w:sz w:val="21"/>
        </w:rPr>
        <w:t>（</w:t>
      </w:r>
      <w:r>
        <w:rPr>
          <w:sz w:val="21"/>
        </w:rPr>
        <w:t>7</w:t>
      </w:r>
      <w:r>
        <w:rPr>
          <w:sz w:val="21"/>
        </w:rPr>
        <w:t>）</w:t>
      </w:r>
    </w:p>
    <w:p w14:paraId="53A9745B" w14:textId="77777777" w:rsidR="002F4218" w:rsidRDefault="002A074A">
      <w:pPr>
        <w:ind w:firstLine="480"/>
      </w:pPr>
      <w:r>
        <w:t>由于</w:t>
      </w:r>
      <w:r>
        <w:t xml:space="preserve"> </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≥0</m:t>
        </m:r>
      </m:oMath>
      <w:r>
        <w:t>，模型不可能处理尚未到达的货物；再施加日终清空条件</w:t>
      </w:r>
    </w:p>
    <w:p w14:paraId="26E19908" w14:textId="77777777" w:rsidR="002F4218" w:rsidRDefault="002A074A">
      <w:pPr>
        <w:keepLines/>
        <w:spacing w:before="60" w:after="60"/>
        <w:ind w:firstLine="480"/>
        <w:jc w:val="center"/>
      </w:pP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,23</m:t>
            </m:r>
          </m:sub>
        </m:sSub>
        <m:r>
          <w:rPr>
            <w:rFonts w:ascii="Cambria Math" w:hAnsi="Cambria Math"/>
          </w:rPr>
          <m:t>=0</m:t>
        </m:r>
      </m:oMath>
      <w:r>
        <w:rPr>
          <w:sz w:val="21"/>
        </w:rPr>
        <w:t xml:space="preserve">    </w:t>
      </w:r>
      <w:r>
        <w:rPr>
          <w:sz w:val="21"/>
        </w:rPr>
        <w:t>（</w:t>
      </w:r>
      <w:r>
        <w:rPr>
          <w:sz w:val="21"/>
        </w:rPr>
        <w:t>8</w:t>
      </w:r>
      <w:r>
        <w:rPr>
          <w:sz w:val="21"/>
        </w:rPr>
        <w:t>）</w:t>
      </w:r>
    </w:p>
    <w:p w14:paraId="37B896CE" w14:textId="77777777" w:rsidR="002F4218" w:rsidRDefault="002A074A">
      <w:pPr>
        <w:ind w:firstLine="480"/>
      </w:pPr>
      <w:r>
        <w:t>便保证当天全部货物在</w:t>
      </w:r>
      <w:r>
        <w:t xml:space="preserve"> 24:00 </w:t>
      </w:r>
      <w:r>
        <w:t>前完成。与只设置</w:t>
      </w:r>
      <w:r>
        <w:t>“</w:t>
      </w:r>
      <w:r>
        <w:t>全天总能力大于总货量</w:t>
      </w:r>
      <w:r>
        <w:t>”</w:t>
      </w:r>
      <w:r>
        <w:t>的静态模型相比，库存方程进一步保留了货物到达的先后顺序，因此所得班次在小时层面可执行。</w:t>
      </w:r>
    </w:p>
    <w:p w14:paraId="3F7E40F1" w14:textId="77777777" w:rsidR="002F4218" w:rsidRDefault="002A074A">
      <w:pPr>
        <w:pStyle w:val="31"/>
        <w:spacing w:before="120" w:after="120"/>
      </w:pPr>
      <w:bookmarkStart w:id="16" w:name="_Toc238146448"/>
      <w:r>
        <w:t>词典序多目标模型</w:t>
      </w:r>
      <w:bookmarkEnd w:id="16"/>
    </w:p>
    <w:p w14:paraId="698E2ACD" w14:textId="77777777" w:rsidR="002F4218" w:rsidRDefault="002A074A">
      <w:pPr>
        <w:ind w:firstLine="480"/>
      </w:pPr>
      <w:r>
        <w:t>单纯最小化人数可能产生小时峰值过高、人员分布失衡或货物过晚处理等大量等价解。为保证主要目标不被次要目标补偿，采用四阶段词典序优化，而非主观设置加权系数。</w:t>
      </w:r>
    </w:p>
    <w:p w14:paraId="0E0CDEBB" w14:textId="77777777" w:rsidR="002F4218" w:rsidRDefault="002A074A">
      <w:pPr>
        <w:ind w:firstLine="480"/>
      </w:pPr>
      <w:r>
        <w:t>第一阶段最小化每日总用工人数</w:t>
      </w:r>
    </w:p>
    <w:p w14:paraId="1EC960C3" w14:textId="77777777" w:rsidR="002F4218" w:rsidRDefault="002A074A">
      <w:pPr>
        <w:keepLines/>
        <w:spacing w:before="60" w:after="60"/>
        <w:ind w:firstLine="480"/>
        <w:jc w:val="center"/>
      </w:pPr>
      <m:oMath>
        <m:r>
          <w:rPr>
            <w:rFonts w:ascii="Cambria Math" w:hAnsi="Cambria Math"/>
          </w:rPr>
          <m:t>min</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x</m:t>
                </m:r>
              </m:e>
              <m:sub>
                <m:r>
                  <w:rPr>
                    <w:rFonts w:ascii="Cambria Math" w:hAnsi="Cambria Math"/>
                  </w:rPr>
                  <m:t>dt</m:t>
                </m:r>
              </m:sub>
            </m:sSub>
          </m:e>
        </m:nary>
      </m:oMath>
      <w:r>
        <w:rPr>
          <w:sz w:val="21"/>
        </w:rPr>
        <w:t xml:space="preserve">    </w:t>
      </w:r>
      <w:r>
        <w:rPr>
          <w:sz w:val="21"/>
        </w:rPr>
        <w:t>（</w:t>
      </w:r>
      <w:r>
        <w:rPr>
          <w:sz w:val="21"/>
        </w:rPr>
        <w:t>9</w:t>
      </w:r>
      <w:r>
        <w:rPr>
          <w:sz w:val="21"/>
        </w:rPr>
        <w:t>）</w:t>
      </w:r>
    </w:p>
    <w:p w14:paraId="2E91CE7D" w14:textId="77777777" w:rsidR="002F4218" w:rsidRDefault="002A074A">
      <w:pPr>
        <w:ind w:firstLine="480"/>
      </w:pPr>
      <w:r>
        <w:t>固定最优值</w:t>
      </w:r>
      <w:r>
        <w:t xml:space="preserve"> </w:t>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 xml:space="preserve"> </w:t>
      </w:r>
      <w:r>
        <w:t>后，第二阶段最小化小时人员峰值</w:t>
      </w:r>
    </w:p>
    <w:p w14:paraId="2AAB6D59" w14:textId="77777777" w:rsidR="002F4218" w:rsidRDefault="002A074A">
      <w:pPr>
        <w:keepLines/>
        <w:spacing w:before="60" w:after="60"/>
        <w:ind w:firstLine="480"/>
        <w:jc w:val="center"/>
      </w:pPr>
      <m:oMath>
        <m:r>
          <w:rPr>
            <w:rFonts w:ascii="Cambria Math" w:hAnsi="Cambria Math"/>
          </w:rPr>
          <m:t>min</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m:rPr>
            <m:sty m:val="p"/>
          </m:rPr>
          <w:rPr>
            <w:rFonts w:ascii="Cambria Math" w:hAnsi="Cambria Math"/>
          </w:rPr>
          <m:t> </m:t>
        </m:r>
        <m:r>
          <w:rPr>
            <w:rFonts w:ascii="Cambria Math" w:hAnsi="Cambria Math"/>
          </w:rPr>
          <m:t>∀h</m:t>
        </m:r>
      </m:oMath>
      <w:r>
        <w:rPr>
          <w:sz w:val="21"/>
        </w:rPr>
        <w:t xml:space="preserve">    </w:t>
      </w:r>
      <w:r>
        <w:rPr>
          <w:sz w:val="21"/>
        </w:rPr>
        <w:t>（</w:t>
      </w:r>
      <w:r>
        <w:rPr>
          <w:sz w:val="21"/>
        </w:rPr>
        <w:t>10</w:t>
      </w:r>
      <w:r>
        <w:rPr>
          <w:sz w:val="21"/>
        </w:rPr>
        <w:t>）</w:t>
      </w:r>
    </w:p>
    <w:p w14:paraId="0D8EC44E" w14:textId="77777777" w:rsidR="002F4218" w:rsidRDefault="002A074A">
      <w:pPr>
        <w:ind w:firstLine="480"/>
      </w:pPr>
      <w:r>
        <w:t>每名员工工作</w:t>
      </w:r>
      <w:r>
        <w:t xml:space="preserve"> 8 </w:t>
      </w:r>
      <w:r>
        <w:t>小时，因此全日总在岗人时为</w:t>
      </w:r>
      <w:r>
        <w:t xml:space="preserve"> </w:t>
      </w:r>
      <m:oMath>
        <m:r>
          <w:rPr>
            <w:rFonts w:ascii="Cambria Math" w:hAnsi="Cambria Math"/>
          </w:rPr>
          <m:t>8</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，平均每小时在岗人数为</w:t>
      </w:r>
    </w:p>
    <w:p w14:paraId="390D9710" w14:textId="77777777" w:rsidR="002F4218" w:rsidRDefault="002A074A">
      <w:pPr>
        <w:keepLines/>
        <w:spacing w:before="60" w:after="60"/>
        <w:ind w:firstLine="480"/>
        <w:jc w:val="center"/>
      </w:pPr>
      <m:oMath>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8</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num>
          <m:den>
            <m:r>
              <w:rPr>
                <w:rFonts w:ascii="Cambria Math" w:hAnsi="Cambria Math"/>
              </w:rPr>
              <m:t>24</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num>
          <m:den>
            <m:r>
              <w:rPr>
                <w:rFonts w:ascii="Cambria Math" w:hAnsi="Cambria Math"/>
              </w:rPr>
              <m:t>3</m:t>
            </m:r>
          </m:den>
        </m:f>
      </m:oMath>
      <w:r>
        <w:rPr>
          <w:sz w:val="21"/>
        </w:rPr>
        <w:t xml:space="preserve">    </w:t>
      </w:r>
      <w:r>
        <w:rPr>
          <w:sz w:val="21"/>
        </w:rPr>
        <w:t>（</w:t>
      </w:r>
      <w:r>
        <w:rPr>
          <w:sz w:val="21"/>
        </w:rPr>
        <w:t>11</w:t>
      </w:r>
      <w:r>
        <w:rPr>
          <w:sz w:val="21"/>
        </w:rPr>
        <w:t>）</w:t>
      </w:r>
    </w:p>
    <w:p w14:paraId="59691987" w14:textId="77777777" w:rsidR="002F4218" w:rsidRDefault="002A074A">
      <w:pPr>
        <w:ind w:firstLine="480"/>
      </w:pPr>
      <w:r>
        <w:t>为避免分数系数，设置整数辅助变量</w:t>
      </w:r>
      <w:r>
        <w:t xml:space="preserve"> </w:t>
      </w: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w:r>
        <w:t>，满足</w:t>
      </w:r>
    </w:p>
    <w:p w14:paraId="30052C48" w14:textId="77777777" w:rsidR="002F4218" w:rsidRDefault="002A074A">
      <w:pPr>
        <w:keepLines/>
        <w:spacing w:before="60" w:after="60"/>
        <w:ind w:firstLine="480"/>
        <w:jc w:val="center"/>
      </w:pP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w:r>
        <w:rPr>
          <w:sz w:val="21"/>
        </w:rPr>
        <w:t xml:space="preserve">    </w:t>
      </w:r>
      <w:r>
        <w:rPr>
          <w:sz w:val="21"/>
        </w:rPr>
        <w:t>（</w:t>
      </w:r>
      <w:r>
        <w:rPr>
          <w:sz w:val="21"/>
        </w:rPr>
        <w:t>12</w:t>
      </w:r>
      <w:r>
        <w:rPr>
          <w:sz w:val="21"/>
        </w:rPr>
        <w:t>）</w:t>
      </w:r>
    </w:p>
    <w:p w14:paraId="518090A2" w14:textId="77777777" w:rsidR="002F4218" w:rsidRDefault="002A074A">
      <w:pPr>
        <w:ind w:firstLine="480"/>
      </w:pPr>
      <w:r>
        <w:t>第三阶段固定</w:t>
      </w:r>
      <w:r>
        <w:t xml:space="preserve"> </w:t>
      </w:r>
      <m:oMath>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 xml:space="preserve"> </w:t>
      </w:r>
      <w:r>
        <w:t>和</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d</m:t>
            </m:r>
          </m:sub>
          <m:sup>
            <m:r>
              <w:rPr>
                <w:rFonts w:ascii="Cambria Math" w:hAnsi="Cambria Math"/>
              </w:rPr>
              <m:t>*</m:t>
            </m:r>
          </m:sup>
        </m:sSubSup>
      </m:oMath>
      <w:r>
        <w:t>，最小化</w:t>
      </w:r>
      <w:r>
        <w:t xml:space="preserve"> </w:t>
      </w:r>
      <m:oMath>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e>
        </m:nary>
      </m:oMath>
      <w:r>
        <w:t>。这与最小化</w:t>
      </w:r>
      <w:r>
        <w:t xml:space="preserve"> </w:t>
      </w:r>
      <m:oMath>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/3|</m:t>
        </m:r>
      </m:oMath>
      <w:r>
        <w:t xml:space="preserve"> </w:t>
      </w:r>
      <w:r>
        <w:t>完全等价，仅相差常数倍</w:t>
      </w:r>
      <w:r>
        <w:t xml:space="preserve"> 3</w:t>
      </w:r>
      <w:r>
        <w:t>。第四阶段再固定前三阶段最优值，求解</w:t>
      </w:r>
    </w:p>
    <w:p w14:paraId="4C3985D2" w14:textId="77777777" w:rsidR="002F4218" w:rsidRDefault="002A074A">
      <w:pPr>
        <w:keepLines/>
        <w:spacing w:before="60" w:after="60"/>
        <w:ind w:firstLine="480"/>
        <w:jc w:val="center"/>
      </w:pPr>
      <m:oMath>
        <m:r>
          <w:rPr>
            <w:rFonts w:ascii="Cambria Math" w:hAnsi="Cambria Math"/>
          </w:rPr>
          <m:t>min</m:t>
        </m:r>
        <m:nary>
          <m:naryPr>
            <m:chr m:val="∑"/>
            <m:limLoc m:val="subSup"/>
            <m:grow m:val="1"/>
            <m:supHide m:val="1"/>
            <m:ctrlPr>
              <w:rPr>
                <w:rFonts w:ascii="Cambria Math" w:hAnsi="Cambria Math"/>
              </w:rPr>
            </m:ctrlPr>
          </m:naryPr>
          <m:sub>
            <m:r>
              <w:rPr>
                <w:rFonts w:ascii="Cambria Math" w:hAnsi="Cambria Math"/>
              </w:rPr>
              <m:t>h∈</m:t>
            </m:r>
            <m:r>
              <w:rPr>
                <w:rFonts w:ascii="Cambria Math" w:hAnsi="Cambria Math"/>
              </w:rPr>
              <m:t>H</m:t>
            </m:r>
          </m:sub>
          <m:sup/>
          <m:e>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e>
        </m:nary>
      </m:oMath>
      <w:r>
        <w:rPr>
          <w:sz w:val="21"/>
        </w:rPr>
        <w:t xml:space="preserve">    </w:t>
      </w:r>
      <w:r>
        <w:rPr>
          <w:sz w:val="21"/>
        </w:rPr>
        <w:t>（</w:t>
      </w:r>
      <w:r>
        <w:rPr>
          <w:sz w:val="21"/>
        </w:rPr>
        <w:t>13</w:t>
      </w:r>
      <w:r>
        <w:rPr>
          <w:sz w:val="21"/>
        </w:rPr>
        <w:t>）</w:t>
      </w:r>
    </w:p>
    <w:p w14:paraId="55CFA380" w14:textId="77777777" w:rsidR="002F4218" w:rsidRDefault="002A074A">
      <w:pPr>
        <w:ind w:firstLine="480"/>
      </w:pPr>
      <w:r>
        <w:t>使货物在不改变最少人数、最低峰值和最佳人员均衡性的条件下尽早处理。</w:t>
      </w:r>
    </w:p>
    <w:p w14:paraId="19C05A04" w14:textId="77777777" w:rsidR="002F4218" w:rsidRDefault="002A074A">
      <w:pPr>
        <w:pStyle w:val="21"/>
        <w:spacing w:before="120" w:after="120"/>
      </w:pPr>
      <w:bookmarkStart w:id="17" w:name="_Toc238146449"/>
      <w:r>
        <w:t>求解方法</w:t>
      </w:r>
      <w:bookmarkEnd w:id="17"/>
    </w:p>
    <w:p w14:paraId="034A103E" w14:textId="77777777" w:rsidR="002F4218" w:rsidRDefault="002A074A">
      <w:pPr>
        <w:ind w:firstLine="480"/>
      </w:pPr>
      <w:r>
        <w:t>模型使用</w:t>
      </w:r>
      <w:r>
        <w:t xml:space="preserve"> Python </w:t>
      </w:r>
      <w:r>
        <w:t>建模，调用</w:t>
      </w:r>
      <w:r>
        <w:t xml:space="preserve"> SciPy </w:t>
      </w:r>
      <w:r>
        <w:t>的</w:t>
      </w:r>
      <w:r>
        <w:t xml:space="preserve"> milp </w:t>
      </w:r>
      <w:r>
        <w:t>接口及</w:t>
      </w:r>
      <w:r>
        <w:t xml:space="preserve"> HiGHS </w:t>
      </w:r>
      <w:r>
        <w:t>混合整数规划求解器。对</w:t>
      </w:r>
      <w:r>
        <w:t xml:space="preserve"> 30 </w:t>
      </w:r>
      <w:r>
        <w:t>天逐日独立求解，每天按以下步骤执行：读入</w:t>
      </w:r>
      <w:r>
        <w:t xml:space="preserve"> 24 </w:t>
      </w:r>
      <w:r>
        <w:t>小时到货量；构造</w:t>
      </w:r>
      <w:r>
        <w:t xml:space="preserve"> 17 </w:t>
      </w:r>
      <w:r>
        <w:t>个候选班次的覆盖矩阵；求解最少人数；把该最优人数作为等式回填；依次求解最低峰值、最小人员绝对偏差和最小累计库存；最后验证库存守恒、小时能力、</w:t>
      </w:r>
      <w:r>
        <w:t xml:space="preserve">5 </w:t>
      </w:r>
      <w:r>
        <w:t>班次联动和日终清空条件。每一阶段均设置相对整数规划间隙为</w:t>
      </w:r>
      <w:r>
        <w:t xml:space="preserve"> 0</w:t>
      </w:r>
      <w:r>
        <w:t>，只有求解器返回全局最优状态后才进入下一阶段。</w:t>
      </w:r>
    </w:p>
    <w:p w14:paraId="4B5DC442" w14:textId="77777777" w:rsidR="002F4218" w:rsidRDefault="002A074A">
      <w:pPr>
        <w:ind w:firstLine="480"/>
      </w:pPr>
      <w:r>
        <w:t xml:space="preserve">30 </w:t>
      </w:r>
      <w:r>
        <w:t>天求解结果的核心统计量如下。</w:t>
      </w:r>
    </w:p>
    <w:p w14:paraId="673EF87C" w14:textId="77777777" w:rsidR="002F4218" w:rsidRDefault="002A074A">
      <w:pPr>
        <w:pStyle w:val="a7"/>
        <w:ind w:firstLine="422"/>
      </w:pPr>
      <w:r>
        <w:t>表</w:t>
      </w:r>
      <w:r>
        <w:t xml:space="preserve">2 </w:t>
      </w:r>
      <w:r>
        <w:t>问题一核心求解结果</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700"/>
        <w:gridCol w:w="3370"/>
      </w:tblGrid>
      <w:tr w:rsidR="002F4218" w14:paraId="068F1B3E" w14:textId="77777777">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14:paraId="75CF9C16" w14:textId="77777777" w:rsidR="002F4218" w:rsidRDefault="002A074A">
            <w:pPr>
              <w:spacing w:line="252" w:lineRule="auto"/>
              <w:ind w:firstLine="381"/>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14:paraId="38A3FF8A" w14:textId="77777777" w:rsidR="002F4218" w:rsidRDefault="002A074A">
            <w:pPr>
              <w:spacing w:line="252" w:lineRule="auto"/>
              <w:ind w:firstLine="381"/>
              <w:jc w:val="center"/>
            </w:pPr>
            <w:r>
              <w:rPr>
                <w:b/>
                <w:sz w:val="19"/>
              </w:rPr>
              <w:t>求解结果</w:t>
            </w:r>
          </w:p>
        </w:tc>
      </w:tr>
      <w:tr w:rsidR="002F4218" w14:paraId="332CCFE2" w14:textId="77777777">
        <w:trPr>
          <w:jc w:val="center"/>
        </w:trPr>
        <w:tc>
          <w:tcPr>
            <w:tcW w:w="5700" w:type="dxa"/>
            <w:tcMar>
              <w:top w:w="70" w:type="dxa"/>
              <w:left w:w="100" w:type="dxa"/>
              <w:bottom w:w="70" w:type="dxa"/>
              <w:right w:w="100" w:type="dxa"/>
            </w:tcMar>
            <w:vAlign w:val="center"/>
          </w:tcPr>
          <w:p w14:paraId="3B14BF4A" w14:textId="77777777" w:rsidR="002F4218" w:rsidRDefault="002A074A">
            <w:pPr>
              <w:spacing w:line="252" w:lineRule="auto"/>
              <w:ind w:firstLine="380"/>
              <w:jc w:val="center"/>
            </w:pPr>
            <w:r>
              <w:rPr>
                <w:sz w:val="19"/>
              </w:rPr>
              <w:t>月累计人日</w:t>
            </w:r>
          </w:p>
        </w:tc>
        <w:tc>
          <w:tcPr>
            <w:tcW w:w="3370" w:type="dxa"/>
            <w:tcMar>
              <w:top w:w="70" w:type="dxa"/>
              <w:left w:w="100" w:type="dxa"/>
              <w:bottom w:w="70" w:type="dxa"/>
              <w:right w:w="100" w:type="dxa"/>
            </w:tcMar>
            <w:vAlign w:val="center"/>
          </w:tcPr>
          <w:p w14:paraId="25FB4257" w14:textId="77777777" w:rsidR="002F4218" w:rsidRDefault="002A074A">
            <w:pPr>
              <w:spacing w:line="252" w:lineRule="auto"/>
              <w:ind w:firstLine="380"/>
              <w:jc w:val="center"/>
            </w:pPr>
            <w:r>
              <w:rPr>
                <w:sz w:val="19"/>
              </w:rPr>
              <w:t xml:space="preserve">10791 </w:t>
            </w:r>
            <w:r>
              <w:rPr>
                <w:sz w:val="19"/>
              </w:rPr>
              <w:t>人日</w:t>
            </w:r>
          </w:p>
        </w:tc>
      </w:tr>
      <w:tr w:rsidR="002F4218" w14:paraId="6B0FEA20" w14:textId="77777777">
        <w:trPr>
          <w:jc w:val="center"/>
        </w:trPr>
        <w:tc>
          <w:tcPr>
            <w:tcW w:w="5700" w:type="dxa"/>
            <w:tcMar>
              <w:top w:w="70" w:type="dxa"/>
              <w:left w:w="100" w:type="dxa"/>
              <w:bottom w:w="70" w:type="dxa"/>
              <w:right w:w="100" w:type="dxa"/>
            </w:tcMar>
            <w:vAlign w:val="center"/>
          </w:tcPr>
          <w:p w14:paraId="592FE77E" w14:textId="77777777" w:rsidR="002F4218" w:rsidRDefault="002A074A">
            <w:pPr>
              <w:spacing w:line="252" w:lineRule="auto"/>
              <w:ind w:firstLine="380"/>
              <w:jc w:val="center"/>
            </w:pPr>
            <w:r>
              <w:rPr>
                <w:sz w:val="19"/>
              </w:rPr>
              <w:t>日均人数</w:t>
            </w:r>
          </w:p>
        </w:tc>
        <w:tc>
          <w:tcPr>
            <w:tcW w:w="3370" w:type="dxa"/>
            <w:tcMar>
              <w:top w:w="70" w:type="dxa"/>
              <w:left w:w="100" w:type="dxa"/>
              <w:bottom w:w="70" w:type="dxa"/>
              <w:right w:w="100" w:type="dxa"/>
            </w:tcMar>
            <w:vAlign w:val="center"/>
          </w:tcPr>
          <w:p w14:paraId="1DD0B72D" w14:textId="77777777" w:rsidR="002F4218" w:rsidRDefault="002A074A">
            <w:pPr>
              <w:spacing w:line="252" w:lineRule="auto"/>
              <w:ind w:firstLine="380"/>
              <w:jc w:val="center"/>
            </w:pPr>
            <w:r>
              <w:rPr>
                <w:sz w:val="19"/>
              </w:rPr>
              <w:t xml:space="preserve">359.70 </w:t>
            </w:r>
            <w:r>
              <w:rPr>
                <w:sz w:val="19"/>
              </w:rPr>
              <w:t>人</w:t>
            </w:r>
          </w:p>
        </w:tc>
      </w:tr>
      <w:tr w:rsidR="002F4218" w14:paraId="7DB52C29" w14:textId="77777777">
        <w:trPr>
          <w:jc w:val="center"/>
        </w:trPr>
        <w:tc>
          <w:tcPr>
            <w:tcW w:w="5700" w:type="dxa"/>
            <w:tcMar>
              <w:top w:w="70" w:type="dxa"/>
              <w:left w:w="100" w:type="dxa"/>
              <w:bottom w:w="70" w:type="dxa"/>
              <w:right w:w="100" w:type="dxa"/>
            </w:tcMar>
            <w:vAlign w:val="center"/>
          </w:tcPr>
          <w:p w14:paraId="5C95B0FA" w14:textId="77777777" w:rsidR="002F4218" w:rsidRDefault="002A074A">
            <w:pPr>
              <w:spacing w:line="252" w:lineRule="auto"/>
              <w:ind w:firstLine="380"/>
              <w:jc w:val="center"/>
            </w:pPr>
            <w:r>
              <w:rPr>
                <w:sz w:val="19"/>
              </w:rPr>
              <w:t>每日人数总体方差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14:paraId="75B361A0" w14:textId="77777777" w:rsidR="002F4218" w:rsidRDefault="002A074A">
            <w:pPr>
              <w:spacing w:line="252" w:lineRule="auto"/>
              <w:ind w:firstLine="380"/>
              <w:jc w:val="center"/>
            </w:pPr>
            <w:r>
              <w:rPr>
                <w:sz w:val="19"/>
              </w:rPr>
              <w:t xml:space="preserve">3809.68 / 61.72 </w:t>
            </w:r>
            <w:r>
              <w:rPr>
                <w:sz w:val="19"/>
              </w:rPr>
              <w:t>人</w:t>
            </w:r>
          </w:p>
        </w:tc>
      </w:tr>
      <w:tr w:rsidR="002F4218" w14:paraId="5951F5AE" w14:textId="77777777">
        <w:trPr>
          <w:jc w:val="center"/>
        </w:trPr>
        <w:tc>
          <w:tcPr>
            <w:tcW w:w="5700" w:type="dxa"/>
            <w:tcMar>
              <w:top w:w="70" w:type="dxa"/>
              <w:left w:w="100" w:type="dxa"/>
              <w:bottom w:w="70" w:type="dxa"/>
              <w:right w:w="100" w:type="dxa"/>
            </w:tcMar>
            <w:vAlign w:val="center"/>
          </w:tcPr>
          <w:p w14:paraId="2A6C169C" w14:textId="77777777" w:rsidR="002F4218" w:rsidRDefault="002A074A">
            <w:pPr>
              <w:spacing w:line="252" w:lineRule="auto"/>
              <w:ind w:firstLine="380"/>
              <w:jc w:val="center"/>
            </w:pPr>
            <w:r>
              <w:rPr>
                <w:sz w:val="19"/>
              </w:rPr>
              <w:t>最少人数</w:t>
            </w:r>
          </w:p>
        </w:tc>
        <w:tc>
          <w:tcPr>
            <w:tcW w:w="3370" w:type="dxa"/>
            <w:tcMar>
              <w:top w:w="70" w:type="dxa"/>
              <w:left w:w="100" w:type="dxa"/>
              <w:bottom w:w="70" w:type="dxa"/>
              <w:right w:w="100" w:type="dxa"/>
            </w:tcMar>
            <w:vAlign w:val="center"/>
          </w:tcPr>
          <w:p w14:paraId="0FAC1FF0" w14:textId="77777777" w:rsidR="002F4218" w:rsidRDefault="002A074A">
            <w:pPr>
              <w:spacing w:line="252" w:lineRule="auto"/>
              <w:ind w:firstLine="380"/>
              <w:jc w:val="center"/>
            </w:pPr>
            <w:r>
              <w:rPr>
                <w:sz w:val="19"/>
              </w:rPr>
              <w:t>第</w:t>
            </w:r>
            <w:r>
              <w:rPr>
                <w:sz w:val="19"/>
              </w:rPr>
              <w:t xml:space="preserve"> 26 </w:t>
            </w:r>
            <w:r>
              <w:rPr>
                <w:sz w:val="19"/>
              </w:rPr>
              <w:t>天，</w:t>
            </w:r>
            <w:r>
              <w:rPr>
                <w:sz w:val="19"/>
              </w:rPr>
              <w:t xml:space="preserve">296 </w:t>
            </w:r>
            <w:r>
              <w:rPr>
                <w:sz w:val="19"/>
              </w:rPr>
              <w:t>人</w:t>
            </w:r>
          </w:p>
        </w:tc>
      </w:tr>
      <w:tr w:rsidR="002F4218" w14:paraId="5277359E" w14:textId="77777777">
        <w:trPr>
          <w:jc w:val="center"/>
        </w:trPr>
        <w:tc>
          <w:tcPr>
            <w:tcW w:w="5700" w:type="dxa"/>
            <w:tcMar>
              <w:top w:w="70" w:type="dxa"/>
              <w:left w:w="100" w:type="dxa"/>
              <w:bottom w:w="70" w:type="dxa"/>
              <w:right w:w="100" w:type="dxa"/>
            </w:tcMar>
            <w:vAlign w:val="center"/>
          </w:tcPr>
          <w:p w14:paraId="384AF698" w14:textId="77777777" w:rsidR="002F4218" w:rsidRDefault="002A074A">
            <w:pPr>
              <w:spacing w:line="252" w:lineRule="auto"/>
              <w:ind w:firstLine="380"/>
              <w:jc w:val="center"/>
            </w:pPr>
            <w:r>
              <w:rPr>
                <w:sz w:val="19"/>
              </w:rPr>
              <w:t>最多人数</w:t>
            </w:r>
          </w:p>
        </w:tc>
        <w:tc>
          <w:tcPr>
            <w:tcW w:w="3370" w:type="dxa"/>
            <w:tcMar>
              <w:top w:w="70" w:type="dxa"/>
              <w:left w:w="100" w:type="dxa"/>
              <w:bottom w:w="70" w:type="dxa"/>
              <w:right w:w="100" w:type="dxa"/>
            </w:tcMar>
            <w:vAlign w:val="center"/>
          </w:tcPr>
          <w:p w14:paraId="2EE2EBA7" w14:textId="77777777" w:rsidR="002F4218" w:rsidRDefault="002A074A">
            <w:pPr>
              <w:spacing w:line="252" w:lineRule="auto"/>
              <w:ind w:firstLine="380"/>
              <w:jc w:val="center"/>
            </w:pPr>
            <w:r>
              <w:rPr>
                <w:sz w:val="19"/>
              </w:rPr>
              <w:t>第</w:t>
            </w:r>
            <w:r>
              <w:rPr>
                <w:sz w:val="19"/>
              </w:rPr>
              <w:t xml:space="preserve"> 12 </w:t>
            </w:r>
            <w:r>
              <w:rPr>
                <w:sz w:val="19"/>
              </w:rPr>
              <w:t>天，</w:t>
            </w:r>
            <w:r>
              <w:rPr>
                <w:sz w:val="19"/>
              </w:rPr>
              <w:t xml:space="preserve">537 </w:t>
            </w:r>
            <w:r>
              <w:rPr>
                <w:sz w:val="19"/>
              </w:rPr>
              <w:t>人</w:t>
            </w:r>
          </w:p>
        </w:tc>
      </w:tr>
      <w:tr w:rsidR="002F4218" w14:paraId="58EBAE5F" w14:textId="77777777">
        <w:trPr>
          <w:jc w:val="center"/>
        </w:trPr>
        <w:tc>
          <w:tcPr>
            <w:tcW w:w="5700" w:type="dxa"/>
            <w:tcMar>
              <w:top w:w="70" w:type="dxa"/>
              <w:left w:w="100" w:type="dxa"/>
              <w:bottom w:w="70" w:type="dxa"/>
              <w:right w:w="100" w:type="dxa"/>
            </w:tcMar>
            <w:vAlign w:val="center"/>
          </w:tcPr>
          <w:p w14:paraId="4250C0F8" w14:textId="77777777" w:rsidR="002F4218" w:rsidRDefault="002A074A">
            <w:pPr>
              <w:spacing w:line="252" w:lineRule="auto"/>
              <w:ind w:firstLine="380"/>
              <w:jc w:val="center"/>
            </w:pPr>
            <w:r>
              <w:rPr>
                <w:sz w:val="19"/>
              </w:rPr>
              <w:t>日峰值人数均值</w:t>
            </w:r>
          </w:p>
        </w:tc>
        <w:tc>
          <w:tcPr>
            <w:tcW w:w="3370" w:type="dxa"/>
            <w:tcMar>
              <w:top w:w="70" w:type="dxa"/>
              <w:left w:w="100" w:type="dxa"/>
              <w:bottom w:w="70" w:type="dxa"/>
              <w:right w:w="100" w:type="dxa"/>
            </w:tcMar>
            <w:vAlign w:val="center"/>
          </w:tcPr>
          <w:p w14:paraId="2F07CA61" w14:textId="77777777" w:rsidR="002F4218" w:rsidRDefault="002A074A">
            <w:pPr>
              <w:spacing w:line="252" w:lineRule="auto"/>
              <w:ind w:firstLine="380"/>
              <w:jc w:val="center"/>
            </w:pPr>
            <w:r>
              <w:rPr>
                <w:sz w:val="19"/>
              </w:rPr>
              <w:t xml:space="preserve">216.60 </w:t>
            </w:r>
            <w:r>
              <w:rPr>
                <w:sz w:val="19"/>
              </w:rPr>
              <w:t>人</w:t>
            </w:r>
          </w:p>
        </w:tc>
      </w:tr>
      <w:tr w:rsidR="002F4218" w14:paraId="3CE8C78E" w14:textId="77777777">
        <w:trPr>
          <w:jc w:val="center"/>
        </w:trPr>
        <w:tc>
          <w:tcPr>
            <w:tcW w:w="5700" w:type="dxa"/>
            <w:tcMar>
              <w:top w:w="70" w:type="dxa"/>
              <w:left w:w="100" w:type="dxa"/>
              <w:bottom w:w="70" w:type="dxa"/>
              <w:right w:w="100" w:type="dxa"/>
            </w:tcMar>
            <w:vAlign w:val="center"/>
          </w:tcPr>
          <w:p w14:paraId="648D691F" w14:textId="77777777" w:rsidR="002F4218" w:rsidRDefault="002A074A">
            <w:pPr>
              <w:spacing w:line="252" w:lineRule="auto"/>
              <w:ind w:firstLine="380"/>
              <w:jc w:val="center"/>
            </w:pPr>
            <w:r>
              <w:rPr>
                <w:sz w:val="19"/>
              </w:rPr>
              <w:t>日峰值总体方差</w:t>
            </w:r>
          </w:p>
        </w:tc>
        <w:tc>
          <w:tcPr>
            <w:tcW w:w="3370" w:type="dxa"/>
            <w:tcMar>
              <w:top w:w="70" w:type="dxa"/>
              <w:left w:w="100" w:type="dxa"/>
              <w:bottom w:w="70" w:type="dxa"/>
              <w:right w:w="100" w:type="dxa"/>
            </w:tcMar>
            <w:vAlign w:val="center"/>
          </w:tcPr>
          <w:p w14:paraId="2006B8B5" w14:textId="77777777" w:rsidR="002F4218" w:rsidRDefault="002A074A">
            <w:pPr>
              <w:spacing w:line="252" w:lineRule="auto"/>
              <w:ind w:firstLine="380"/>
              <w:jc w:val="center"/>
            </w:pPr>
            <w:r>
              <w:rPr>
                <w:sz w:val="19"/>
              </w:rPr>
              <w:t>864.31</w:t>
            </w:r>
          </w:p>
        </w:tc>
      </w:tr>
      <w:tr w:rsidR="002F4218" w14:paraId="10CE1867" w14:textId="77777777">
        <w:trPr>
          <w:jc w:val="center"/>
        </w:trPr>
        <w:tc>
          <w:tcPr>
            <w:tcW w:w="5700" w:type="dxa"/>
            <w:tcMar>
              <w:top w:w="70" w:type="dxa"/>
              <w:left w:w="100" w:type="dxa"/>
              <w:bottom w:w="70" w:type="dxa"/>
              <w:right w:w="100" w:type="dxa"/>
            </w:tcMar>
            <w:vAlign w:val="center"/>
          </w:tcPr>
          <w:p w14:paraId="493C5738" w14:textId="77777777" w:rsidR="002F4218" w:rsidRDefault="002A074A">
            <w:pPr>
              <w:spacing w:line="252" w:lineRule="auto"/>
              <w:ind w:firstLine="380"/>
              <w:jc w:val="center"/>
            </w:pPr>
            <w:r>
              <w:rPr>
                <w:sz w:val="19"/>
              </w:rPr>
              <w:t>最低</w:t>
            </w:r>
            <w:r>
              <w:rPr>
                <w:sz w:val="19"/>
              </w:rPr>
              <w:t xml:space="preserve"> / </w:t>
            </w:r>
            <w:r>
              <w:rPr>
                <w:sz w:val="19"/>
              </w:rPr>
              <w:t>最高日峰值</w:t>
            </w:r>
          </w:p>
        </w:tc>
        <w:tc>
          <w:tcPr>
            <w:tcW w:w="3370" w:type="dxa"/>
            <w:tcMar>
              <w:top w:w="70" w:type="dxa"/>
              <w:left w:w="100" w:type="dxa"/>
              <w:bottom w:w="70" w:type="dxa"/>
              <w:right w:w="100" w:type="dxa"/>
            </w:tcMar>
            <w:vAlign w:val="center"/>
          </w:tcPr>
          <w:p w14:paraId="2AEAE7DF" w14:textId="77777777" w:rsidR="002F4218" w:rsidRDefault="002A074A">
            <w:pPr>
              <w:spacing w:line="252" w:lineRule="auto"/>
              <w:ind w:firstLine="380"/>
              <w:jc w:val="center"/>
            </w:pPr>
            <w:r>
              <w:rPr>
                <w:sz w:val="19"/>
              </w:rPr>
              <w:t>第</w:t>
            </w:r>
            <w:r>
              <w:rPr>
                <w:sz w:val="19"/>
              </w:rPr>
              <w:t xml:space="preserve"> 29 </w:t>
            </w:r>
            <w:r>
              <w:rPr>
                <w:sz w:val="19"/>
              </w:rPr>
              <w:t>天</w:t>
            </w:r>
            <w:r>
              <w:rPr>
                <w:sz w:val="19"/>
              </w:rPr>
              <w:t xml:space="preserve"> 174 </w:t>
            </w:r>
            <w:r>
              <w:rPr>
                <w:sz w:val="19"/>
              </w:rPr>
              <w:t>人</w:t>
            </w:r>
            <w:r>
              <w:rPr>
                <w:sz w:val="19"/>
              </w:rPr>
              <w:t xml:space="preserve"> / </w:t>
            </w:r>
            <w:r>
              <w:rPr>
                <w:sz w:val="19"/>
              </w:rPr>
              <w:t>第</w:t>
            </w:r>
            <w:r>
              <w:rPr>
                <w:sz w:val="19"/>
              </w:rPr>
              <w:t xml:space="preserve"> 13 </w:t>
            </w:r>
            <w:r>
              <w:rPr>
                <w:sz w:val="19"/>
              </w:rPr>
              <w:t>天</w:t>
            </w:r>
            <w:r>
              <w:rPr>
                <w:sz w:val="19"/>
              </w:rPr>
              <w:t xml:space="preserve"> 295 </w:t>
            </w:r>
            <w:r>
              <w:rPr>
                <w:sz w:val="19"/>
              </w:rPr>
              <w:t>人</w:t>
            </w:r>
          </w:p>
        </w:tc>
      </w:tr>
      <w:tr w:rsidR="002F4218" w14:paraId="5FF66B64" w14:textId="77777777">
        <w:trPr>
          <w:jc w:val="center"/>
        </w:trPr>
        <w:tc>
          <w:tcPr>
            <w:tcW w:w="5700" w:type="dxa"/>
            <w:tcMar>
              <w:top w:w="70" w:type="dxa"/>
              <w:left w:w="100" w:type="dxa"/>
              <w:bottom w:w="70" w:type="dxa"/>
              <w:right w:w="100" w:type="dxa"/>
            </w:tcMar>
            <w:vAlign w:val="center"/>
          </w:tcPr>
          <w:p w14:paraId="4D8AD858" w14:textId="77777777" w:rsidR="002F4218" w:rsidRDefault="002A074A">
            <w:pPr>
              <w:spacing w:line="252" w:lineRule="auto"/>
              <w:ind w:firstLine="380"/>
              <w:jc w:val="center"/>
            </w:pPr>
            <w:r>
              <w:rPr>
                <w:sz w:val="19"/>
              </w:rPr>
              <w:t>总到货量</w:t>
            </w:r>
            <w:r>
              <w:rPr>
                <w:sz w:val="19"/>
              </w:rPr>
              <w:t xml:space="preserve"> / </w:t>
            </w:r>
            <w:r>
              <w:rPr>
                <w:sz w:val="19"/>
              </w:rPr>
              <w:t>总理论能力</w:t>
            </w:r>
          </w:p>
        </w:tc>
        <w:tc>
          <w:tcPr>
            <w:tcW w:w="3370" w:type="dxa"/>
            <w:tcMar>
              <w:top w:w="70" w:type="dxa"/>
              <w:left w:w="100" w:type="dxa"/>
              <w:bottom w:w="70" w:type="dxa"/>
              <w:right w:w="100" w:type="dxa"/>
            </w:tcMar>
            <w:vAlign w:val="center"/>
          </w:tcPr>
          <w:p w14:paraId="629A9942" w14:textId="77777777" w:rsidR="002F4218" w:rsidRDefault="002A074A">
            <w:pPr>
              <w:spacing w:line="252" w:lineRule="auto"/>
              <w:ind w:firstLine="380"/>
              <w:jc w:val="center"/>
            </w:pPr>
            <w:r>
              <w:rPr>
                <w:sz w:val="19"/>
              </w:rPr>
              <w:t xml:space="preserve">2155604 / 2158200 </w:t>
            </w:r>
            <w:r>
              <w:rPr>
                <w:sz w:val="19"/>
              </w:rPr>
              <w:t>件</w:t>
            </w:r>
          </w:p>
        </w:tc>
      </w:tr>
      <w:tr w:rsidR="002F4218" w14:paraId="6EB9E430" w14:textId="77777777">
        <w:trPr>
          <w:jc w:val="center"/>
        </w:trPr>
        <w:tc>
          <w:tcPr>
            <w:tcW w:w="5700" w:type="dxa"/>
            <w:tcMar>
              <w:top w:w="70" w:type="dxa"/>
              <w:left w:w="100" w:type="dxa"/>
              <w:bottom w:w="70" w:type="dxa"/>
              <w:right w:w="100" w:type="dxa"/>
            </w:tcMar>
            <w:vAlign w:val="center"/>
          </w:tcPr>
          <w:p w14:paraId="0B82C32F" w14:textId="77777777" w:rsidR="002F4218" w:rsidRDefault="002A074A">
            <w:pPr>
              <w:spacing w:line="252" w:lineRule="auto"/>
              <w:ind w:firstLine="380"/>
              <w:jc w:val="center"/>
            </w:pPr>
            <w:r>
              <w:rPr>
                <w:sz w:val="19"/>
              </w:rPr>
              <w:t>能力利用率</w:t>
            </w:r>
          </w:p>
        </w:tc>
        <w:tc>
          <w:tcPr>
            <w:tcW w:w="3370" w:type="dxa"/>
            <w:tcMar>
              <w:top w:w="70" w:type="dxa"/>
              <w:left w:w="100" w:type="dxa"/>
              <w:bottom w:w="70" w:type="dxa"/>
              <w:right w:w="100" w:type="dxa"/>
            </w:tcMar>
            <w:vAlign w:val="center"/>
          </w:tcPr>
          <w:p w14:paraId="32868C1C" w14:textId="77777777" w:rsidR="002F4218" w:rsidRDefault="002A074A">
            <w:pPr>
              <w:spacing w:line="252" w:lineRule="auto"/>
              <w:ind w:firstLine="380"/>
              <w:jc w:val="center"/>
            </w:pPr>
            <w:r>
              <w:rPr>
                <w:sz w:val="19"/>
              </w:rPr>
              <w:t>99.88%</w:t>
            </w:r>
          </w:p>
        </w:tc>
      </w:tr>
      <w:tr w:rsidR="002F4218" w14:paraId="73590143" w14:textId="77777777">
        <w:trPr>
          <w:jc w:val="center"/>
        </w:trPr>
        <w:tc>
          <w:tcPr>
            <w:tcW w:w="5700" w:type="dxa"/>
            <w:tcMar>
              <w:top w:w="70" w:type="dxa"/>
              <w:left w:w="100" w:type="dxa"/>
              <w:bottom w:w="70" w:type="dxa"/>
              <w:right w:w="100" w:type="dxa"/>
            </w:tcMar>
            <w:vAlign w:val="center"/>
          </w:tcPr>
          <w:p w14:paraId="6C73F35B" w14:textId="77777777" w:rsidR="002F4218" w:rsidRDefault="002A074A">
            <w:pPr>
              <w:spacing w:line="252" w:lineRule="auto"/>
              <w:ind w:firstLine="380"/>
              <w:jc w:val="center"/>
            </w:pPr>
            <w:r>
              <w:rPr>
                <w:sz w:val="19"/>
              </w:rPr>
              <w:t>平均小时库存</w:t>
            </w:r>
          </w:p>
        </w:tc>
        <w:tc>
          <w:tcPr>
            <w:tcW w:w="3370" w:type="dxa"/>
            <w:tcMar>
              <w:top w:w="70" w:type="dxa"/>
              <w:left w:w="100" w:type="dxa"/>
              <w:bottom w:w="70" w:type="dxa"/>
              <w:right w:w="100" w:type="dxa"/>
            </w:tcMar>
            <w:vAlign w:val="center"/>
          </w:tcPr>
          <w:p w14:paraId="374BD5E2" w14:textId="77777777" w:rsidR="002F4218" w:rsidRDefault="002A074A">
            <w:pPr>
              <w:spacing w:line="252" w:lineRule="auto"/>
              <w:ind w:firstLine="380"/>
              <w:jc w:val="center"/>
            </w:pPr>
            <w:r>
              <w:rPr>
                <w:sz w:val="19"/>
              </w:rPr>
              <w:t xml:space="preserve">3859.81 </w:t>
            </w:r>
            <w:r>
              <w:rPr>
                <w:sz w:val="19"/>
              </w:rPr>
              <w:t>件</w:t>
            </w:r>
          </w:p>
        </w:tc>
      </w:tr>
      <w:tr w:rsidR="002F4218" w14:paraId="7ADCBFF9" w14:textId="77777777">
        <w:trPr>
          <w:jc w:val="center"/>
        </w:trPr>
        <w:tc>
          <w:tcPr>
            <w:tcW w:w="5700" w:type="dxa"/>
            <w:tcMar>
              <w:top w:w="70" w:type="dxa"/>
              <w:left w:w="100" w:type="dxa"/>
              <w:bottom w:w="70" w:type="dxa"/>
              <w:right w:w="100" w:type="dxa"/>
            </w:tcMar>
            <w:vAlign w:val="center"/>
          </w:tcPr>
          <w:p w14:paraId="38925017" w14:textId="77777777" w:rsidR="002F4218" w:rsidRDefault="002A074A">
            <w:pPr>
              <w:spacing w:line="252" w:lineRule="auto"/>
              <w:ind w:firstLine="380"/>
              <w:jc w:val="center"/>
            </w:pPr>
            <w:r>
              <w:rPr>
                <w:sz w:val="19"/>
              </w:rPr>
              <w:t>最大小时末库存</w:t>
            </w:r>
          </w:p>
        </w:tc>
        <w:tc>
          <w:tcPr>
            <w:tcW w:w="3370" w:type="dxa"/>
            <w:tcMar>
              <w:top w:w="70" w:type="dxa"/>
              <w:left w:w="100" w:type="dxa"/>
              <w:bottom w:w="70" w:type="dxa"/>
              <w:right w:w="100" w:type="dxa"/>
            </w:tcMar>
            <w:vAlign w:val="center"/>
          </w:tcPr>
          <w:p w14:paraId="601759CC" w14:textId="77777777" w:rsidR="002F4218" w:rsidRDefault="002A074A">
            <w:pPr>
              <w:spacing w:line="252" w:lineRule="auto"/>
              <w:ind w:firstLine="380"/>
              <w:jc w:val="center"/>
            </w:pPr>
            <w:r>
              <w:rPr>
                <w:sz w:val="19"/>
              </w:rPr>
              <w:t>第</w:t>
            </w:r>
            <w:r>
              <w:rPr>
                <w:sz w:val="19"/>
              </w:rPr>
              <w:t xml:space="preserve"> 13 </w:t>
            </w:r>
            <w:r>
              <w:rPr>
                <w:sz w:val="19"/>
              </w:rPr>
              <w:t>天</w:t>
            </w:r>
            <w:r>
              <w:rPr>
                <w:sz w:val="19"/>
              </w:rPr>
              <w:t xml:space="preserve"> 15 </w:t>
            </w:r>
            <w:r>
              <w:rPr>
                <w:sz w:val="19"/>
              </w:rPr>
              <w:t>时后，</w:t>
            </w:r>
            <w:r>
              <w:rPr>
                <w:sz w:val="19"/>
              </w:rPr>
              <w:t xml:space="preserve">15472 </w:t>
            </w:r>
            <w:r>
              <w:rPr>
                <w:sz w:val="19"/>
              </w:rPr>
              <w:t>件</w:t>
            </w:r>
          </w:p>
        </w:tc>
      </w:tr>
    </w:tbl>
    <w:p w14:paraId="01BD9DA2" w14:textId="77777777" w:rsidR="002F4218" w:rsidRDefault="002F4218">
      <w:pPr>
        <w:ind w:firstLine="480"/>
      </w:pPr>
    </w:p>
    <w:p w14:paraId="62551229" w14:textId="77777777" w:rsidR="002F4218" w:rsidRDefault="002A074A">
      <w:pPr>
        <w:ind w:firstLine="480"/>
      </w:pPr>
      <w:r>
        <w:t>其中处理能力利用率定义为</w:t>
      </w:r>
    </w:p>
    <w:p w14:paraId="74A6A595" w14:textId="77777777" w:rsidR="002F4218" w:rsidRDefault="002A074A">
      <w:pPr>
        <w:keepLines/>
        <w:spacing w:before="60" w:after="60"/>
        <w:ind w:firstLine="480"/>
        <w:jc w:val="center"/>
      </w:pPr>
      <m:oMath>
        <m:sSub>
          <m:sSubPr>
            <m:ctrlPr>
              <w:rPr>
                <w:rFonts w:ascii="Cambria Math" w:hAnsi="Cambria Math"/>
              </w:rPr>
            </m:ctrlPr>
          </m:sSubPr>
          <m:e>
            <m:r>
              <w:rPr>
                <w:rFonts w:ascii="Cambria Math" w:hAnsi="Cambria Math"/>
              </w:rPr>
              <m:t>η</m:t>
            </m:r>
          </m:e>
          <m:sub>
            <m:r>
              <w:rPr>
                <w:rFonts w:ascii="Cambria Math" w:hAnsi="Cambria Math"/>
              </w:rPr>
              <m:t>1</m:t>
            </m:r>
          </m:sub>
        </m:sSub>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d</m:t>
                </m:r>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8</m:t>
            </m:r>
            <m:r>
              <w:rPr>
                <w:rFonts w:ascii="Cambria Math" w:hAnsi="Cambria Math"/>
              </w:rPr>
              <m:t>r</m:t>
            </m:r>
            <m:nary>
              <m:naryPr>
                <m:chr m:val="∑"/>
                <m:limLoc m:val="subSup"/>
                <m:grow m:val="1"/>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N</m:t>
                    </m:r>
                  </m:e>
                  <m:sub>
                    <m:r>
                      <w:rPr>
                        <w:rFonts w:ascii="Cambria Math" w:hAnsi="Cambria Math"/>
                      </w:rPr>
                      <m:t>d</m:t>
                    </m:r>
                  </m:sub>
                </m:sSub>
              </m:e>
            </m:nary>
          </m:den>
        </m:f>
        <m:r>
          <w:rPr>
            <w:rFonts w:ascii="Cambria Math" w:hAnsi="Cambria Math"/>
          </w:rPr>
          <m:t>=</m:t>
        </m:r>
        <m:f>
          <m:fPr>
            <m:ctrlPr>
              <w:rPr>
                <w:rFonts w:ascii="Cambria Math" w:hAnsi="Cambria Math"/>
              </w:rPr>
            </m:ctrlPr>
          </m:fPr>
          <m:num>
            <m:r>
              <w:rPr>
                <w:rFonts w:ascii="Cambria Math" w:hAnsi="Cambria Math"/>
              </w:rPr>
              <m:t>2155604</m:t>
            </m:r>
          </m:num>
          <m:den>
            <m:r>
              <w:rPr>
                <w:rFonts w:ascii="Cambria Math" w:hAnsi="Cambria Math"/>
              </w:rPr>
              <m:t>2158200</m:t>
            </m:r>
          </m:den>
        </m:f>
        <m:r>
          <w:rPr>
            <w:rFonts w:ascii="Cambria Math" w:hAnsi="Cambria Math"/>
          </w:rPr>
          <m:t>=99.88%</m:t>
        </m:r>
      </m:oMath>
      <w:r>
        <w:rPr>
          <w:sz w:val="21"/>
        </w:rPr>
        <w:t xml:space="preserve">    </w:t>
      </w:r>
      <w:r>
        <w:rPr>
          <w:sz w:val="21"/>
        </w:rPr>
        <w:t>（</w:t>
      </w:r>
      <w:r>
        <w:rPr>
          <w:sz w:val="21"/>
        </w:rPr>
        <w:t>14</w:t>
      </w:r>
      <w:r>
        <w:rPr>
          <w:sz w:val="21"/>
        </w:rPr>
        <w:t>）</w:t>
      </w:r>
    </w:p>
    <w:p w14:paraId="382B2B2F" w14:textId="77777777" w:rsidR="002F4218" w:rsidRDefault="002A074A">
      <w:pPr>
        <w:pStyle w:val="21"/>
        <w:spacing w:before="120" w:after="120"/>
      </w:pPr>
      <w:bookmarkStart w:id="18" w:name="_Toc238146450"/>
      <w:r>
        <w:t>结果分析</w:t>
      </w:r>
      <w:bookmarkEnd w:id="18"/>
    </w:p>
    <w:p w14:paraId="6B246CD5" w14:textId="77777777" w:rsidR="002F4218" w:rsidRDefault="002A074A">
      <w:pPr>
        <w:pStyle w:val="31"/>
        <w:spacing w:before="120" w:after="120"/>
      </w:pPr>
      <w:bookmarkStart w:id="19" w:name="_Toc238146451"/>
      <w:r>
        <w:t>基础分析</w:t>
      </w:r>
      <w:bookmarkEnd w:id="19"/>
    </w:p>
    <w:p w14:paraId="6F702182" w14:textId="77777777" w:rsidR="002F4218" w:rsidRDefault="002A074A">
      <w:pPr>
        <w:ind w:firstLine="480"/>
      </w:pPr>
      <w:r>
        <w:t>最优方案月累计需要</w:t>
      </w:r>
      <w:r>
        <w:t xml:space="preserve"> 10791 </w:t>
      </w:r>
      <w:r>
        <w:t>人日，即平均每天安排</w:t>
      </w:r>
      <w:r>
        <w:t xml:space="preserve"> 359.70 </w:t>
      </w:r>
      <w:r>
        <w:t>人。标准差为</w:t>
      </w:r>
      <w:r>
        <w:t xml:space="preserve"> 61.72 </w:t>
      </w:r>
      <w:r>
        <w:t>人，说明不同日期的业务规模存在明显差异，排班不能直接采用固定人数。第</w:t>
      </w:r>
      <w:r>
        <w:t xml:space="preserve"> 26 </w:t>
      </w:r>
      <w:r>
        <w:t>天需求最低，仅需</w:t>
      </w:r>
      <w:r>
        <w:t xml:space="preserve"> 296 </w:t>
      </w:r>
      <w:r>
        <w:t>人；第</w:t>
      </w:r>
      <w:r>
        <w:t xml:space="preserve"> 12 </w:t>
      </w:r>
      <w:r>
        <w:t>天需求最高，需要</w:t>
      </w:r>
      <w:r>
        <w:t xml:space="preserve"> 537 </w:t>
      </w:r>
      <w:r>
        <w:t>人，极差达到</w:t>
      </w:r>
      <w:r>
        <w:t xml:space="preserve"> 241 </w:t>
      </w:r>
      <w:r>
        <w:t>人。日峰值人数均值为</w:t>
      </w:r>
      <w:r>
        <w:t xml:space="preserve"> 216.60 </w:t>
      </w:r>
      <w:r>
        <w:t>人，最高峰值出现在第</w:t>
      </w:r>
      <w:r>
        <w:t xml:space="preserve"> 13 </w:t>
      </w:r>
      <w:r>
        <w:t>天，为</w:t>
      </w:r>
      <w:r>
        <w:t xml:space="preserve"> 295 </w:t>
      </w:r>
      <w:r>
        <w:t>人。这表明</w:t>
      </w:r>
      <w:r>
        <w:t>“</w:t>
      </w:r>
      <w:r>
        <w:t>全天安排人</w:t>
      </w:r>
      <w:r>
        <w:lastRenderedPageBreak/>
        <w:t>数</w:t>
      </w:r>
      <w:r>
        <w:t>”</w:t>
      </w:r>
      <w:r>
        <w:t>与</w:t>
      </w:r>
      <w:r>
        <w:t>“</w:t>
      </w:r>
      <w:r>
        <w:t>某小时同时在岗人数</w:t>
      </w:r>
      <w:r>
        <w:t>”</w:t>
      </w:r>
      <w:r>
        <w:t>含义不同：前者是不同班次人数之和，后者由班次重叠决定，是工作场地和设备配置的直接依据。</w:t>
      </w:r>
    </w:p>
    <w:p w14:paraId="3BC27B6D" w14:textId="77777777" w:rsidR="002F4218" w:rsidRDefault="002A074A">
      <w:pPr>
        <w:ind w:firstLine="480"/>
      </w:pPr>
      <w:r>
        <w:t>全月仅有</w:t>
      </w:r>
      <w:r>
        <w:t xml:space="preserve"> 2596 </w:t>
      </w:r>
      <w:r>
        <w:t>件等价处理能力未使用，利用率达到</w:t>
      </w:r>
      <w:r>
        <w:t xml:space="preserve"> 99.88%</w:t>
      </w:r>
      <w:r>
        <w:t>，说明在人力最小化目标下，绝大部分员工能力被充分利用。另一方面，平均小时库存为</w:t>
      </w:r>
      <w:r>
        <w:t xml:space="preserve"> 3859.81 </w:t>
      </w:r>
      <w:r>
        <w:t>件，最大积压达到</w:t>
      </w:r>
      <w:r>
        <w:t xml:space="preserve"> 15472 </w:t>
      </w:r>
      <w:r>
        <w:t>件，说明模型允许货物在日内等待，并以库存缓冲换取了极低的人力冗余。</w:t>
      </w:r>
    </w:p>
    <w:p w14:paraId="2F05E089" w14:textId="77777777" w:rsidR="002F4218" w:rsidRDefault="002A074A">
      <w:pPr>
        <w:ind w:firstLineChars="0" w:firstLine="0"/>
        <w:jc w:val="center"/>
      </w:pPr>
      <w:r>
        <w:rPr>
          <w:noProof/>
        </w:rPr>
        <w:drawing>
          <wp:inline distT="0" distB="0" distL="114300" distR="114300" wp14:anchorId="2B84C649" wp14:editId="1FB79897">
            <wp:extent cx="5749290" cy="3235960"/>
            <wp:effectExtent l="0" t="0" r="381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749290" cy="3235960"/>
                    </a:xfrm>
                    <a:prstGeom prst="rect">
                      <a:avLst/>
                    </a:prstGeom>
                  </pic:spPr>
                </pic:pic>
              </a:graphicData>
            </a:graphic>
          </wp:inline>
        </w:drawing>
      </w:r>
    </w:p>
    <w:p w14:paraId="0F83BCBE" w14:textId="77777777" w:rsidR="002F4218" w:rsidRDefault="002A074A">
      <w:pPr>
        <w:pStyle w:val="31"/>
        <w:spacing w:before="120" w:after="120"/>
      </w:pPr>
      <w:bookmarkStart w:id="20" w:name="_Toc238146452"/>
      <w:r>
        <w:t>深层分析</w:t>
      </w:r>
      <w:bookmarkEnd w:id="20"/>
    </w:p>
    <w:p w14:paraId="4BEC77C0" w14:textId="77777777" w:rsidR="002F4218" w:rsidRDefault="002A074A">
      <w:pPr>
        <w:ind w:firstLine="480"/>
      </w:pPr>
      <w:r>
        <w:t>每名员工每天最多处理</w:t>
      </w:r>
      <w:r>
        <w:t xml:space="preserve"> </w:t>
      </w:r>
      <m:oMath>
        <m:r>
          <w:rPr>
            <w:rFonts w:ascii="Cambria Math" w:hAnsi="Cambria Math"/>
          </w:rPr>
          <m:t>8×25=200</m:t>
        </m:r>
      </m:oMath>
      <w:r>
        <w:t xml:space="preserve"> </w:t>
      </w:r>
      <w:r>
        <w:t>件，故任意可行方案均应满足</w:t>
      </w:r>
    </w:p>
    <w:p w14:paraId="49BAD977" w14:textId="77777777" w:rsidR="002F4218" w:rsidRDefault="002A074A">
      <w:pPr>
        <w:keepLines/>
        <w:spacing w:before="60" w:after="60"/>
        <w:ind w:firstLine="480"/>
        <w:jc w:val="center"/>
      </w:pP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1</m:t>
                </m:r>
              </m:e>
            </m:d>
          </m:sup>
        </m:sSubSup>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200</m:t>
                </m:r>
              </m:den>
            </m:f>
          </m:e>
        </m:d>
      </m:oMath>
      <w:r>
        <w:rPr>
          <w:sz w:val="21"/>
        </w:rPr>
        <w:t xml:space="preserve">    </w:t>
      </w:r>
      <w:r>
        <w:rPr>
          <w:sz w:val="21"/>
        </w:rPr>
        <w:t>（</w:t>
      </w:r>
      <w:r>
        <w:rPr>
          <w:sz w:val="21"/>
        </w:rPr>
        <w:t>15</w:t>
      </w:r>
      <w:r>
        <w:rPr>
          <w:sz w:val="21"/>
        </w:rPr>
        <w:t>）</w:t>
      </w:r>
    </w:p>
    <w:p w14:paraId="20358678" w14:textId="77777777" w:rsidR="002F4218" w:rsidRDefault="002A074A">
      <w:pPr>
        <w:ind w:firstLine="480"/>
      </w:pPr>
      <w:r>
        <w:t xml:space="preserve">30 </w:t>
      </w:r>
      <w:r>
        <w:t>天最优人数全部等于该理论下界，命中率为</w:t>
      </w:r>
      <w:r>
        <w:t xml:space="preserve"> 100%</w:t>
      </w:r>
      <w:r>
        <w:t>。这不仅说明结果满足所有约束，而且说明在本组数据和</w:t>
      </w:r>
      <w:r>
        <w:t xml:space="preserve"> 5 </w:t>
      </w:r>
      <w:r>
        <w:t>班次制度下，逐小时到货时序没有额外抬高最低人数；求解结果已经达到总能力意义下不可突破的最优水平。</w:t>
      </w:r>
    </w:p>
    <w:p w14:paraId="40747413" w14:textId="77777777" w:rsidR="002F4218" w:rsidRDefault="002A074A">
      <w:pPr>
        <w:ind w:firstLine="480"/>
      </w:pPr>
      <w:r>
        <w:t>每日货量与最优人数的皮尔逊相关系数为</w:t>
      </w:r>
      <w:r>
        <w:t xml:space="preserve"> 0.99999</w:t>
      </w:r>
      <w:r>
        <w:t>，接近完全正相关，这是</w:t>
      </w:r>
      <w:r>
        <w:t>“</w:t>
      </w:r>
      <w:r>
        <w:t>所有日期均命中总量下界</w:t>
      </w:r>
      <w:r>
        <w:t>”</w:t>
      </w:r>
      <w:r>
        <w:t>的直接结果。每日货量与小时峰值人数的相关系数为</w:t>
      </w:r>
      <w:r>
        <w:t xml:space="preserve"> 0.7857</w:t>
      </w:r>
      <w:r>
        <w:t>，虽仍为较强正相关，却明显较低，说明峰值不仅由货量决定，还受到货物集中到达时段、班次起点和班次重叠形态影响。</w:t>
      </w:r>
      <w:r>
        <w:t xml:space="preserve">0 </w:t>
      </w:r>
      <w:r>
        <w:t>时与</w:t>
      </w:r>
      <w:r>
        <w:t xml:space="preserve"> 16 </w:t>
      </w:r>
      <w:r>
        <w:t>时起始班次在</w:t>
      </w:r>
      <w:r>
        <w:t xml:space="preserve"> 30 </w:t>
      </w:r>
      <w:r>
        <w:t>天中均被选择</w:t>
      </w:r>
      <w:r>
        <w:t xml:space="preserve"> 30 </w:t>
      </w:r>
      <w:r>
        <w:t>次，</w:t>
      </w:r>
      <w:r>
        <w:t xml:space="preserve">1 </w:t>
      </w:r>
      <w:r>
        <w:t>时班次被选择</w:t>
      </w:r>
      <w:r>
        <w:t xml:space="preserve"> 26 </w:t>
      </w:r>
      <w:r>
        <w:t>次，</w:t>
      </w:r>
      <w:r>
        <w:t xml:space="preserve">8 </w:t>
      </w:r>
      <w:r>
        <w:t>时班次被选择</w:t>
      </w:r>
      <w:r>
        <w:t xml:space="preserve"> 24 </w:t>
      </w:r>
      <w:r>
        <w:t>次，反映出覆盖日初、日中和日末边界是维持全天物流连续性的关键。</w:t>
      </w:r>
    </w:p>
    <w:p w14:paraId="4E95C582" w14:textId="77777777" w:rsidR="002F4218" w:rsidRDefault="002A074A">
      <w:pPr>
        <w:ind w:firstLine="480"/>
      </w:pPr>
      <w:r>
        <w:t>对正常效率作重新求解的敏感性分析表明：效率降至</w:t>
      </w:r>
      <w:r>
        <w:t xml:space="preserve"> 22.5 </w:t>
      </w:r>
      <w:r>
        <w:t>件</w:t>
      </w:r>
      <w:r>
        <w:t>/</w:t>
      </w:r>
      <w:r>
        <w:t>小时后，日均人数升至</w:t>
      </w:r>
      <w:r>
        <w:t xml:space="preserve"> 399.67 </w:t>
      </w:r>
      <w:r>
        <w:t>人，较基准增加</w:t>
      </w:r>
      <w:r>
        <w:t xml:space="preserve"> 11.11%</w:t>
      </w:r>
      <w:r>
        <w:t>，最大日人数增至</w:t>
      </w:r>
      <w:r>
        <w:t xml:space="preserve"> 597 </w:t>
      </w:r>
      <w:r>
        <w:t>人；效率升至</w:t>
      </w:r>
      <w:r>
        <w:t xml:space="preserve"> 27.5 </w:t>
      </w:r>
      <w:r>
        <w:t>件</w:t>
      </w:r>
      <w:r>
        <w:t>/</w:t>
      </w:r>
      <w:r>
        <w:t>小时后，日均人数降至</w:t>
      </w:r>
      <w:r>
        <w:t xml:space="preserve"> 327.10 </w:t>
      </w:r>
      <w:r>
        <w:t>人，下降</w:t>
      </w:r>
      <w:r>
        <w:t xml:space="preserve"> 9.06%</w:t>
      </w:r>
      <w:r>
        <w:t>，最大日人数降至</w:t>
      </w:r>
      <w:r>
        <w:t xml:space="preserve"> 489 </w:t>
      </w:r>
      <w:r>
        <w:t>人。人数变化方向与效率相反且幅度接近，说明模型对系统性效率变化较敏感。实际管理中，设备故障或持续性效率下降会直接转化为增员压力；相反，流程改善能够近似同比降低用工。</w:t>
      </w:r>
    </w:p>
    <w:p w14:paraId="62C6E670" w14:textId="77777777" w:rsidR="002F4218" w:rsidRDefault="002A074A">
      <w:pPr>
        <w:pStyle w:val="31"/>
        <w:spacing w:before="120" w:after="120"/>
      </w:pPr>
      <w:bookmarkStart w:id="21" w:name="_Toc238146453"/>
      <w:r>
        <w:lastRenderedPageBreak/>
        <w:t>对问题一的直接回答</w:t>
      </w:r>
      <w:bookmarkEnd w:id="21"/>
    </w:p>
    <w:p w14:paraId="03834B34" w14:textId="77777777" w:rsidR="002F4218" w:rsidRDefault="002A074A">
      <w:pPr>
        <w:ind w:firstLine="480"/>
      </w:pPr>
      <w:r>
        <w:t>在</w:t>
      </w:r>
      <w:r>
        <w:t>“</w:t>
      </w:r>
      <w:r>
        <w:t>每天选择</w:t>
      </w:r>
      <w:r>
        <w:t xml:space="preserve"> 5 </w:t>
      </w:r>
      <w:r>
        <w:t>个</w:t>
      </w:r>
      <w:r>
        <w:t xml:space="preserve"> 8 </w:t>
      </w:r>
      <w:r>
        <w:t>小时班次、每人每小时处理</w:t>
      </w:r>
      <w:r>
        <w:t xml:space="preserve"> 25 </w:t>
      </w:r>
      <w:r>
        <w:t>件、货物当日清空</w:t>
      </w:r>
      <w:r>
        <w:t>”</w:t>
      </w:r>
      <w:r>
        <w:t>的条件下，</w:t>
      </w:r>
      <w:r>
        <w:t xml:space="preserve">30 </w:t>
      </w:r>
      <w:r>
        <w:t>天最少需要</w:t>
      </w:r>
      <w:r>
        <w:t xml:space="preserve"> 10791 </w:t>
      </w:r>
      <w:r>
        <w:t>人日，日均</w:t>
      </w:r>
      <w:r>
        <w:t xml:space="preserve"> 359.70 </w:t>
      </w:r>
      <w:r>
        <w:t>人。该排班达到每日总能力理论下界，因而在既定假设下具有全局最优性。方案适合强调最低人工投入且允许日内暂存的作业环境；执行时应重点为第</w:t>
      </w:r>
      <w:r>
        <w:t xml:space="preserve"> 12</w:t>
      </w:r>
      <w:r>
        <w:t>、</w:t>
      </w:r>
      <w:r>
        <w:t xml:space="preserve">13 </w:t>
      </w:r>
      <w:r>
        <w:t>天等高负荷日期配置人员，并为第</w:t>
      </w:r>
      <w:r>
        <w:t xml:space="preserve"> 13 </w:t>
      </w:r>
      <w:r>
        <w:t>天</w:t>
      </w:r>
      <w:r>
        <w:t xml:space="preserve"> 15:00 </w:t>
      </w:r>
      <w:r>
        <w:t>左右的库存峰值预留不少于</w:t>
      </w:r>
      <w:r>
        <w:t xml:space="preserve"> 15472 </w:t>
      </w:r>
      <w:r>
        <w:t>件的短时缓存能力。</w:t>
      </w:r>
    </w:p>
    <w:p w14:paraId="5EE8CEAC" w14:textId="77777777" w:rsidR="002F4218" w:rsidRDefault="002A074A">
      <w:pPr>
        <w:pStyle w:val="21"/>
        <w:spacing w:before="120" w:after="120"/>
      </w:pPr>
      <w:bookmarkStart w:id="22" w:name="_Toc238146454"/>
      <w:r>
        <w:t>模型检验</w:t>
      </w:r>
      <w:bookmarkEnd w:id="22"/>
    </w:p>
    <w:p w14:paraId="244D92F3" w14:textId="77777777" w:rsidR="002F4218" w:rsidRDefault="002A074A">
      <w:pPr>
        <w:ind w:firstLine="480"/>
      </w:pPr>
      <w:r>
        <w:t>有效性检验从四个层次展开。第一，逐项重构库存序列并计算等式或不等式的违反量，数值容差设为</w:t>
      </w:r>
      <w:r>
        <w:t xml:space="preserve"> </w:t>
      </w:r>
      <m:oMath>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5</m:t>
            </m:r>
          </m:sup>
        </m:sSup>
      </m:oMath>
      <w:r>
        <w:t>；</w:t>
      </w:r>
      <w:r>
        <w:t xml:space="preserve">30 </w:t>
      </w:r>
      <w:r>
        <w:t>天约束可行率为</w:t>
      </w:r>
      <w:r>
        <w:t xml:space="preserve"> 100%</w:t>
      </w:r>
      <w:r>
        <w:t>，最大约束残差为</w:t>
      </w:r>
      <w:r>
        <w:t xml:space="preserve"> 0</w:t>
      </w:r>
      <w:r>
        <w:t>。第二，检查</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oMath>
      <w:r>
        <w:t>、</w:t>
      </w:r>
      <m:oMath>
        <m:sSub>
          <m:sSubPr>
            <m:ctrlPr>
              <w:rPr>
                <w:rFonts w:ascii="Cambria Math" w:hAnsi="Cambria Math"/>
              </w:rPr>
            </m:ctrlPr>
          </m:sSubPr>
          <m:e>
            <m:r>
              <w:rPr>
                <w:rFonts w:ascii="Cambria Math" w:hAnsi="Cambria Math"/>
              </w:rPr>
              <m:t>x</m:t>
            </m:r>
          </m:e>
          <m:sub>
            <m:r>
              <w:rPr>
                <w:rFonts w:ascii="Cambria Math" w:hAnsi="Cambria Math"/>
              </w:rPr>
              <m:t>dt</m:t>
            </m:r>
          </m:sub>
        </m:sSub>
      </m:oMath>
      <w:r>
        <w:t>、</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w:t>
      </w:r>
      <w:r>
        <w:t>和</w:t>
      </w:r>
      <w:r>
        <w:t xml:space="preserve"> </w:t>
      </w: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w:r>
        <w:t xml:space="preserve"> </w:t>
      </w:r>
      <w:r>
        <w:t>与最近整数之差，最大整数性误差为</w:t>
      </w:r>
      <w:r>
        <w:t xml:space="preserve"> 0</w:t>
      </w:r>
      <w:r>
        <w:t>。第三，脱离保存结果重新建立并求解</w:t>
      </w:r>
      <w:r>
        <w:t xml:space="preserve"> 30 </w:t>
      </w:r>
      <w:r>
        <w:t>个日模型，最少人数与原结果全部一致，重求解一致率为</w:t>
      </w:r>
      <w:r>
        <w:t xml:space="preserve"> 100%</w:t>
      </w:r>
      <w:r>
        <w:t>。第四，将求解值与</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1</m:t>
                </m:r>
              </m:e>
            </m:d>
          </m:sup>
        </m:sSubSup>
      </m:oMath>
      <w:r>
        <w:t xml:space="preserve"> </w:t>
      </w:r>
      <w:r>
        <w:t>比较，</w:t>
      </w:r>
      <w:r>
        <w:t xml:space="preserve">30 </w:t>
      </w:r>
      <w:r>
        <w:t>天均命中下界，从而形成</w:t>
      </w:r>
      <w:r>
        <w:t>“</w:t>
      </w:r>
      <w:r>
        <w:t>可行解上界等于理论下界</w:t>
      </w:r>
      <w:r>
        <w:t>”</w:t>
      </w:r>
      <w:r>
        <w:t>的最优性证书。</w:t>
      </w:r>
    </w:p>
    <w:p w14:paraId="4F0B2E6C" w14:textId="77777777" w:rsidR="002F4218" w:rsidRDefault="002A074A">
      <w:pPr>
        <w:ind w:firstLine="480"/>
      </w:pPr>
      <w:r>
        <w:t>鲁棒性检验使用固定随机种子</w:t>
      </w:r>
      <w:r>
        <w:t xml:space="preserve"> 20260819</w:t>
      </w:r>
      <w:r>
        <w:t>，对</w:t>
      </w:r>
      <w:r>
        <w:t xml:space="preserve"> 720 </w:t>
      </w:r>
      <w:r>
        <w:t>个小时到货量分别加入独立的</w:t>
      </w:r>
      <w:r>
        <w:t xml:space="preserve"> </w:t>
      </w:r>
      <m:oMath>
        <m:r>
          <w:rPr>
            <w:rFonts w:ascii="Cambria Math" w:hAnsi="Cambria Math"/>
          </w:rPr>
          <m:t>U</m:t>
        </m:r>
        <m:r>
          <w:rPr>
            <w:rFonts w:ascii="Cambria Math" w:hAnsi="Cambria Math"/>
          </w:rPr>
          <m:t>(-10%,10%)</m:t>
        </m:r>
      </m:oMath>
      <w:r>
        <w:t xml:space="preserve"> </w:t>
      </w:r>
      <w:r>
        <w:t>扰动并重新求解</w:t>
      </w:r>
      <w:r>
        <w:t xml:space="preserve"> 20 </w:t>
      </w:r>
      <w:r>
        <w:t>次。全部场景均成功达到最优，问题一总人日变化率均值为</w:t>
      </w:r>
      <w:r>
        <w:t xml:space="preserve"> </w:t>
      </w:r>
      <m:oMath>
        <m:r>
          <w:rPr>
            <w:rFonts w:ascii="Cambria Math" w:hAnsi="Cambria Math"/>
          </w:rPr>
          <m:t>-</m:t>
        </m:r>
        <m:r>
          <w:rPr>
            <w:rFonts w:ascii="Cambria Math" w:hAnsi="Cambria Math"/>
          </w:rPr>
          <m:t>0.077%</m:t>
        </m:r>
      </m:oMath>
      <w:r>
        <w:t>、标准差为</w:t>
      </w:r>
      <w:r>
        <w:t xml:space="preserve"> </w:t>
      </w:r>
      <m:oMath>
        <m:r>
          <w:rPr>
            <w:rFonts w:ascii="Cambria Math" w:hAnsi="Cambria Math"/>
          </w:rPr>
          <m:t>0.215%</m:t>
        </m:r>
      </m:oMath>
      <w:r>
        <w:t>，最大绝对变化率仅</w:t>
      </w:r>
      <w:r>
        <w:t xml:space="preserve"> 0.473%</w:t>
      </w:r>
      <w:r>
        <w:t>，低于预设的</w:t>
      </w:r>
      <w:r>
        <w:t xml:space="preserve"> 5% </w:t>
      </w:r>
      <w:r>
        <w:t>阈值，说明模型对可相互抵消的小时级测量噪声具有较强稳定性。当全部到货量同向减少或增加</w:t>
      </w:r>
      <w:r>
        <w:t xml:space="preserve"> 10% </w:t>
      </w:r>
      <w:r>
        <w:t>时，总人日分别变化</w:t>
      </w:r>
      <w:r>
        <w:t xml:space="preserve"> </w:t>
      </w:r>
      <m:oMath>
        <m:r>
          <w:rPr>
            <w:rFonts w:ascii="Cambria Math" w:hAnsi="Cambria Math"/>
          </w:rPr>
          <m:t>-</m:t>
        </m:r>
        <m:r>
          <w:rPr>
            <w:rFonts w:ascii="Cambria Math" w:hAnsi="Cambria Math"/>
          </w:rPr>
          <m:t>9.981%</m:t>
        </m:r>
      </m:oMath>
      <w:r>
        <w:t xml:space="preserve"> </w:t>
      </w:r>
      <w:r>
        <w:t>和</w:t>
      </w:r>
      <w:r>
        <w:t xml:space="preserve"> </w:t>
      </w:r>
      <m:oMath>
        <m:r>
          <w:rPr>
            <w:rFonts w:ascii="Cambria Math" w:hAnsi="Cambria Math"/>
          </w:rPr>
          <m:t>+10.036%</m:t>
        </m:r>
      </m:oMath>
      <w:r>
        <w:t>，说明模型对随机局部误差稳健，但对业务量的系统性增长保持合理敏感。</w:t>
      </w:r>
    </w:p>
    <w:p w14:paraId="7B00BD46" w14:textId="77777777" w:rsidR="002F4218" w:rsidRDefault="002A074A">
      <w:pPr>
        <w:pStyle w:val="1"/>
        <w:spacing w:before="120" w:after="120"/>
      </w:pPr>
      <w:bookmarkStart w:id="23" w:name="_Toc238146455"/>
      <w:r>
        <w:t>问题二：时限与低效约束排班模型</w:t>
      </w:r>
      <w:bookmarkEnd w:id="23"/>
    </w:p>
    <w:p w14:paraId="666A10AD" w14:textId="77777777" w:rsidR="002F4218" w:rsidRDefault="002A074A">
      <w:pPr>
        <w:pStyle w:val="21"/>
        <w:spacing w:before="120" w:after="120"/>
      </w:pPr>
      <w:bookmarkStart w:id="24" w:name="_Toc238146456"/>
      <w:r>
        <w:t>模型构建</w:t>
      </w:r>
      <w:bookmarkEnd w:id="24"/>
    </w:p>
    <w:p w14:paraId="0E0EAC92" w14:textId="77777777" w:rsidR="002F4218" w:rsidRDefault="002A074A">
      <w:pPr>
        <w:pStyle w:val="31"/>
        <w:spacing w:before="120" w:after="120"/>
      </w:pPr>
      <w:bookmarkStart w:id="25" w:name="_Toc238146457"/>
      <w:r>
        <w:t>模型扩展思路</w:t>
      </w:r>
      <w:bookmarkEnd w:id="25"/>
    </w:p>
    <w:p w14:paraId="63FF09D8" w14:textId="77777777" w:rsidR="002F4218" w:rsidRDefault="002A074A">
      <w:pPr>
        <w:ind w:firstLine="480"/>
      </w:pPr>
      <w:r>
        <w:t>问题二在问题一基础上增加两项关键业务规则：</w:t>
      </w:r>
      <w:r>
        <w:t xml:space="preserve">0:00—12:00 </w:t>
      </w:r>
      <w:r>
        <w:t>到达的早期货物必须在</w:t>
      </w:r>
      <w:r>
        <w:t xml:space="preserve"> 16:00 </w:t>
      </w:r>
      <w:r>
        <w:t>前处理完毕；每名员工在</w:t>
      </w:r>
      <w:r>
        <w:t xml:space="preserve"> 8 </w:t>
      </w:r>
      <w:r>
        <w:t>小时班次中恰有</w:t>
      </w:r>
      <w:r>
        <w:t xml:space="preserve"> 1 </w:t>
      </w:r>
      <w:r>
        <w:t>小时处于低效状态，低效处理能力由</w:t>
      </w:r>
      <w:r>
        <w:t xml:space="preserve"> 25 </w:t>
      </w:r>
      <w:r>
        <w:t>件</w:t>
      </w:r>
      <w:r>
        <w:t>/</w:t>
      </w:r>
      <w:r>
        <w:t>小时下降为</w:t>
      </w:r>
      <w:r>
        <w:t xml:space="preserve"> 10 </w:t>
      </w:r>
      <w:r>
        <w:t>件</w:t>
      </w:r>
      <w:r>
        <w:t>/</w:t>
      </w:r>
      <w:r>
        <w:t>小时。因此，原来的单库存和恒定效率无法区分货物时限，也不能反映低效小时的能力损失。为此，将库存拆分为早期库存和普通库存，并把低效小时位置作为整数决策纳入模型。</w:t>
      </w:r>
    </w:p>
    <w:p w14:paraId="4A299522" w14:textId="77777777" w:rsidR="002F4218" w:rsidRDefault="002A074A">
      <w:pPr>
        <w:ind w:firstLine="480"/>
      </w:pPr>
      <w:r>
        <w:t>沿用问题一的</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oMath>
      <w:r>
        <w:t>、</w:t>
      </w:r>
      <m:oMath>
        <m:sSub>
          <m:sSubPr>
            <m:ctrlPr>
              <w:rPr>
                <w:rFonts w:ascii="Cambria Math" w:hAnsi="Cambria Math"/>
              </w:rPr>
            </m:ctrlPr>
          </m:sSubPr>
          <m:e>
            <m:r>
              <w:rPr>
                <w:rFonts w:ascii="Cambria Math" w:hAnsi="Cambria Math"/>
              </w:rPr>
              <m:t>x</m:t>
            </m:r>
          </m:e>
          <m:sub>
            <m:r>
              <w:rPr>
                <w:rFonts w:ascii="Cambria Math" w:hAnsi="Cambria Math"/>
              </w:rPr>
              <m:t>dt</m:t>
            </m:r>
          </m:sub>
        </m:sSub>
      </m:oMath>
      <w:r>
        <w:t>、</w:t>
      </w:r>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w:r>
        <w:t>、</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w:t>
      </w:r>
      <w:r>
        <w:t>等变量。对班次</w:t>
      </w:r>
      <w:r>
        <w:t xml:space="preserve"> </w:t>
      </w:r>
      <m:oMath>
        <m:r>
          <w:rPr>
            <w:rFonts w:ascii="Cambria Math" w:hAnsi="Cambria Math"/>
          </w:rPr>
          <m:t>t</m:t>
        </m:r>
      </m:oMath>
      <w:r>
        <w:t xml:space="preserve"> </w:t>
      </w:r>
      <w:r>
        <w:t>的局部小时</w:t>
      </w:r>
      <w:r>
        <w:t xml:space="preserve"> </w:t>
      </w:r>
      <m:oMath>
        <m:r>
          <w:rPr>
            <w:rFonts w:ascii="Cambria Math" w:hAnsi="Cambria Math"/>
          </w:rPr>
          <m:t>j</m:t>
        </m:r>
        <m:r>
          <w:rPr>
            <w:rFonts w:ascii="Cambria Math" w:hAnsi="Cambria Math"/>
          </w:rPr>
          <m:t>∈</m:t>
        </m:r>
        <m:r>
          <w:rPr>
            <w:rFonts w:ascii="Cambria Math" w:hAnsi="Cambria Math"/>
          </w:rPr>
          <m:t>J</m:t>
        </m:r>
        <m:r>
          <w:rPr>
            <w:rFonts w:ascii="Cambria Math" w:hAnsi="Cambria Math"/>
          </w:rPr>
          <m:t>={0,1,…,7}</m:t>
        </m:r>
      </m:oMath>
      <w:r>
        <w:t>，定义整数变量</w:t>
      </w:r>
      <w:r>
        <w:t xml:space="preserve"> </w:t>
      </w:r>
      <m:oMath>
        <m:sSub>
          <m:sSubPr>
            <m:ctrlPr>
              <w:rPr>
                <w:rFonts w:ascii="Cambria Math" w:hAnsi="Cambria Math"/>
              </w:rPr>
            </m:ctrlPr>
          </m:sSubPr>
          <m:e>
            <m:r>
              <w:rPr>
                <w:rFonts w:ascii="Cambria Math" w:hAnsi="Cambria Math"/>
              </w:rPr>
              <m:t>u</m:t>
            </m:r>
          </m:e>
          <m:sub>
            <m:r>
              <w:rPr>
                <w:rFonts w:ascii="Cambria Math" w:hAnsi="Cambria Math"/>
              </w:rPr>
              <m:t>dtj</m:t>
            </m:r>
          </m:sub>
        </m:sSub>
        <m:r>
          <w:rPr>
            <w:rFonts w:ascii="Cambria Math" w:hAnsi="Cambria Math"/>
          </w:rPr>
          <m:t>≥0</m:t>
        </m:r>
      </m:oMath>
      <w:r>
        <w:t>，表示该班次在第</w:t>
      </w:r>
      <w:r>
        <w:t xml:space="preserve"> </w:t>
      </w:r>
      <m:oMath>
        <m:r>
          <w:rPr>
            <w:rFonts w:ascii="Cambria Math" w:hAnsi="Cambria Math"/>
          </w:rPr>
          <m:t>j</m:t>
        </m:r>
      </m:oMath>
      <w:r>
        <w:t xml:space="preserve"> </w:t>
      </w:r>
      <w:r>
        <w:t>个工作小时处于低效状态的人数。每名员工恰有一个低效小时，故</w:t>
      </w:r>
    </w:p>
    <w:p w14:paraId="384B283F" w14:textId="77777777" w:rsidR="002F4218" w:rsidRDefault="002A074A">
      <w:pPr>
        <w:keepLines/>
        <w:spacing w:before="60" w:after="60"/>
        <w:ind w:firstLine="480"/>
        <w:jc w:val="center"/>
      </w:pPr>
      <m:oMath>
        <m:nary>
          <m:naryPr>
            <m:chr m:val="∑"/>
            <m:limLoc m:val="subSup"/>
            <m:grow m:val="1"/>
            <m:supHide m:val="1"/>
            <m:ctrlPr>
              <w:rPr>
                <w:rFonts w:ascii="Cambria Math" w:hAnsi="Cambria Math"/>
              </w:rPr>
            </m:ctrlPr>
          </m:naryPr>
          <m:sub>
            <m:r>
              <w:rPr>
                <w:rFonts w:ascii="Cambria Math" w:hAnsi="Cambria Math"/>
              </w:rPr>
              <m:t>j</m:t>
            </m:r>
            <m:r>
              <w:rPr>
                <w:rFonts w:ascii="Cambria Math" w:hAnsi="Cambria Math"/>
              </w:rPr>
              <m:t>∈</m:t>
            </m:r>
            <m:r>
              <w:rPr>
                <w:rFonts w:ascii="Cambria Math" w:hAnsi="Cambria Math"/>
              </w:rPr>
              <m:t>J</m:t>
            </m:r>
          </m:sub>
          <m:sup/>
          <m:e>
            <m:sSub>
              <m:sSubPr>
                <m:ctrlPr>
                  <w:rPr>
                    <w:rFonts w:ascii="Cambria Math" w:hAnsi="Cambria Math"/>
                  </w:rPr>
                </m:ctrlPr>
              </m:sSubPr>
              <m:e>
                <m:r>
                  <w:rPr>
                    <w:rFonts w:ascii="Cambria Math" w:hAnsi="Cambria Math"/>
                  </w:rPr>
                  <m:t>u</m:t>
                </m:r>
              </m:e>
              <m:sub>
                <m:r>
                  <w:rPr>
                    <w:rFonts w:ascii="Cambria Math" w:hAnsi="Cambria Math"/>
                  </w:rPr>
                  <m:t>dtj</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T</m:t>
        </m:r>
      </m:oMath>
      <w:r>
        <w:rPr>
          <w:sz w:val="21"/>
        </w:rPr>
        <w:t xml:space="preserve">    </w:t>
      </w:r>
      <w:r>
        <w:rPr>
          <w:sz w:val="21"/>
        </w:rPr>
        <w:t>（</w:t>
      </w:r>
      <w:r>
        <w:rPr>
          <w:sz w:val="21"/>
        </w:rPr>
        <w:t>16</w:t>
      </w:r>
      <w:r>
        <w:rPr>
          <w:sz w:val="21"/>
        </w:rPr>
        <w:t>）</w:t>
      </w:r>
    </w:p>
    <w:p w14:paraId="3653CC22" w14:textId="77777777" w:rsidR="002F4218" w:rsidRDefault="002A074A">
      <w:pPr>
        <w:ind w:firstLine="480"/>
      </w:pPr>
      <w:r>
        <w:t>全局小时</w:t>
      </w:r>
      <w:r>
        <w:t xml:space="preserve"> </w:t>
      </w:r>
      <m:oMath>
        <m:r>
          <w:rPr>
            <w:rFonts w:ascii="Cambria Math" w:hAnsi="Cambria Math"/>
          </w:rPr>
          <m:t>h</m:t>
        </m:r>
      </m:oMath>
      <w:r>
        <w:t xml:space="preserve"> </w:t>
      </w:r>
      <w:r>
        <w:t>的低效人数为</w:t>
      </w:r>
    </w:p>
    <w:p w14:paraId="47CB069F" w14:textId="77777777" w:rsidR="002F4218" w:rsidRDefault="002A074A">
      <w:pPr>
        <w:keepLines/>
        <w:spacing w:before="60" w:after="60"/>
        <w:ind w:firstLine="480"/>
        <w:jc w:val="center"/>
      </w:pPr>
      <m:oMath>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t</m:t>
                </m:r>
              </m:sub>
            </m:sSub>
            <m:r>
              <w:rPr>
                <w:rFonts w:ascii="Cambria Math" w:hAnsi="Cambria Math"/>
              </w:rPr>
              <m:t>=1</m:t>
            </m:r>
          </m:sub>
          <m:sup/>
          <m:e>
            <m:sSub>
              <m:sSubPr>
                <m:ctrlPr>
                  <w:rPr>
                    <w:rFonts w:ascii="Cambria Math" w:hAnsi="Cambria Math"/>
                  </w:rPr>
                </m:ctrlPr>
              </m:sSubPr>
              <m:e>
                <m:r>
                  <w:rPr>
                    <w:rFonts w:ascii="Cambria Math" w:hAnsi="Cambria Math"/>
                  </w:rPr>
                  <m:t>u</m:t>
                </m:r>
              </m:e>
              <m:sub>
                <m:r>
                  <w:rPr>
                    <w:rFonts w:ascii="Cambria Math" w:hAnsi="Cambria Math"/>
                  </w:rPr>
                  <m:t>dt</m:t>
                </m:r>
                <m:r>
                  <w:rPr>
                    <w:rFonts w:ascii="Cambria Math" w:hAnsi="Cambria Math"/>
                  </w:rPr>
                  <m:t>,h-</m:t>
                </m:r>
                <m:r>
                  <w:rPr>
                    <w:rFonts w:ascii="Cambria Math" w:hAnsi="Cambria Math"/>
                  </w:rPr>
                  <m:t>t</m:t>
                </m:r>
              </m:sub>
            </m:sSub>
          </m:e>
        </m:nary>
      </m:oMath>
      <w:r>
        <w:rPr>
          <w:sz w:val="21"/>
        </w:rPr>
        <w:t xml:space="preserve">    </w:t>
      </w:r>
      <w:r>
        <w:rPr>
          <w:sz w:val="21"/>
        </w:rPr>
        <w:t>（</w:t>
      </w:r>
      <w:r>
        <w:rPr>
          <w:sz w:val="21"/>
        </w:rPr>
        <w:t>17</w:t>
      </w:r>
      <w:r>
        <w:rPr>
          <w:sz w:val="21"/>
        </w:rPr>
        <w:t>）</w:t>
      </w:r>
    </w:p>
    <w:p w14:paraId="52C9EC89" w14:textId="77777777" w:rsidR="002F4218" w:rsidRDefault="002A074A">
      <w:pPr>
        <w:ind w:firstLine="480"/>
      </w:pPr>
      <w:r>
        <w:t>设正常效率</w:t>
      </w:r>
      <w:r>
        <w:t xml:space="preserve"> </w:t>
      </w:r>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=25</m:t>
        </m:r>
      </m:oMath>
      <w:r>
        <w:t>，低效效率</w:t>
      </w:r>
      <w:r>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=10</m:t>
        </m:r>
      </m:oMath>
      <w:r>
        <w:t>，单位低效损失为</w:t>
      </w:r>
      <w:r>
        <w:t xml:space="preserve"> </w:t>
      </w:r>
      <m:oMath>
        <m:r>
          <w:rPr>
            <w:rFonts w:ascii="Cambria Math" w:hAnsi="Cambria Math"/>
          </w:rPr>
          <m:t>Δr</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=15</m:t>
        </m:r>
      </m:oMath>
      <w:r>
        <w:t>。则小时有效处理能力为</w:t>
      </w:r>
    </w:p>
    <w:p w14:paraId="27841764" w14:textId="77777777" w:rsidR="002F4218" w:rsidRDefault="002A074A">
      <w:pPr>
        <w:keepLines/>
        <w:spacing w:before="60" w:after="60"/>
        <w:ind w:firstLine="480"/>
        <w:jc w:val="center"/>
      </w:pPr>
      <m:oMath>
        <m:sSub>
          <m:sSubPr>
            <m:ctrlPr>
              <w:rPr>
                <w:rFonts w:ascii="Cambria Math" w:hAnsi="Cambria Math"/>
              </w:rPr>
            </m:ctrlPr>
          </m:sSubPr>
          <m:e>
            <m:r>
              <w:rPr>
                <w:rFonts w:ascii="Cambria Math" w:hAnsi="Cambria Math"/>
              </w:rPr>
              <m:t>C</m:t>
            </m:r>
          </m:e>
          <m:sub>
            <m:r>
              <w:rPr>
                <w:rFonts w:ascii="Cambria Math" w:hAnsi="Cambria Math"/>
              </w:rPr>
              <m:t>d</m:t>
            </m:r>
            <m:r>
              <w:rPr>
                <w:rFonts w:ascii="Cambria Math" w:hAnsi="Cambria Math"/>
              </w:rPr>
              <m:t>h</m:t>
            </m:r>
          </m:sub>
        </m:sSub>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rPr>
          <w:sz w:val="21"/>
        </w:rPr>
        <w:t xml:space="preserve">    </w:t>
      </w:r>
      <w:r>
        <w:rPr>
          <w:sz w:val="21"/>
        </w:rPr>
        <w:t>（</w:t>
      </w:r>
      <w:r>
        <w:rPr>
          <w:sz w:val="21"/>
        </w:rPr>
        <w:t>18</w:t>
      </w:r>
      <w:r>
        <w:rPr>
          <w:sz w:val="21"/>
        </w:rPr>
        <w:t>）</w:t>
      </w:r>
    </w:p>
    <w:p w14:paraId="11822615" w14:textId="77777777" w:rsidR="002F4218" w:rsidRDefault="002A074A">
      <w:pPr>
        <w:ind w:firstLine="480"/>
      </w:pPr>
      <w:r>
        <w:t>每人整班理论处理能力固定为</w:t>
      </w:r>
    </w:p>
    <w:p w14:paraId="48FBA36F" w14:textId="77777777" w:rsidR="002F4218" w:rsidRDefault="002A074A">
      <w:pPr>
        <w:keepLines/>
        <w:spacing w:before="60" w:after="60"/>
        <w:ind w:firstLine="480"/>
        <w:jc w:val="center"/>
      </w:pPr>
      <m:oMath>
        <m:sSup>
          <m:sSupPr>
            <m:ctrlPr>
              <w:rPr>
                <w:rFonts w:ascii="Cambria Math" w:hAnsi="Cambria Math"/>
              </w:rPr>
            </m:ctrlPr>
          </m:sSupPr>
          <m:e>
            <m:r>
              <w:rPr>
                <w:rFonts w:ascii="Cambria Math" w:hAnsi="Cambria Math"/>
              </w:rPr>
              <m:t>C</m:t>
            </m:r>
          </m:e>
          <m:sup>
            <m:r>
              <m:rPr>
                <m:sty m:val="p"/>
              </m:rPr>
              <w:rPr>
                <w:rFonts w:ascii="Cambria Math" w:hAnsi="Cambria Math"/>
              </w:rPr>
              <m:t>shift</m:t>
            </m:r>
          </m:sup>
        </m:sSup>
        <m:r>
          <w:rPr>
            <w:rFonts w:ascii="Cambria Math" w:hAnsi="Cambria Math"/>
          </w:rPr>
          <m:t>=7×25+1×10=185</m:t>
        </m:r>
        <m:r>
          <m:rPr>
            <m:sty m:val="p"/>
          </m:rPr>
          <w:rPr>
            <w:rFonts w:ascii="Cambria Math" w:hAnsi="Cambria Math"/>
          </w:rPr>
          <m:t> </m:t>
        </m:r>
        <m:r>
          <m:rPr>
            <m:sty m:val="p"/>
          </m:rPr>
          <w:rPr>
            <w:rFonts w:ascii="Cambria Math" w:hAnsi="Cambria Math"/>
          </w:rPr>
          <m:t>件</m:t>
        </m:r>
      </m:oMath>
      <w:r>
        <w:rPr>
          <w:sz w:val="21"/>
        </w:rPr>
        <w:t xml:space="preserve">    </w:t>
      </w:r>
      <w:r>
        <w:rPr>
          <w:sz w:val="21"/>
        </w:rPr>
        <w:t>（</w:t>
      </w:r>
      <w:r>
        <w:rPr>
          <w:sz w:val="21"/>
        </w:rPr>
        <w:t>19</w:t>
      </w:r>
      <w:r>
        <w:rPr>
          <w:sz w:val="21"/>
        </w:rPr>
        <w:t>）</w:t>
      </w:r>
    </w:p>
    <w:p w14:paraId="78B9AED0" w14:textId="77777777" w:rsidR="002F4218" w:rsidRDefault="002A074A">
      <w:pPr>
        <w:pStyle w:val="31"/>
        <w:spacing w:before="120" w:after="120"/>
      </w:pPr>
      <w:bookmarkStart w:id="26" w:name="_Toc238146458"/>
      <w:r>
        <w:lastRenderedPageBreak/>
        <w:t>双库存与时限约束</w:t>
      </w:r>
      <w:bookmarkEnd w:id="26"/>
    </w:p>
    <w:p w14:paraId="06746B6F" w14:textId="77777777" w:rsidR="002F4218" w:rsidRDefault="002A074A">
      <w:pPr>
        <w:ind w:firstLine="480"/>
      </w:pPr>
      <w:r>
        <w:t>把到货量按到达时刻拆分为</w:t>
      </w:r>
    </w:p>
    <w:p w14:paraId="3B4A3D31" w14:textId="77777777" w:rsidR="002F4218" w:rsidRDefault="002A074A">
      <w:pPr>
        <w:keepLines/>
        <w:spacing w:before="60" w:after="60"/>
        <w:ind w:firstLine="480"/>
        <w:jc w:val="center"/>
      </w:pPr>
      <m:oMath>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e>
                <m:e>
                  <m:r>
                    <w:rPr>
                      <w:rFonts w:ascii="Cambria Math" w:hAnsi="Cambria Math"/>
                    </w:rPr>
                    <m:t>0≤</m:t>
                  </m:r>
                  <m:r>
                    <w:rPr>
                      <w:rFonts w:ascii="Cambria Math" w:hAnsi="Cambria Math"/>
                    </w:rPr>
                    <m:t>h≤</m:t>
                  </m:r>
                  <m:r>
                    <w:rPr>
                      <w:rFonts w:ascii="Cambria Math" w:hAnsi="Cambria Math"/>
                    </w:rPr>
                    <m:t>11,</m:t>
                  </m:r>
                </m:e>
              </m:mr>
              <m:mr>
                <m:e>
                  <m:r>
                    <w:rPr>
                      <w:rFonts w:ascii="Cambria Math" w:hAnsi="Cambria Math"/>
                    </w:rPr>
                    <m:t>0,</m:t>
                  </m:r>
                </m:e>
                <m:e>
                  <m:r>
                    <w:rPr>
                      <w:rFonts w:ascii="Cambria Math" w:hAnsi="Cambria Math"/>
                    </w:rPr>
                    <m:t>12≤</m:t>
                  </m:r>
                  <m:r>
                    <w:rPr>
                      <w:rFonts w:ascii="Cambria Math" w:hAnsi="Cambria Math"/>
                    </w:rPr>
                    <m:t>h≤</m:t>
                  </m:r>
                  <m:r>
                    <w:rPr>
                      <w:rFonts w:ascii="Cambria Math" w:hAnsi="Cambria Math"/>
                    </w:rPr>
                    <m:t>23,</m:t>
                  </m:r>
                </m:e>
              </m:mr>
            </m:m>
          </m:e>
        </m:d>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0≤</m:t>
                  </m:r>
                  <m:r>
                    <w:rPr>
                      <w:rFonts w:ascii="Cambria Math" w:hAnsi="Cambria Math"/>
                    </w:rPr>
                    <m:t>h≤</m:t>
                  </m:r>
                  <m:r>
                    <w:rPr>
                      <w:rFonts w:ascii="Cambria Math" w:hAnsi="Cambria Math"/>
                    </w:rPr>
                    <m:t>11,</m:t>
                  </m:r>
                </m:e>
              </m:mr>
              <m:mr>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e>
                <m:e>
                  <m:r>
                    <w:rPr>
                      <w:rFonts w:ascii="Cambria Math" w:hAnsi="Cambria Math"/>
                    </w:rPr>
                    <m:t>12≤</m:t>
                  </m:r>
                  <m:r>
                    <w:rPr>
                      <w:rFonts w:ascii="Cambria Math" w:hAnsi="Cambria Math"/>
                    </w:rPr>
                    <m:t>h≤</m:t>
                  </m:r>
                  <m:r>
                    <w:rPr>
                      <w:rFonts w:ascii="Cambria Math" w:hAnsi="Cambria Math"/>
                    </w:rPr>
                    <m:t>23</m:t>
                  </m:r>
                  <m:r>
                    <w:rPr>
                      <w:rFonts w:ascii="Cambria Math" w:hAnsi="Cambria Math"/>
                    </w:rPr>
                    <m:t>。</m:t>
                  </m:r>
                </m:e>
              </m:mr>
            </m:m>
          </m:e>
        </m:d>
      </m:oMath>
      <w:r>
        <w:rPr>
          <w:sz w:val="21"/>
        </w:rPr>
        <w:t xml:space="preserve">    </w:t>
      </w:r>
      <w:r>
        <w:rPr>
          <w:sz w:val="21"/>
        </w:rPr>
        <w:t>（</w:t>
      </w:r>
      <w:r>
        <w:rPr>
          <w:sz w:val="21"/>
        </w:rPr>
        <w:t>20</w:t>
      </w:r>
      <w:r>
        <w:rPr>
          <w:sz w:val="21"/>
        </w:rPr>
        <w:t>）</w:t>
      </w:r>
    </w:p>
    <w:p w14:paraId="2A1A5FA9" w14:textId="77777777" w:rsidR="002F4218" w:rsidRDefault="002A074A">
      <w:pPr>
        <w:ind w:firstLine="480"/>
      </w:pPr>
      <w:r>
        <w:t>其中上标</w:t>
      </w:r>
      <w:r>
        <w:t xml:space="preserve"> </w:t>
      </w:r>
      <m:oMath>
        <m:r>
          <w:rPr>
            <w:rFonts w:ascii="Cambria Math" w:hAnsi="Cambria Math"/>
          </w:rPr>
          <m:t>E</m:t>
        </m:r>
      </m:oMath>
      <w:r>
        <w:t xml:space="preserve"> </w:t>
      </w:r>
      <w:r>
        <w:t>表示有</w:t>
      </w:r>
      <w:r>
        <w:t xml:space="preserve"> 16:00 </w:t>
      </w:r>
      <w:r>
        <w:t>截止要求的早期货物，上标</w:t>
      </w:r>
      <w:r>
        <w:t xml:space="preserve"> </w:t>
      </w:r>
      <m:oMath>
        <m:r>
          <w:rPr>
            <w:rFonts w:ascii="Cambria Math" w:hAnsi="Cambria Math"/>
          </w:rPr>
          <m:t>L</m:t>
        </m:r>
      </m:oMath>
      <w:r>
        <w:t xml:space="preserve"> </w:t>
      </w:r>
      <w:r>
        <w:t>表示只需当日完成的普通货物。分别设置处理量</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≥0</m:t>
        </m:r>
      </m:oMath>
      <w:r>
        <w:t xml:space="preserve"> </w:t>
      </w:r>
      <w:r>
        <w:t>和库存</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≥0</m:t>
        </m:r>
      </m:oMath>
      <w:r>
        <w:t>，共享同一小时能力：</w:t>
      </w:r>
    </w:p>
    <w:p w14:paraId="50D4AE96" w14:textId="77777777" w:rsidR="002F4218" w:rsidRDefault="002A074A">
      <w:pPr>
        <w:keepLines/>
        <w:spacing w:before="60" w:after="60"/>
        <w:ind w:firstLine="480"/>
        <w:jc w:val="center"/>
      </w:pPr>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rPr>
          <w:sz w:val="21"/>
        </w:rPr>
        <w:t xml:space="preserve">    </w:t>
      </w:r>
      <w:r>
        <w:rPr>
          <w:sz w:val="21"/>
        </w:rPr>
        <w:t>（</w:t>
      </w:r>
      <w:r>
        <w:rPr>
          <w:sz w:val="21"/>
        </w:rPr>
        <w:t>21</w:t>
      </w:r>
      <w:r>
        <w:rPr>
          <w:sz w:val="21"/>
        </w:rPr>
        <w:t>）</w:t>
      </w:r>
    </w:p>
    <w:p w14:paraId="0A3A8251" w14:textId="77777777" w:rsidR="002F4218" w:rsidRDefault="002A074A">
      <w:pPr>
        <w:ind w:firstLine="480"/>
      </w:pPr>
      <w:r>
        <w:t>两类库存分别满足</w:t>
      </w:r>
    </w:p>
    <w:p w14:paraId="01A61E65" w14:textId="77777777" w:rsidR="002F4218" w:rsidRDefault="002A074A">
      <w:pPr>
        <w:keepLines/>
        <w:spacing w:before="60" w:after="60"/>
        <w:ind w:firstLine="480"/>
        <w:jc w:val="center"/>
      </w:pP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oMath>
      <w:r>
        <w:rPr>
          <w:sz w:val="21"/>
        </w:rPr>
        <w:t xml:space="preserve">    </w:t>
      </w:r>
      <w:r>
        <w:rPr>
          <w:sz w:val="21"/>
        </w:rPr>
        <w:t>（</w:t>
      </w:r>
      <w:r>
        <w:rPr>
          <w:sz w:val="21"/>
        </w:rPr>
        <w:t>22</w:t>
      </w:r>
      <w:r>
        <w:rPr>
          <w:sz w:val="21"/>
        </w:rPr>
        <w:t>）</w:t>
      </w:r>
    </w:p>
    <w:p w14:paraId="5CE8A84F" w14:textId="77777777" w:rsidR="002F4218" w:rsidRDefault="002A074A">
      <w:pPr>
        <w:keepLines/>
        <w:spacing w:before="60" w:after="60"/>
        <w:ind w:firstLine="480"/>
        <w:jc w:val="center"/>
      </w:pP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oMath>
      <w:r>
        <w:rPr>
          <w:sz w:val="21"/>
        </w:rPr>
        <w:t xml:space="preserve">    </w:t>
      </w:r>
      <w:r>
        <w:rPr>
          <w:sz w:val="21"/>
        </w:rPr>
        <w:t>（</w:t>
      </w:r>
      <w:r>
        <w:rPr>
          <w:sz w:val="21"/>
        </w:rPr>
        <w:t>23</w:t>
      </w:r>
      <w:r>
        <w:rPr>
          <w:sz w:val="21"/>
        </w:rPr>
        <w:t>）</w:t>
      </w:r>
    </w:p>
    <w:p w14:paraId="648DD190" w14:textId="77777777" w:rsidR="002F4218" w:rsidRDefault="002A074A">
      <w:pPr>
        <w:ind w:firstLine="480"/>
      </w:pPr>
      <w:r>
        <w:t>初始库存均为</w:t>
      </w:r>
      <w:r>
        <w:t xml:space="preserve"> 0</w:t>
      </w:r>
      <w:r>
        <w:t>，且库存非负。</w:t>
      </w:r>
      <w:r>
        <w:t xml:space="preserve">16:00 </w:t>
      </w:r>
      <w:r>
        <w:t>截止时刻对应小时</w:t>
      </w:r>
      <w:r>
        <w:t xml:space="preserve"> 15 </w:t>
      </w:r>
      <w:r>
        <w:t>结束，因此设置</w:t>
      </w:r>
    </w:p>
    <w:p w14:paraId="2FAD7813" w14:textId="77777777" w:rsidR="002F4218" w:rsidRDefault="002A074A">
      <w:pPr>
        <w:keepLines/>
        <w:spacing w:before="60" w:after="60"/>
        <w:ind w:firstLine="480"/>
        <w:jc w:val="center"/>
      </w:pP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,15</m:t>
            </m:r>
          </m:sub>
          <m:sup>
            <m:r>
              <w:rPr>
                <w:rFonts w:ascii="Cambria Math" w:hAnsi="Cambria Math"/>
              </w:rPr>
              <m:t>E</m:t>
            </m:r>
          </m:sup>
        </m:sSubSup>
        <m:r>
          <w:rPr>
            <w:rFonts w:ascii="Cambria Math" w:hAnsi="Cambria Math"/>
          </w:rPr>
          <m:t>=0</m:t>
        </m:r>
      </m:oMath>
      <w:r>
        <w:rPr>
          <w:sz w:val="21"/>
        </w:rPr>
        <w:t xml:space="preserve">    </w:t>
      </w:r>
      <w:r>
        <w:rPr>
          <w:sz w:val="21"/>
        </w:rPr>
        <w:t>（</w:t>
      </w:r>
      <w:r>
        <w:rPr>
          <w:sz w:val="21"/>
        </w:rPr>
        <w:t>24</w:t>
      </w:r>
      <w:r>
        <w:rPr>
          <w:sz w:val="21"/>
        </w:rPr>
        <w:t>）</w:t>
      </w:r>
    </w:p>
    <w:p w14:paraId="2CE446EC" w14:textId="77777777" w:rsidR="002F4218" w:rsidRDefault="002A074A">
      <w:pPr>
        <w:ind w:firstLine="480"/>
      </w:pPr>
      <w:r>
        <w:t>并要求日末</w:t>
      </w:r>
    </w:p>
    <w:p w14:paraId="4C81934A" w14:textId="77777777" w:rsidR="002F4218" w:rsidRDefault="002A074A">
      <w:pPr>
        <w:keepLines/>
        <w:spacing w:before="60" w:after="60"/>
        <w:ind w:firstLine="480"/>
        <w:jc w:val="center"/>
      </w:pP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,23</m:t>
            </m:r>
          </m:sub>
          <m:sup>
            <m:r>
              <w:rPr>
                <w:rFonts w:ascii="Cambria Math" w:hAnsi="Cambria Math"/>
              </w:rPr>
              <m:t>E</m:t>
            </m:r>
          </m:sup>
        </m:sSubSup>
        <m:r>
          <w:rPr>
            <w:rFonts w:ascii="Cambria Math" w:hAnsi="Cambria Math"/>
          </w:rPr>
          <m:t>=0,</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,23</m:t>
            </m:r>
          </m:sub>
          <m:sup>
            <m:r>
              <w:rPr>
                <w:rFonts w:ascii="Cambria Math" w:hAnsi="Cambria Math"/>
              </w:rPr>
              <m:t>L</m:t>
            </m:r>
          </m:sup>
        </m:sSubSup>
        <m:r>
          <w:rPr>
            <w:rFonts w:ascii="Cambria Math" w:hAnsi="Cambria Math"/>
          </w:rPr>
          <m:t>=0</m:t>
        </m:r>
      </m:oMath>
      <w:r>
        <w:rPr>
          <w:sz w:val="21"/>
        </w:rPr>
        <w:t xml:space="preserve">    </w:t>
      </w:r>
      <w:r>
        <w:rPr>
          <w:sz w:val="21"/>
        </w:rPr>
        <w:t>（</w:t>
      </w:r>
      <w:r>
        <w:rPr>
          <w:sz w:val="21"/>
        </w:rPr>
        <w:t>25</w:t>
      </w:r>
      <w:r>
        <w:rPr>
          <w:sz w:val="21"/>
        </w:rPr>
        <w:t>）</w:t>
      </w:r>
    </w:p>
    <w:p w14:paraId="21FC69A2" w14:textId="77777777" w:rsidR="002F4218" w:rsidRDefault="002A074A">
      <w:pPr>
        <w:ind w:firstLine="480"/>
      </w:pPr>
      <w:r>
        <w:t>该结构同时保证货物不被提前处理、早期货物按时清零以及全部货物当日完成。模型不需要人为规定</w:t>
      </w:r>
      <w:r>
        <w:t>“</w:t>
      </w:r>
      <w:r>
        <w:t>早期货物优先</w:t>
      </w:r>
      <w:r>
        <w:t>”</w:t>
      </w:r>
      <w:r>
        <w:t>规则，因为截止库存约束会自动迫使求解器在必要时优先分配有效能力。</w:t>
      </w:r>
    </w:p>
    <w:p w14:paraId="6B6D26F8" w14:textId="77777777" w:rsidR="002F4218" w:rsidRDefault="002A074A">
      <w:pPr>
        <w:ind w:firstLineChars="0" w:firstLine="0"/>
        <w:jc w:val="center"/>
      </w:pPr>
      <w:r>
        <w:rPr>
          <w:noProof/>
        </w:rPr>
        <w:drawing>
          <wp:inline distT="0" distB="0" distL="114300" distR="114300" wp14:anchorId="6165A9ED" wp14:editId="1434D778">
            <wp:extent cx="5749290" cy="3235960"/>
            <wp:effectExtent l="0" t="0" r="381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749290" cy="3235960"/>
                    </a:xfrm>
                    <a:prstGeom prst="rect">
                      <a:avLst/>
                    </a:prstGeom>
                  </pic:spPr>
                </pic:pic>
              </a:graphicData>
            </a:graphic>
          </wp:inline>
        </w:drawing>
      </w:r>
    </w:p>
    <w:p w14:paraId="557CDDFF" w14:textId="77777777" w:rsidR="002F4218" w:rsidRDefault="002A074A">
      <w:pPr>
        <w:pStyle w:val="31"/>
        <w:spacing w:before="120" w:after="120"/>
      </w:pPr>
      <w:bookmarkStart w:id="27" w:name="_Toc238146459"/>
      <w:r>
        <w:t>目标函数</w:t>
      </w:r>
      <w:bookmarkEnd w:id="27"/>
    </w:p>
    <w:p w14:paraId="325D5AAD" w14:textId="77777777" w:rsidR="002F4218" w:rsidRDefault="002A074A">
      <w:pPr>
        <w:ind w:firstLine="480"/>
      </w:pPr>
      <w:r>
        <w:t>问题二仍采用四阶段词典序目标：</w:t>
      </w:r>
    </w:p>
    <w:p w14:paraId="426C6CEC" w14:textId="77777777" w:rsidR="002F4218" w:rsidRDefault="002A074A">
      <w:pPr>
        <w:keepLines/>
        <w:spacing w:before="60" w:after="60"/>
        <w:ind w:firstLine="480"/>
        <w:jc w:val="center"/>
      </w:pPr>
      <m:oMath>
        <m:r>
          <w:rPr>
            <w:rFonts w:ascii="Cambria Math" w:hAnsi="Cambria Math"/>
          </w:rPr>
          <m:t>min</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e>
                </m:nary>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e>
            </m:d>
          </m:e>
          <m:sub>
            <m:r>
              <m:rPr>
                <m:sty m:val="p"/>
              </m:rPr>
              <w:rPr>
                <w:rFonts w:ascii="Cambria Math" w:hAnsi="Cambria Math"/>
              </w:rPr>
              <m:t>lex</m:t>
            </m:r>
          </m:sub>
        </m:sSub>
      </m:oMath>
      <w:r>
        <w:rPr>
          <w:sz w:val="21"/>
        </w:rPr>
        <w:t xml:space="preserve">    </w:t>
      </w:r>
      <w:r>
        <w:rPr>
          <w:sz w:val="21"/>
        </w:rPr>
        <w:t>（</w:t>
      </w:r>
      <w:r>
        <w:rPr>
          <w:sz w:val="21"/>
        </w:rPr>
        <w:t>26</w:t>
      </w:r>
      <w:r>
        <w:rPr>
          <w:sz w:val="21"/>
        </w:rPr>
        <w:t>）</w:t>
      </w:r>
    </w:p>
    <w:p w14:paraId="549B7DEA" w14:textId="77777777" w:rsidR="002F4218" w:rsidRDefault="002A074A">
      <w:pPr>
        <w:ind w:firstLine="480"/>
      </w:pPr>
      <w:r>
        <w:t>其中第一阶段最少总人数，第二阶段在最少人数下最小化峰值，第三阶段最小化相对平均在岗人数</w:t>
      </w:r>
      <w:r>
        <w:t xml:space="preserve"> </w:t>
      </w:r>
      <m:oMath>
        <m:f>
          <m:fPr>
            <m:type m:val="lin"/>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d</m:t>
                </m:r>
              </m:sub>
            </m:sSub>
          </m:num>
          <m:den>
            <m:r>
              <w:rPr>
                <w:rFonts w:ascii="Cambria Math" w:hAnsi="Cambria Math"/>
              </w:rPr>
              <m:t>3</m:t>
            </m:r>
          </m:den>
        </m:f>
      </m:oMath>
      <w:r>
        <w:t xml:space="preserve"> </w:t>
      </w:r>
      <w:r>
        <w:t>的绝对偏差，第四阶段最小化两类累计库存。各阶段求得最优值后均以等式固定，因而后续目标不会牺牲前一阶段的最优性。</w:t>
      </w:r>
    </w:p>
    <w:p w14:paraId="6C3A4E3A" w14:textId="77777777" w:rsidR="002F4218" w:rsidRDefault="002A074A">
      <w:pPr>
        <w:pStyle w:val="21"/>
        <w:spacing w:before="120" w:after="120"/>
      </w:pPr>
      <w:bookmarkStart w:id="28" w:name="_Toc238146460"/>
      <w:r>
        <w:lastRenderedPageBreak/>
        <w:t>求解方法</w:t>
      </w:r>
      <w:bookmarkEnd w:id="28"/>
    </w:p>
    <w:p w14:paraId="13D7E735" w14:textId="77777777" w:rsidR="002F4218" w:rsidRDefault="002A074A">
      <w:pPr>
        <w:ind w:firstLine="480"/>
      </w:pPr>
      <w:r>
        <w:t>使用</w:t>
      </w:r>
      <w:r>
        <w:t xml:space="preserve"> Python</w:t>
      </w:r>
      <w:r>
        <w:t>、</w:t>
      </w:r>
      <w:r>
        <w:t xml:space="preserve">SciPy milp </w:t>
      </w:r>
      <w:r>
        <w:t>和</w:t>
      </w:r>
      <w:r>
        <w:t xml:space="preserve"> HiGHS </w:t>
      </w:r>
      <w:r>
        <w:t>求解。对每个日期，首先生成班次覆盖矩阵和</w:t>
      </w:r>
      <w:r>
        <w:t>“</w:t>
      </w:r>
      <w:r>
        <w:t>班次局部小时</w:t>
      </w:r>
      <w:r>
        <w:t>—</w:t>
      </w:r>
      <w:r>
        <w:t>全局小时</w:t>
      </w:r>
      <w:r>
        <w:t>”</w:t>
      </w:r>
      <w:r>
        <w:t>映射；随后建立班次选择、低效小时计数、双库存和截止时限约束；再执行四阶段词典序优化。求解后从</w:t>
      </w:r>
      <w:r>
        <w:t xml:space="preserve"> </w:t>
      </w:r>
      <m:oMath>
        <m:sSub>
          <m:sSubPr>
            <m:ctrlPr>
              <w:rPr>
                <w:rFonts w:ascii="Cambria Math" w:hAnsi="Cambria Math"/>
              </w:rPr>
            </m:ctrlPr>
          </m:sSubPr>
          <m:e>
            <m:r>
              <w:rPr>
                <w:rFonts w:ascii="Cambria Math" w:hAnsi="Cambria Math"/>
              </w:rPr>
              <m:t>u</m:t>
            </m:r>
          </m:e>
          <m:sub>
            <m:r>
              <w:rPr>
                <w:rFonts w:ascii="Cambria Math" w:hAnsi="Cambria Math"/>
              </w:rPr>
              <m:t>dtj</m:t>
            </m:r>
          </m:sub>
        </m:sSub>
      </m:oMath>
      <w:r>
        <w:t xml:space="preserve"> </w:t>
      </w:r>
      <w:r>
        <w:t>聚合得到各小时低效人数，并逐时复算有效能力</w:t>
      </w:r>
      <w:r>
        <w:t xml:space="preserve"> </w:t>
      </w:r>
      <m:oMath>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t>、两类库存以及截止时刻库存。第三问需要给定每日实际出勤人数时，复用同一模型并把</w:t>
      </w:r>
      <w:r>
        <w:t xml:space="preserve"> </w:t>
      </w:r>
      <m:oMath>
        <m:nary>
          <m:naryPr>
            <m:chr m:val="∑"/>
            <m:limLoc m:val="subSup"/>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x</m:t>
                </m:r>
              </m:e>
              <m:sub>
                <m:r>
                  <w:rPr>
                    <w:rFonts w:ascii="Cambria Math" w:hAnsi="Cambria Math"/>
                  </w:rPr>
                  <m:t>dt</m:t>
                </m:r>
              </m:sub>
            </m:sSub>
          </m:e>
        </m:nary>
      </m:oMath>
      <w:r>
        <w:t xml:space="preserve"> </w:t>
      </w:r>
      <w:r>
        <w:t>固定为指定人数，只继续优化峰值、均衡性和库存。</w:t>
      </w:r>
    </w:p>
    <w:p w14:paraId="5CCD9187" w14:textId="77777777" w:rsidR="002F4218" w:rsidRDefault="002A074A">
      <w:pPr>
        <w:ind w:firstLine="480"/>
      </w:pPr>
      <w:r>
        <w:t>主要结果如下。</w:t>
      </w:r>
    </w:p>
    <w:p w14:paraId="5554C780" w14:textId="77777777" w:rsidR="002F4218" w:rsidRDefault="002A074A">
      <w:pPr>
        <w:pStyle w:val="a7"/>
        <w:ind w:firstLine="422"/>
      </w:pPr>
      <w:r>
        <w:t>表</w:t>
      </w:r>
      <w:r>
        <w:t xml:space="preserve">3 </w:t>
      </w:r>
      <w:r>
        <w:t>问题二核心求解结果</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700"/>
        <w:gridCol w:w="3370"/>
      </w:tblGrid>
      <w:tr w:rsidR="002F4218" w14:paraId="14EF143A" w14:textId="77777777">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14:paraId="30766313" w14:textId="77777777" w:rsidR="002F4218" w:rsidRDefault="002A074A">
            <w:pPr>
              <w:spacing w:line="252" w:lineRule="auto"/>
              <w:ind w:firstLine="381"/>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14:paraId="48C3A71E" w14:textId="77777777" w:rsidR="002F4218" w:rsidRDefault="002A074A">
            <w:pPr>
              <w:spacing w:line="252" w:lineRule="auto"/>
              <w:ind w:firstLine="381"/>
              <w:jc w:val="center"/>
            </w:pPr>
            <w:r>
              <w:rPr>
                <w:b/>
                <w:sz w:val="19"/>
              </w:rPr>
              <w:t>求解结果</w:t>
            </w:r>
          </w:p>
        </w:tc>
      </w:tr>
      <w:tr w:rsidR="002F4218" w14:paraId="401FE2E7" w14:textId="77777777">
        <w:trPr>
          <w:jc w:val="center"/>
        </w:trPr>
        <w:tc>
          <w:tcPr>
            <w:tcW w:w="5700" w:type="dxa"/>
            <w:tcMar>
              <w:top w:w="70" w:type="dxa"/>
              <w:left w:w="100" w:type="dxa"/>
              <w:bottom w:w="70" w:type="dxa"/>
              <w:right w:w="100" w:type="dxa"/>
            </w:tcMar>
            <w:vAlign w:val="center"/>
          </w:tcPr>
          <w:p w14:paraId="32E79EE2" w14:textId="77777777" w:rsidR="002F4218" w:rsidRDefault="002A074A">
            <w:pPr>
              <w:spacing w:line="252" w:lineRule="auto"/>
              <w:ind w:firstLine="380"/>
              <w:jc w:val="center"/>
            </w:pPr>
            <w:r>
              <w:rPr>
                <w:sz w:val="19"/>
              </w:rPr>
              <w:t>月累计人日</w:t>
            </w:r>
          </w:p>
        </w:tc>
        <w:tc>
          <w:tcPr>
            <w:tcW w:w="3370" w:type="dxa"/>
            <w:tcMar>
              <w:top w:w="70" w:type="dxa"/>
              <w:left w:w="100" w:type="dxa"/>
              <w:bottom w:w="70" w:type="dxa"/>
              <w:right w:w="100" w:type="dxa"/>
            </w:tcMar>
            <w:vAlign w:val="center"/>
          </w:tcPr>
          <w:p w14:paraId="7AC70536" w14:textId="77777777" w:rsidR="002F4218" w:rsidRDefault="002A074A">
            <w:pPr>
              <w:spacing w:line="252" w:lineRule="auto"/>
              <w:ind w:firstLine="380"/>
              <w:jc w:val="center"/>
            </w:pPr>
            <w:r>
              <w:rPr>
                <w:sz w:val="19"/>
              </w:rPr>
              <w:t xml:space="preserve">11858 </w:t>
            </w:r>
            <w:r>
              <w:rPr>
                <w:sz w:val="19"/>
              </w:rPr>
              <w:t>人日</w:t>
            </w:r>
          </w:p>
        </w:tc>
      </w:tr>
      <w:tr w:rsidR="002F4218" w14:paraId="3D3A17AF" w14:textId="77777777">
        <w:trPr>
          <w:jc w:val="center"/>
        </w:trPr>
        <w:tc>
          <w:tcPr>
            <w:tcW w:w="5700" w:type="dxa"/>
            <w:tcMar>
              <w:top w:w="70" w:type="dxa"/>
              <w:left w:w="100" w:type="dxa"/>
              <w:bottom w:w="70" w:type="dxa"/>
              <w:right w:w="100" w:type="dxa"/>
            </w:tcMar>
            <w:vAlign w:val="center"/>
          </w:tcPr>
          <w:p w14:paraId="22507C2E" w14:textId="77777777" w:rsidR="002F4218" w:rsidRDefault="002A074A">
            <w:pPr>
              <w:spacing w:line="252" w:lineRule="auto"/>
              <w:ind w:firstLine="380"/>
              <w:jc w:val="center"/>
            </w:pPr>
            <w:r>
              <w:rPr>
                <w:sz w:val="19"/>
              </w:rPr>
              <w:t>日均人数</w:t>
            </w:r>
          </w:p>
        </w:tc>
        <w:tc>
          <w:tcPr>
            <w:tcW w:w="3370" w:type="dxa"/>
            <w:tcMar>
              <w:top w:w="70" w:type="dxa"/>
              <w:left w:w="100" w:type="dxa"/>
              <w:bottom w:w="70" w:type="dxa"/>
              <w:right w:w="100" w:type="dxa"/>
            </w:tcMar>
            <w:vAlign w:val="center"/>
          </w:tcPr>
          <w:p w14:paraId="04B8B666" w14:textId="77777777" w:rsidR="002F4218" w:rsidRDefault="002A074A">
            <w:pPr>
              <w:spacing w:line="252" w:lineRule="auto"/>
              <w:ind w:firstLine="380"/>
              <w:jc w:val="center"/>
            </w:pPr>
            <w:r>
              <w:rPr>
                <w:sz w:val="19"/>
              </w:rPr>
              <w:t xml:space="preserve">395.27 </w:t>
            </w:r>
            <w:r>
              <w:rPr>
                <w:sz w:val="19"/>
              </w:rPr>
              <w:t>人</w:t>
            </w:r>
          </w:p>
        </w:tc>
      </w:tr>
      <w:tr w:rsidR="002F4218" w14:paraId="2DCE18A1" w14:textId="77777777">
        <w:trPr>
          <w:jc w:val="center"/>
        </w:trPr>
        <w:tc>
          <w:tcPr>
            <w:tcW w:w="5700" w:type="dxa"/>
            <w:tcMar>
              <w:top w:w="70" w:type="dxa"/>
              <w:left w:w="100" w:type="dxa"/>
              <w:bottom w:w="70" w:type="dxa"/>
              <w:right w:w="100" w:type="dxa"/>
            </w:tcMar>
            <w:vAlign w:val="center"/>
          </w:tcPr>
          <w:p w14:paraId="78AB69FD" w14:textId="77777777" w:rsidR="002F4218" w:rsidRDefault="002A074A">
            <w:pPr>
              <w:spacing w:line="252" w:lineRule="auto"/>
              <w:ind w:firstLine="380"/>
              <w:jc w:val="center"/>
            </w:pPr>
            <w:r>
              <w:rPr>
                <w:sz w:val="19"/>
              </w:rPr>
              <w:t>每日人数总体方差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14:paraId="630E11CF" w14:textId="77777777" w:rsidR="002F4218" w:rsidRDefault="002A074A">
            <w:pPr>
              <w:spacing w:line="252" w:lineRule="auto"/>
              <w:ind w:firstLine="380"/>
              <w:jc w:val="center"/>
            </w:pPr>
            <w:r>
              <w:rPr>
                <w:sz w:val="19"/>
              </w:rPr>
              <w:t xml:space="preserve">4381.13 / 66.19 </w:t>
            </w:r>
            <w:r>
              <w:rPr>
                <w:sz w:val="19"/>
              </w:rPr>
              <w:t>人</w:t>
            </w:r>
          </w:p>
        </w:tc>
      </w:tr>
      <w:tr w:rsidR="002F4218" w14:paraId="42EDE9DC" w14:textId="77777777">
        <w:trPr>
          <w:jc w:val="center"/>
        </w:trPr>
        <w:tc>
          <w:tcPr>
            <w:tcW w:w="5700" w:type="dxa"/>
            <w:tcMar>
              <w:top w:w="70" w:type="dxa"/>
              <w:left w:w="100" w:type="dxa"/>
              <w:bottom w:w="70" w:type="dxa"/>
              <w:right w:w="100" w:type="dxa"/>
            </w:tcMar>
            <w:vAlign w:val="center"/>
          </w:tcPr>
          <w:p w14:paraId="56939794" w14:textId="77777777" w:rsidR="002F4218" w:rsidRDefault="002A074A">
            <w:pPr>
              <w:spacing w:line="252" w:lineRule="auto"/>
              <w:ind w:firstLine="380"/>
              <w:jc w:val="center"/>
            </w:pPr>
            <w:r>
              <w:rPr>
                <w:sz w:val="19"/>
              </w:rPr>
              <w:t>最少人数</w:t>
            </w:r>
          </w:p>
        </w:tc>
        <w:tc>
          <w:tcPr>
            <w:tcW w:w="3370" w:type="dxa"/>
            <w:tcMar>
              <w:top w:w="70" w:type="dxa"/>
              <w:left w:w="100" w:type="dxa"/>
              <w:bottom w:w="70" w:type="dxa"/>
              <w:right w:w="100" w:type="dxa"/>
            </w:tcMar>
            <w:vAlign w:val="center"/>
          </w:tcPr>
          <w:p w14:paraId="772AE05B" w14:textId="77777777" w:rsidR="002F4218" w:rsidRDefault="002A074A">
            <w:pPr>
              <w:spacing w:line="252" w:lineRule="auto"/>
              <w:ind w:firstLine="380"/>
              <w:jc w:val="center"/>
            </w:pPr>
            <w:r>
              <w:rPr>
                <w:sz w:val="19"/>
              </w:rPr>
              <w:t>第</w:t>
            </w:r>
            <w:r>
              <w:rPr>
                <w:sz w:val="19"/>
              </w:rPr>
              <w:t xml:space="preserve"> 26 </w:t>
            </w:r>
            <w:r>
              <w:rPr>
                <w:sz w:val="19"/>
              </w:rPr>
              <w:t>天，</w:t>
            </w:r>
            <w:r>
              <w:rPr>
                <w:sz w:val="19"/>
              </w:rPr>
              <w:t xml:space="preserve">320 </w:t>
            </w:r>
            <w:r>
              <w:rPr>
                <w:sz w:val="19"/>
              </w:rPr>
              <w:t>人</w:t>
            </w:r>
          </w:p>
        </w:tc>
      </w:tr>
      <w:tr w:rsidR="002F4218" w14:paraId="0D8A6F2D" w14:textId="77777777">
        <w:trPr>
          <w:jc w:val="center"/>
        </w:trPr>
        <w:tc>
          <w:tcPr>
            <w:tcW w:w="5700" w:type="dxa"/>
            <w:tcMar>
              <w:top w:w="70" w:type="dxa"/>
              <w:left w:w="100" w:type="dxa"/>
              <w:bottom w:w="70" w:type="dxa"/>
              <w:right w:w="100" w:type="dxa"/>
            </w:tcMar>
            <w:vAlign w:val="center"/>
          </w:tcPr>
          <w:p w14:paraId="3C317EDB" w14:textId="77777777" w:rsidR="002F4218" w:rsidRDefault="002A074A">
            <w:pPr>
              <w:spacing w:line="252" w:lineRule="auto"/>
              <w:ind w:firstLine="380"/>
              <w:jc w:val="center"/>
            </w:pPr>
            <w:r>
              <w:rPr>
                <w:sz w:val="19"/>
              </w:rPr>
              <w:t>最多人数</w:t>
            </w:r>
          </w:p>
        </w:tc>
        <w:tc>
          <w:tcPr>
            <w:tcW w:w="3370" w:type="dxa"/>
            <w:tcMar>
              <w:top w:w="70" w:type="dxa"/>
              <w:left w:w="100" w:type="dxa"/>
              <w:bottom w:w="70" w:type="dxa"/>
              <w:right w:w="100" w:type="dxa"/>
            </w:tcMar>
            <w:vAlign w:val="center"/>
          </w:tcPr>
          <w:p w14:paraId="51DC5A8B" w14:textId="77777777" w:rsidR="002F4218" w:rsidRDefault="002A074A">
            <w:pPr>
              <w:spacing w:line="252" w:lineRule="auto"/>
              <w:ind w:firstLine="380"/>
              <w:jc w:val="center"/>
            </w:pPr>
            <w:r>
              <w:rPr>
                <w:sz w:val="19"/>
              </w:rPr>
              <w:t>第</w:t>
            </w:r>
            <w:r>
              <w:rPr>
                <w:sz w:val="19"/>
              </w:rPr>
              <w:t xml:space="preserve"> 12 </w:t>
            </w:r>
            <w:r>
              <w:rPr>
                <w:sz w:val="19"/>
              </w:rPr>
              <w:t>天，</w:t>
            </w:r>
            <w:r>
              <w:rPr>
                <w:sz w:val="19"/>
              </w:rPr>
              <w:t xml:space="preserve">581 </w:t>
            </w:r>
            <w:r>
              <w:rPr>
                <w:sz w:val="19"/>
              </w:rPr>
              <w:t>人</w:t>
            </w:r>
          </w:p>
        </w:tc>
      </w:tr>
      <w:tr w:rsidR="002F4218" w14:paraId="310C556E" w14:textId="77777777">
        <w:trPr>
          <w:jc w:val="center"/>
        </w:trPr>
        <w:tc>
          <w:tcPr>
            <w:tcW w:w="5700" w:type="dxa"/>
            <w:tcMar>
              <w:top w:w="70" w:type="dxa"/>
              <w:left w:w="100" w:type="dxa"/>
              <w:bottom w:w="70" w:type="dxa"/>
              <w:right w:w="100" w:type="dxa"/>
            </w:tcMar>
            <w:vAlign w:val="center"/>
          </w:tcPr>
          <w:p w14:paraId="12D7BB50" w14:textId="77777777" w:rsidR="002F4218" w:rsidRDefault="002A074A">
            <w:pPr>
              <w:spacing w:line="252" w:lineRule="auto"/>
              <w:ind w:firstLine="380"/>
              <w:jc w:val="center"/>
            </w:pPr>
            <w:r>
              <w:rPr>
                <w:sz w:val="19"/>
              </w:rPr>
              <w:t>相对问题一增加</w:t>
            </w:r>
          </w:p>
        </w:tc>
        <w:tc>
          <w:tcPr>
            <w:tcW w:w="3370" w:type="dxa"/>
            <w:tcMar>
              <w:top w:w="70" w:type="dxa"/>
              <w:left w:w="100" w:type="dxa"/>
              <w:bottom w:w="70" w:type="dxa"/>
              <w:right w:w="100" w:type="dxa"/>
            </w:tcMar>
            <w:vAlign w:val="center"/>
          </w:tcPr>
          <w:p w14:paraId="793994BF" w14:textId="77777777" w:rsidR="002F4218" w:rsidRDefault="002A074A">
            <w:pPr>
              <w:spacing w:line="252" w:lineRule="auto"/>
              <w:ind w:firstLine="380"/>
              <w:jc w:val="center"/>
            </w:pPr>
            <w:r>
              <w:rPr>
                <w:sz w:val="19"/>
              </w:rPr>
              <w:t xml:space="preserve">1067 </w:t>
            </w:r>
            <w:r>
              <w:rPr>
                <w:sz w:val="19"/>
              </w:rPr>
              <w:t>人日，</w:t>
            </w:r>
            <w:r>
              <w:rPr>
                <w:sz w:val="19"/>
              </w:rPr>
              <w:t>9.89%</w:t>
            </w:r>
          </w:p>
        </w:tc>
      </w:tr>
      <w:tr w:rsidR="002F4218" w14:paraId="0FE3C303" w14:textId="77777777">
        <w:trPr>
          <w:jc w:val="center"/>
        </w:trPr>
        <w:tc>
          <w:tcPr>
            <w:tcW w:w="5700" w:type="dxa"/>
            <w:tcMar>
              <w:top w:w="70" w:type="dxa"/>
              <w:left w:w="100" w:type="dxa"/>
              <w:bottom w:w="70" w:type="dxa"/>
              <w:right w:w="100" w:type="dxa"/>
            </w:tcMar>
            <w:vAlign w:val="center"/>
          </w:tcPr>
          <w:p w14:paraId="4136221F" w14:textId="77777777" w:rsidR="002F4218" w:rsidRDefault="002A074A">
            <w:pPr>
              <w:spacing w:line="252" w:lineRule="auto"/>
              <w:ind w:firstLine="380"/>
              <w:jc w:val="center"/>
            </w:pPr>
            <w:r>
              <w:rPr>
                <w:sz w:val="19"/>
              </w:rPr>
              <w:t>早期货量</w:t>
            </w:r>
          </w:p>
        </w:tc>
        <w:tc>
          <w:tcPr>
            <w:tcW w:w="3370" w:type="dxa"/>
            <w:tcMar>
              <w:top w:w="70" w:type="dxa"/>
              <w:left w:w="100" w:type="dxa"/>
              <w:bottom w:w="70" w:type="dxa"/>
              <w:right w:w="100" w:type="dxa"/>
            </w:tcMar>
            <w:vAlign w:val="center"/>
          </w:tcPr>
          <w:p w14:paraId="54C7CBD6" w14:textId="77777777" w:rsidR="002F4218" w:rsidRDefault="002A074A">
            <w:pPr>
              <w:spacing w:line="252" w:lineRule="auto"/>
              <w:ind w:firstLine="380"/>
              <w:jc w:val="center"/>
            </w:pPr>
            <w:r>
              <w:rPr>
                <w:sz w:val="19"/>
              </w:rPr>
              <w:t xml:space="preserve">953654 </w:t>
            </w:r>
            <w:r>
              <w:rPr>
                <w:sz w:val="19"/>
              </w:rPr>
              <w:t>件，占</w:t>
            </w:r>
            <w:r>
              <w:rPr>
                <w:sz w:val="19"/>
              </w:rPr>
              <w:t xml:space="preserve"> 44.24%</w:t>
            </w:r>
          </w:p>
        </w:tc>
      </w:tr>
      <w:tr w:rsidR="002F4218" w14:paraId="4AE11A9D" w14:textId="77777777">
        <w:trPr>
          <w:jc w:val="center"/>
        </w:trPr>
        <w:tc>
          <w:tcPr>
            <w:tcW w:w="5700" w:type="dxa"/>
            <w:tcMar>
              <w:top w:w="70" w:type="dxa"/>
              <w:left w:w="100" w:type="dxa"/>
              <w:bottom w:w="70" w:type="dxa"/>
              <w:right w:w="100" w:type="dxa"/>
            </w:tcMar>
            <w:vAlign w:val="center"/>
          </w:tcPr>
          <w:p w14:paraId="2FBCFDA4" w14:textId="77777777" w:rsidR="002F4218" w:rsidRDefault="002A074A">
            <w:pPr>
              <w:spacing w:line="252" w:lineRule="auto"/>
              <w:ind w:firstLine="380"/>
              <w:jc w:val="center"/>
            </w:pPr>
            <w:r>
              <w:rPr>
                <w:sz w:val="19"/>
              </w:rPr>
              <w:t>总理论能力</w:t>
            </w:r>
            <w:r>
              <w:rPr>
                <w:sz w:val="19"/>
              </w:rPr>
              <w:t xml:space="preserve"> / </w:t>
            </w:r>
            <w:r>
              <w:rPr>
                <w:sz w:val="19"/>
              </w:rPr>
              <w:t>利用率</w:t>
            </w:r>
          </w:p>
        </w:tc>
        <w:tc>
          <w:tcPr>
            <w:tcW w:w="3370" w:type="dxa"/>
            <w:tcMar>
              <w:top w:w="70" w:type="dxa"/>
              <w:left w:w="100" w:type="dxa"/>
              <w:bottom w:w="70" w:type="dxa"/>
              <w:right w:w="100" w:type="dxa"/>
            </w:tcMar>
            <w:vAlign w:val="center"/>
          </w:tcPr>
          <w:p w14:paraId="005B5539" w14:textId="77777777" w:rsidR="002F4218" w:rsidRDefault="002A074A">
            <w:pPr>
              <w:spacing w:line="252" w:lineRule="auto"/>
              <w:ind w:firstLine="380"/>
              <w:jc w:val="center"/>
            </w:pPr>
            <w:r>
              <w:rPr>
                <w:sz w:val="19"/>
              </w:rPr>
              <w:t xml:space="preserve">2193730 </w:t>
            </w:r>
            <w:r>
              <w:rPr>
                <w:sz w:val="19"/>
              </w:rPr>
              <w:t>件</w:t>
            </w:r>
            <w:r>
              <w:rPr>
                <w:sz w:val="19"/>
              </w:rPr>
              <w:t xml:space="preserve"> / 98.26%</w:t>
            </w:r>
          </w:p>
        </w:tc>
      </w:tr>
      <w:tr w:rsidR="002F4218" w14:paraId="4DA55A51" w14:textId="77777777">
        <w:trPr>
          <w:jc w:val="center"/>
        </w:trPr>
        <w:tc>
          <w:tcPr>
            <w:tcW w:w="5700" w:type="dxa"/>
            <w:tcMar>
              <w:top w:w="70" w:type="dxa"/>
              <w:left w:w="100" w:type="dxa"/>
              <w:bottom w:w="70" w:type="dxa"/>
              <w:right w:w="100" w:type="dxa"/>
            </w:tcMar>
            <w:vAlign w:val="center"/>
          </w:tcPr>
          <w:p w14:paraId="38C6C7A3" w14:textId="77777777" w:rsidR="002F4218" w:rsidRDefault="002A074A">
            <w:pPr>
              <w:spacing w:line="252" w:lineRule="auto"/>
              <w:ind w:firstLine="380"/>
              <w:jc w:val="center"/>
            </w:pPr>
            <w:r>
              <w:rPr>
                <w:sz w:val="19"/>
              </w:rPr>
              <w:t>平均小时库存</w:t>
            </w:r>
          </w:p>
        </w:tc>
        <w:tc>
          <w:tcPr>
            <w:tcW w:w="3370" w:type="dxa"/>
            <w:tcMar>
              <w:top w:w="70" w:type="dxa"/>
              <w:left w:w="100" w:type="dxa"/>
              <w:bottom w:w="70" w:type="dxa"/>
              <w:right w:w="100" w:type="dxa"/>
            </w:tcMar>
            <w:vAlign w:val="center"/>
          </w:tcPr>
          <w:p w14:paraId="3CE58ED5" w14:textId="77777777" w:rsidR="002F4218" w:rsidRDefault="002A074A">
            <w:pPr>
              <w:spacing w:line="252" w:lineRule="auto"/>
              <w:ind w:firstLine="380"/>
              <w:jc w:val="center"/>
            </w:pPr>
            <w:r>
              <w:rPr>
                <w:sz w:val="19"/>
              </w:rPr>
              <w:t xml:space="preserve">1993.62 </w:t>
            </w:r>
            <w:r>
              <w:rPr>
                <w:sz w:val="19"/>
              </w:rPr>
              <w:t>件</w:t>
            </w:r>
          </w:p>
        </w:tc>
      </w:tr>
      <w:tr w:rsidR="002F4218" w14:paraId="31400143" w14:textId="77777777">
        <w:trPr>
          <w:jc w:val="center"/>
        </w:trPr>
        <w:tc>
          <w:tcPr>
            <w:tcW w:w="5700" w:type="dxa"/>
            <w:tcMar>
              <w:top w:w="70" w:type="dxa"/>
              <w:left w:w="100" w:type="dxa"/>
              <w:bottom w:w="70" w:type="dxa"/>
              <w:right w:w="100" w:type="dxa"/>
            </w:tcMar>
            <w:vAlign w:val="center"/>
          </w:tcPr>
          <w:p w14:paraId="5B86C691" w14:textId="77777777" w:rsidR="002F4218" w:rsidRDefault="002A074A">
            <w:pPr>
              <w:spacing w:line="252" w:lineRule="auto"/>
              <w:ind w:firstLine="380"/>
              <w:jc w:val="center"/>
            </w:pPr>
            <w:r>
              <w:rPr>
                <w:sz w:val="19"/>
              </w:rPr>
              <w:t>最大小时末库存</w:t>
            </w:r>
          </w:p>
        </w:tc>
        <w:tc>
          <w:tcPr>
            <w:tcW w:w="3370" w:type="dxa"/>
            <w:tcMar>
              <w:top w:w="70" w:type="dxa"/>
              <w:left w:w="100" w:type="dxa"/>
              <w:bottom w:w="70" w:type="dxa"/>
              <w:right w:w="100" w:type="dxa"/>
            </w:tcMar>
            <w:vAlign w:val="center"/>
          </w:tcPr>
          <w:p w14:paraId="5C7C8D27" w14:textId="77777777" w:rsidR="002F4218" w:rsidRDefault="002A074A">
            <w:pPr>
              <w:spacing w:line="252" w:lineRule="auto"/>
              <w:ind w:firstLine="380"/>
              <w:jc w:val="center"/>
            </w:pPr>
            <w:r>
              <w:rPr>
                <w:sz w:val="19"/>
              </w:rPr>
              <w:t>第</w:t>
            </w:r>
            <w:r>
              <w:rPr>
                <w:sz w:val="19"/>
              </w:rPr>
              <w:t xml:space="preserve"> 2 </w:t>
            </w:r>
            <w:r>
              <w:rPr>
                <w:sz w:val="19"/>
              </w:rPr>
              <w:t>天</w:t>
            </w:r>
            <w:r>
              <w:rPr>
                <w:sz w:val="19"/>
              </w:rPr>
              <w:t xml:space="preserve"> 15 </w:t>
            </w:r>
            <w:r>
              <w:rPr>
                <w:sz w:val="19"/>
              </w:rPr>
              <w:t>时后，</w:t>
            </w:r>
            <w:r>
              <w:rPr>
                <w:sz w:val="19"/>
              </w:rPr>
              <w:t xml:space="preserve">9832 </w:t>
            </w:r>
            <w:r>
              <w:rPr>
                <w:sz w:val="19"/>
              </w:rPr>
              <w:t>件</w:t>
            </w:r>
          </w:p>
        </w:tc>
      </w:tr>
      <w:tr w:rsidR="002F4218" w14:paraId="5A356F02" w14:textId="77777777">
        <w:trPr>
          <w:jc w:val="center"/>
        </w:trPr>
        <w:tc>
          <w:tcPr>
            <w:tcW w:w="5700" w:type="dxa"/>
            <w:tcMar>
              <w:top w:w="70" w:type="dxa"/>
              <w:left w:w="100" w:type="dxa"/>
              <w:bottom w:w="70" w:type="dxa"/>
              <w:right w:w="100" w:type="dxa"/>
            </w:tcMar>
            <w:vAlign w:val="center"/>
          </w:tcPr>
          <w:p w14:paraId="7F7D36FC" w14:textId="77777777" w:rsidR="002F4218" w:rsidRDefault="002A074A">
            <w:pPr>
              <w:spacing w:line="252" w:lineRule="auto"/>
              <w:ind w:firstLine="380"/>
              <w:jc w:val="center"/>
            </w:pPr>
            <w:r>
              <w:rPr>
                <w:sz w:val="19"/>
              </w:rPr>
              <w:t xml:space="preserve">16:00 </w:t>
            </w:r>
            <w:r>
              <w:rPr>
                <w:sz w:val="19"/>
              </w:rPr>
              <w:t>早期剩余</w:t>
            </w:r>
            <w:r>
              <w:rPr>
                <w:sz w:val="19"/>
              </w:rPr>
              <w:t xml:space="preserve"> / 24:00 </w:t>
            </w:r>
            <w:r>
              <w:rPr>
                <w:sz w:val="19"/>
              </w:rPr>
              <w:t>总剩余</w:t>
            </w:r>
          </w:p>
        </w:tc>
        <w:tc>
          <w:tcPr>
            <w:tcW w:w="3370" w:type="dxa"/>
            <w:tcMar>
              <w:top w:w="70" w:type="dxa"/>
              <w:left w:w="100" w:type="dxa"/>
              <w:bottom w:w="70" w:type="dxa"/>
              <w:right w:w="100" w:type="dxa"/>
            </w:tcMar>
            <w:vAlign w:val="center"/>
          </w:tcPr>
          <w:p w14:paraId="01B364FA" w14:textId="77777777" w:rsidR="002F4218" w:rsidRDefault="002A074A">
            <w:pPr>
              <w:spacing w:line="252" w:lineRule="auto"/>
              <w:ind w:firstLine="380"/>
              <w:jc w:val="center"/>
            </w:pPr>
            <w:r>
              <w:rPr>
                <w:sz w:val="19"/>
              </w:rPr>
              <w:t xml:space="preserve">0 / 0 </w:t>
            </w:r>
            <w:r>
              <w:rPr>
                <w:sz w:val="19"/>
              </w:rPr>
              <w:t>件</w:t>
            </w:r>
          </w:p>
        </w:tc>
      </w:tr>
    </w:tbl>
    <w:p w14:paraId="4EF095AA" w14:textId="77777777" w:rsidR="002F4218" w:rsidRDefault="002F4218">
      <w:pPr>
        <w:ind w:firstLine="480"/>
      </w:pPr>
    </w:p>
    <w:p w14:paraId="7EAA87DA" w14:textId="77777777" w:rsidR="002F4218" w:rsidRDefault="002A074A">
      <w:pPr>
        <w:keepNext/>
        <w:spacing w:before="80" w:after="20"/>
        <w:ind w:firstLine="480"/>
        <w:jc w:val="center"/>
      </w:pPr>
      <w:r>
        <w:rPr>
          <w:noProof/>
        </w:rPr>
        <w:drawing>
          <wp:inline distT="0" distB="0" distL="114300" distR="114300" wp14:anchorId="4A3ADF6C" wp14:editId="4F9A215A">
            <wp:extent cx="5111750" cy="2910205"/>
            <wp:effectExtent l="0" t="0" r="1270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112000" cy="2910213"/>
                    </a:xfrm>
                    <a:prstGeom prst="rect">
                      <a:avLst/>
                    </a:prstGeom>
                  </pic:spPr>
                </pic:pic>
              </a:graphicData>
            </a:graphic>
          </wp:inline>
        </w:drawing>
      </w:r>
    </w:p>
    <w:p w14:paraId="6F2AA204" w14:textId="77777777" w:rsidR="002F4218" w:rsidRDefault="002A074A">
      <w:pPr>
        <w:pStyle w:val="a7"/>
        <w:keepNext w:val="0"/>
        <w:ind w:firstLine="422"/>
      </w:pPr>
      <w:r>
        <w:t>图</w:t>
      </w:r>
      <w:r>
        <w:t xml:space="preserve">1 </w:t>
      </w:r>
      <w:r>
        <w:t>问题一与问题二逐小时平均库存对比</w:t>
      </w:r>
    </w:p>
    <w:p w14:paraId="51965BFA" w14:textId="77777777" w:rsidR="002F4218" w:rsidRDefault="002A074A">
      <w:pPr>
        <w:pStyle w:val="21"/>
        <w:spacing w:before="120" w:after="120"/>
      </w:pPr>
      <w:bookmarkStart w:id="29" w:name="_Toc238146461"/>
      <w:r>
        <w:lastRenderedPageBreak/>
        <w:t>结果分析</w:t>
      </w:r>
      <w:bookmarkEnd w:id="29"/>
    </w:p>
    <w:p w14:paraId="10536EA6" w14:textId="77777777" w:rsidR="002F4218" w:rsidRDefault="002A074A">
      <w:pPr>
        <w:pStyle w:val="31"/>
        <w:spacing w:before="120" w:after="120"/>
      </w:pPr>
      <w:bookmarkStart w:id="30" w:name="_Toc238146462"/>
      <w:r>
        <w:t>基础分析</w:t>
      </w:r>
      <w:bookmarkEnd w:id="30"/>
    </w:p>
    <w:p w14:paraId="6BC88E33" w14:textId="77777777" w:rsidR="002F4218" w:rsidRDefault="002A074A">
      <w:pPr>
        <w:ind w:firstLine="480"/>
      </w:pPr>
      <w:r>
        <w:t>问题二日均需要</w:t>
      </w:r>
      <w:r>
        <w:t xml:space="preserve"> 395.27 </w:t>
      </w:r>
      <w:r>
        <w:t>人，较问题一增加</w:t>
      </w:r>
      <w:r>
        <w:t xml:space="preserve"> 35.57 </w:t>
      </w:r>
      <w:r>
        <w:t>人；全月增加</w:t>
      </w:r>
      <w:r>
        <w:t xml:space="preserve"> 1067 </w:t>
      </w:r>
      <w:r>
        <w:t>人日，增幅为</w:t>
      </w:r>
      <w:r>
        <w:t xml:space="preserve"> 9.89%</w:t>
      </w:r>
      <w:r>
        <w:t>。新增人力不是重复计算，而是每人班次能力由</w:t>
      </w:r>
      <w:r>
        <w:t xml:space="preserve"> 200 </w:t>
      </w:r>
      <w:r>
        <w:t>件降为</w:t>
      </w:r>
      <w:r>
        <w:t xml:space="preserve"> 185 </w:t>
      </w:r>
      <w:r>
        <w:t>件以及</w:t>
      </w:r>
      <w:r>
        <w:t xml:space="preserve"> 16:00 </w:t>
      </w:r>
      <w:r>
        <w:t>截止要求共同形成的成本。每日人数最少为第</w:t>
      </w:r>
      <w:r>
        <w:t xml:space="preserve"> 26 </w:t>
      </w:r>
      <w:r>
        <w:t>天</w:t>
      </w:r>
      <w:r>
        <w:t xml:space="preserve"> 320 </w:t>
      </w:r>
      <w:r>
        <w:t>人，最多为第</w:t>
      </w:r>
      <w:r>
        <w:t xml:space="preserve"> 12 </w:t>
      </w:r>
      <w:r>
        <w:t>天</w:t>
      </w:r>
      <w:r>
        <w:t xml:space="preserve"> 581 </w:t>
      </w:r>
      <w:r>
        <w:t>人，标准差</w:t>
      </w:r>
      <w:r>
        <w:t xml:space="preserve"> 66.19 </w:t>
      </w:r>
      <w:r>
        <w:t>人，仍表现出明显的日间波动。</w:t>
      </w:r>
    </w:p>
    <w:p w14:paraId="080427B4" w14:textId="77777777" w:rsidR="002F4218" w:rsidRDefault="002A074A">
      <w:pPr>
        <w:ind w:firstLine="480"/>
      </w:pPr>
      <w:r>
        <w:t>早期货物总量为</w:t>
      </w:r>
      <w:r>
        <w:t xml:space="preserve"> 953654 </w:t>
      </w:r>
      <w:r>
        <w:t>件，占全月货量</w:t>
      </w:r>
      <w:r>
        <w:t xml:space="preserve"> 44.24%</w:t>
      </w:r>
      <w:r>
        <w:t>。所有日期在</w:t>
      </w:r>
      <w:r>
        <w:t xml:space="preserve"> 16:00 </w:t>
      </w:r>
      <w:r>
        <w:t>时早期库存均为</w:t>
      </w:r>
      <w:r>
        <w:t xml:space="preserve"> 0</w:t>
      </w:r>
      <w:r>
        <w:t>，</w:t>
      </w:r>
      <w:r>
        <w:t xml:space="preserve">24:00 </w:t>
      </w:r>
      <w:r>
        <w:t>时两类库存也均为</w:t>
      </w:r>
      <w:r>
        <w:t xml:space="preserve"> 0</w:t>
      </w:r>
      <w:r>
        <w:t>，说明方案完整满足时限要求。总体能力利用率为</w:t>
      </w:r>
      <w:r>
        <w:t xml:space="preserve"> 98.26%</w:t>
      </w:r>
      <w:r>
        <w:t>，较问题一略降，但平均小时库存由</w:t>
      </w:r>
      <w:r>
        <w:t xml:space="preserve"> 3859.81 </w:t>
      </w:r>
      <w:r>
        <w:t>件下降到</w:t>
      </w:r>
      <w:r>
        <w:t xml:space="preserve"> 1993.62 </w:t>
      </w:r>
      <w:r>
        <w:t>件，降低</w:t>
      </w:r>
      <w:r>
        <w:t xml:space="preserve"> 48.35%</w:t>
      </w:r>
      <w:r>
        <w:t>；最大积压由</w:t>
      </w:r>
      <w:r>
        <w:t xml:space="preserve"> 15472 </w:t>
      </w:r>
      <w:r>
        <w:t>件下降到</w:t>
      </w:r>
      <w:r>
        <w:t xml:space="preserve"> 9832 </w:t>
      </w:r>
      <w:r>
        <w:t>件，降低</w:t>
      </w:r>
      <w:r>
        <w:t xml:space="preserve"> 36.45%</w:t>
      </w:r>
      <w:r>
        <w:t>。这说明增加时限约束虽带来一定人员成本，却显著改善了货物周转速度。</w:t>
      </w:r>
    </w:p>
    <w:p w14:paraId="2273CA88" w14:textId="77777777" w:rsidR="002F4218" w:rsidRDefault="002A074A">
      <w:pPr>
        <w:pStyle w:val="31"/>
        <w:spacing w:before="120" w:after="120"/>
      </w:pPr>
      <w:bookmarkStart w:id="31" w:name="_Toc238146463"/>
      <w:r>
        <w:t>深层分析</w:t>
      </w:r>
      <w:bookmarkEnd w:id="31"/>
    </w:p>
    <w:p w14:paraId="4F2D8857" w14:textId="77777777" w:rsidR="002F4218" w:rsidRDefault="002A074A">
      <w:pPr>
        <w:ind w:firstLine="480"/>
      </w:pPr>
      <w:r>
        <w:t>由每人整班最多处理</w:t>
      </w:r>
      <w:r>
        <w:t xml:space="preserve"> 185 </w:t>
      </w:r>
      <w:r>
        <w:t>件，问题二首先具有总量下界</w:t>
      </w:r>
    </w:p>
    <w:p w14:paraId="20D44FA5" w14:textId="77777777" w:rsidR="002F4218" w:rsidRDefault="002A074A">
      <w:pPr>
        <w:keepLines/>
        <w:spacing w:before="60" w:after="60"/>
        <w:ind w:firstLine="480"/>
        <w:jc w:val="center"/>
      </w:pP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2</m:t>
                </m:r>
              </m:e>
            </m:d>
          </m:sup>
        </m:sSubSup>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185</m:t>
                </m:r>
              </m:den>
            </m:f>
          </m:e>
        </m:d>
      </m:oMath>
      <w:r>
        <w:rPr>
          <w:sz w:val="21"/>
        </w:rPr>
        <w:t xml:space="preserve">    </w:t>
      </w:r>
      <w:r>
        <w:rPr>
          <w:sz w:val="21"/>
        </w:rPr>
        <w:t>（</w:t>
      </w:r>
      <w:r>
        <w:rPr>
          <w:sz w:val="21"/>
        </w:rPr>
        <w:t>27</w:t>
      </w:r>
      <w:r>
        <w:rPr>
          <w:sz w:val="21"/>
        </w:rPr>
        <w:t>）</w:t>
      </w:r>
    </w:p>
    <w:p w14:paraId="0C001ED9" w14:textId="77777777" w:rsidR="002F4218" w:rsidRDefault="002A074A">
      <w:pPr>
        <w:ind w:firstLine="480"/>
      </w:pPr>
      <w:r>
        <w:t xml:space="preserve">30 </w:t>
      </w:r>
      <w:r>
        <w:t>天中有</w:t>
      </w:r>
      <w:r>
        <w:t xml:space="preserve"> 16 </w:t>
      </w:r>
      <w:r>
        <w:t>天恰好达到该下界，另外</w:t>
      </w:r>
      <w:r>
        <w:t xml:space="preserve"> 14 </w:t>
      </w:r>
      <w:r>
        <w:t>天需要在总量下界之上增员，实际人数相对下界平均多</w:t>
      </w:r>
      <w:r>
        <w:t xml:space="preserve"> 6.33 </w:t>
      </w:r>
      <w:r>
        <w:t>人，最大差值为第</w:t>
      </w:r>
      <w:r>
        <w:t xml:space="preserve"> 27 </w:t>
      </w:r>
      <w:r>
        <w:t>天的</w:t>
      </w:r>
      <w:r>
        <w:t xml:space="preserve"> 35 </w:t>
      </w:r>
      <w:r>
        <w:t>人。其原因是</w:t>
      </w:r>
      <w:r>
        <w:t xml:space="preserve"> 185 </w:t>
      </w:r>
      <w:r>
        <w:t>件下界只反映全天总能力，而</w:t>
      </w:r>
      <w:r>
        <w:t xml:space="preserve"> 16:00 </w:t>
      </w:r>
      <w:r>
        <w:t>截止、早期到货具体分布和可选班次覆盖共同构成了更严格的时间可行性条件。因此，不能仅根据全天总货量估算人力。</w:t>
      </w:r>
    </w:p>
    <w:p w14:paraId="7BAC1D41" w14:textId="77777777" w:rsidR="002F4218" w:rsidRDefault="002A074A">
      <w:pPr>
        <w:ind w:firstLine="480"/>
      </w:pPr>
      <w:r>
        <w:t>总货量与人数的相关系数为</w:t>
      </w:r>
      <w:r>
        <w:t xml:space="preserve"> 0.9890</w:t>
      </w:r>
      <w:r>
        <w:t>，早期货量与人数的相关系数为</w:t>
      </w:r>
      <w:r>
        <w:t xml:space="preserve"> 0.9493</w:t>
      </w:r>
      <w:r>
        <w:t>，均呈强正相关；但早期货量占比与</w:t>
      </w:r>
      <w:r>
        <w:t>“</w:t>
      </w:r>
      <w:r>
        <w:t>人数超出总量下界的差值</w:t>
      </w:r>
      <w:r>
        <w:t>”</w:t>
      </w:r>
      <w:r>
        <w:t>相关系数仅为</w:t>
      </w:r>
      <w:r>
        <w:t xml:space="preserve"> </w:t>
      </w:r>
      <m:oMath>
        <m:r>
          <w:rPr>
            <w:rFonts w:ascii="Cambria Math" w:hAnsi="Cambria Math"/>
          </w:rPr>
          <m:t>-</m:t>
        </m:r>
        <m:r>
          <w:rPr>
            <w:rFonts w:ascii="Cambria Math" w:hAnsi="Cambria Math"/>
          </w:rPr>
          <m:t>0.2307</m:t>
        </m:r>
      </m:oMath>
      <w:r>
        <w:t>，属于弱相关。这意味着是否额外增员并不只取决于早期货物占比，更取决于早期货物在</w:t>
      </w:r>
      <w:r>
        <w:t xml:space="preserve"> 0:00—12:00 </w:t>
      </w:r>
      <w:r>
        <w:t>内的具体到达时点能否被有限班次在</w:t>
      </w:r>
      <w:r>
        <w:t xml:space="preserve"> 16:00 </w:t>
      </w:r>
      <w:r>
        <w:t>前消化，验证了逐小时双库存建模的必要性。</w:t>
      </w:r>
    </w:p>
    <w:p w14:paraId="14EB502F" w14:textId="77777777" w:rsidR="002F4218" w:rsidRDefault="002A074A">
      <w:pPr>
        <w:ind w:firstLine="480"/>
      </w:pPr>
      <w:r>
        <w:t>低效小时主要被安排在</w:t>
      </w:r>
      <w:r>
        <w:t xml:space="preserve"> 7 </w:t>
      </w:r>
      <w:r>
        <w:t>时、</w:t>
      </w:r>
      <w:r>
        <w:t xml:space="preserve">18 </w:t>
      </w:r>
      <w:r>
        <w:t>时、</w:t>
      </w:r>
      <w:r>
        <w:t xml:space="preserve">15 </w:t>
      </w:r>
      <w:r>
        <w:t>时、</w:t>
      </w:r>
      <w:r>
        <w:t xml:space="preserve">19 </w:t>
      </w:r>
      <w:r>
        <w:t>时和</w:t>
      </w:r>
      <w:r>
        <w:t xml:space="preserve"> 17 </w:t>
      </w:r>
      <w:r>
        <w:t>时，对应低效人次分别为</w:t>
      </w:r>
      <w:r>
        <w:t xml:space="preserve"> 3725</w:t>
      </w:r>
      <w:r>
        <w:t>、</w:t>
      </w:r>
      <w:r>
        <w:t>2044</w:t>
      </w:r>
      <w:r>
        <w:t>、</w:t>
      </w:r>
      <w:r>
        <w:t>1420</w:t>
      </w:r>
      <w:r>
        <w:t>、</w:t>
      </w:r>
      <w:r>
        <w:t xml:space="preserve">1419 </w:t>
      </w:r>
      <w:r>
        <w:t>和</w:t>
      </w:r>
      <w:r>
        <w:t xml:space="preserve"> 1342</w:t>
      </w:r>
      <w:r>
        <w:t>。求解器倾向于把低效损失放在库存相对充足或时限压力较弱的小时，以减少其对关键处理窗口的影响。</w:t>
      </w:r>
      <w:r>
        <w:t>0</w:t>
      </w:r>
      <w:r>
        <w:t>、</w:t>
      </w:r>
      <w:r>
        <w:t>8</w:t>
      </w:r>
      <w:r>
        <w:t>、</w:t>
      </w:r>
      <w:r>
        <w:t xml:space="preserve">16 </w:t>
      </w:r>
      <w:r>
        <w:t>时起始班次</w:t>
      </w:r>
      <w:r>
        <w:t xml:space="preserve"> 30 </w:t>
      </w:r>
      <w:r>
        <w:t>天均被选中，进一步说明三个边界班次对覆盖全日、衔接早期截止和日末清空具有结构性作用。与问题一相比，每日小时人员峰值完全相同，而人员绝对偏差均值由</w:t>
      </w:r>
      <w:r>
        <w:t xml:space="preserve"> 1545.47 </w:t>
      </w:r>
      <w:r>
        <w:t>降为</w:t>
      </w:r>
      <w:r>
        <w:t xml:space="preserve"> 1355.78</w:t>
      </w:r>
      <w:r>
        <w:t>，下降</w:t>
      </w:r>
      <w:r>
        <w:t xml:space="preserve"> 12.27%</w:t>
      </w:r>
      <w:r>
        <w:t>，表明新增人员通过班次错峰分配吸收，并未抬高场地同时容纳人数的峰值。</w:t>
      </w:r>
    </w:p>
    <w:p w14:paraId="226FE16F" w14:textId="77777777" w:rsidR="002F4218" w:rsidRDefault="002A074A">
      <w:pPr>
        <w:ind w:firstLine="480"/>
      </w:pPr>
      <w:r>
        <w:t>效率敏感性分析保持低效效率</w:t>
      </w:r>
      <w:r>
        <w:t xml:space="preserve"> 10 </w:t>
      </w:r>
      <w:r>
        <w:t>件</w:t>
      </w:r>
      <w:r>
        <w:t>/</w:t>
      </w:r>
      <w:r>
        <w:t>小时不变。当正常效率下降</w:t>
      </w:r>
      <w:r>
        <w:t xml:space="preserve"> 10% </w:t>
      </w:r>
      <w:r>
        <w:t>至</w:t>
      </w:r>
      <w:r>
        <w:t xml:space="preserve"> 22.5 </w:t>
      </w:r>
      <w:r>
        <w:t>件</w:t>
      </w:r>
      <w:r>
        <w:t>/</w:t>
      </w:r>
      <w:r>
        <w:t>小时，日均人数增至</w:t>
      </w:r>
      <w:r>
        <w:t xml:space="preserve"> 437.13 </w:t>
      </w:r>
      <w:r>
        <w:t>人，增加</w:t>
      </w:r>
      <w:r>
        <w:t xml:space="preserve"> 10.59%</w:t>
      </w:r>
      <w:r>
        <w:t>，最大日人数增至</w:t>
      </w:r>
      <w:r>
        <w:t xml:space="preserve"> 642 </w:t>
      </w:r>
      <w:r>
        <w:t>人；当正常效率提高</w:t>
      </w:r>
      <w:r>
        <w:t xml:space="preserve"> 10% </w:t>
      </w:r>
      <w:r>
        <w:t>至</w:t>
      </w:r>
      <w:r>
        <w:t xml:space="preserve"> 27.5 </w:t>
      </w:r>
      <w:r>
        <w:t>件</w:t>
      </w:r>
      <w:r>
        <w:t>/</w:t>
      </w:r>
      <w:r>
        <w:t>小时，日均人数降至</w:t>
      </w:r>
      <w:r>
        <w:t xml:space="preserve"> 360.67 </w:t>
      </w:r>
      <w:r>
        <w:t>人，下降</w:t>
      </w:r>
      <w:r>
        <w:t xml:space="preserve"> 8.75%</w:t>
      </w:r>
      <w:r>
        <w:t>，最大日人数降至</w:t>
      </w:r>
      <w:r>
        <w:t xml:space="preserve"> 531 </w:t>
      </w:r>
      <w:r>
        <w:t>人。因此正常效率仍是关键驱动参数，而且效率下降带来的增员幅度略大于同幅度效率提升带来的减员幅度，体现了整数取整与时间窗约束造成的非对称性。</w:t>
      </w:r>
    </w:p>
    <w:p w14:paraId="3928284E" w14:textId="77777777" w:rsidR="002F4218" w:rsidRDefault="002A074A">
      <w:pPr>
        <w:pStyle w:val="31"/>
        <w:spacing w:before="120" w:after="120"/>
      </w:pPr>
      <w:bookmarkStart w:id="32" w:name="_Toc238146464"/>
      <w:r>
        <w:t>对问题二的直接回答</w:t>
      </w:r>
      <w:bookmarkEnd w:id="32"/>
    </w:p>
    <w:p w14:paraId="549F0F07" w14:textId="77777777" w:rsidR="002F4218" w:rsidRDefault="002A074A">
      <w:pPr>
        <w:ind w:firstLine="480"/>
      </w:pPr>
      <w:r>
        <w:t>在每人包含</w:t>
      </w:r>
      <w:r>
        <w:t xml:space="preserve"> 1 </w:t>
      </w:r>
      <w:r>
        <w:t>个低效小时且早期货物必须于</w:t>
      </w:r>
      <w:r>
        <w:t xml:space="preserve"> 16:00 </w:t>
      </w:r>
      <w:r>
        <w:t>前完成的条件下，</w:t>
      </w:r>
      <w:r>
        <w:t xml:space="preserve">30 </w:t>
      </w:r>
      <w:r>
        <w:t>天最低需求合计为</w:t>
      </w:r>
      <w:r>
        <w:t xml:space="preserve"> 11858 </w:t>
      </w:r>
      <w:r>
        <w:t>人日，日均</w:t>
      </w:r>
      <w:r>
        <w:t xml:space="preserve"> 395.27 </w:t>
      </w:r>
      <w:r>
        <w:t>人。方案使所有早期货物按时清零、所有货物当日完成，同时将平均小时积压降低</w:t>
      </w:r>
      <w:r>
        <w:t xml:space="preserve"> 48.35%</w:t>
      </w:r>
      <w:r>
        <w:t>。因此，约增加</w:t>
      </w:r>
      <w:r>
        <w:t xml:space="preserve"> 9.89% </w:t>
      </w:r>
      <w:r>
        <w:t>的人日投入可换取显著的时效与库存改善；实际排班应重点保留</w:t>
      </w:r>
      <w:r>
        <w:t xml:space="preserve"> 0</w:t>
      </w:r>
      <w:r>
        <w:t>、</w:t>
      </w:r>
      <w:r>
        <w:t>8</w:t>
      </w:r>
      <w:r>
        <w:t>、</w:t>
      </w:r>
      <w:r>
        <w:t xml:space="preserve">16 </w:t>
      </w:r>
      <w:r>
        <w:t>时边界班次，并避免把大量低效小时集中在早期货物处理压力最大的时段。</w:t>
      </w:r>
    </w:p>
    <w:p w14:paraId="75105F73" w14:textId="77777777" w:rsidR="002F4218" w:rsidRDefault="002A074A">
      <w:pPr>
        <w:pStyle w:val="21"/>
        <w:spacing w:before="120" w:after="120"/>
      </w:pPr>
      <w:bookmarkStart w:id="33" w:name="_Toc238146465"/>
      <w:r>
        <w:lastRenderedPageBreak/>
        <w:t>模型检验</w:t>
      </w:r>
      <w:bookmarkEnd w:id="33"/>
    </w:p>
    <w:p w14:paraId="102AABCD" w14:textId="77777777" w:rsidR="002F4218" w:rsidRDefault="002A074A">
      <w:pPr>
        <w:ind w:firstLine="480"/>
      </w:pPr>
      <w:r>
        <w:t>首先逐小时复算低效人数、有效能力、两类库存和截止库存。</w:t>
      </w:r>
      <w:r>
        <w:t xml:space="preserve">30 </w:t>
      </w:r>
      <w:r>
        <w:t>天约束可行率为</w:t>
      </w:r>
      <w:r>
        <w:t xml:space="preserve"> 100%</w:t>
      </w:r>
      <w:r>
        <w:t>，最大约束残差为</w:t>
      </w:r>
      <w:r>
        <w:t xml:space="preserve"> 0</w:t>
      </w:r>
      <w:r>
        <w:t>，</w:t>
      </w:r>
      <w:r>
        <w:t xml:space="preserve">16:00 </w:t>
      </w:r>
      <w:r>
        <w:t>时最大早期库存为</w:t>
      </w:r>
      <w:r>
        <w:t xml:space="preserve"> 0</w:t>
      </w:r>
      <w:r>
        <w:t>，最大整数性误差为</w:t>
      </w:r>
      <w:r>
        <w:t xml:space="preserve"> 0</w:t>
      </w:r>
      <w:r>
        <w:t>。其次对</w:t>
      </w:r>
      <w:r>
        <w:t xml:space="preserve"> 30 </w:t>
      </w:r>
      <w:r>
        <w:t>个日期独立重建模型并重新求解，最少人数与保存结果的一致率为</w:t>
      </w:r>
      <w:r>
        <w:t xml:space="preserve"> 100%</w:t>
      </w:r>
      <w:r>
        <w:t>。最后以</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2</m:t>
                </m:r>
              </m:e>
            </m:d>
          </m:sup>
        </m:sSubSup>
      </m:oMath>
      <w:r>
        <w:t xml:space="preserve"> </w:t>
      </w:r>
      <w:r>
        <w:t>进行下界比较：</w:t>
      </w:r>
      <w:r>
        <w:t xml:space="preserve">16 </w:t>
      </w:r>
      <w:r>
        <w:t>天达到总量下界，命中率为</w:t>
      </w:r>
      <w:r>
        <w:t xml:space="preserve"> 53.33%</w:t>
      </w:r>
      <w:r>
        <w:t>；其余</w:t>
      </w:r>
      <w:r>
        <w:t xml:space="preserve"> 14 </w:t>
      </w:r>
      <w:r>
        <w:t>天虽未命中简单下界，但均由完整</w:t>
      </w:r>
      <w:r>
        <w:t xml:space="preserve"> MILP </w:t>
      </w:r>
      <w:r>
        <w:t>在零整数规划间隙下获得最优解，且复算确认额外人员是满足小时覆盖和截止约束所必需的，而不是算法误差。</w:t>
      </w:r>
    </w:p>
    <w:p w14:paraId="500D960A" w14:textId="77777777" w:rsidR="002F4218" w:rsidRDefault="002A074A">
      <w:pPr>
        <w:ind w:firstLine="480"/>
      </w:pPr>
      <w:r>
        <w:t>在同一组</w:t>
      </w:r>
      <w:r>
        <w:t xml:space="preserve"> 20 </w:t>
      </w:r>
      <w:r>
        <w:t>次小时级</w:t>
      </w:r>
      <w:r>
        <w:t xml:space="preserve"> </w:t>
      </w:r>
      <m:oMath>
        <m:r>
          <w:rPr>
            <w:rFonts w:ascii="Cambria Math" w:hAnsi="Cambria Math"/>
          </w:rPr>
          <m:t>U</m:t>
        </m:r>
        <m:r>
          <w:rPr>
            <w:rFonts w:ascii="Cambria Math" w:hAnsi="Cambria Math"/>
          </w:rPr>
          <m:t>(-10%,10%)</m:t>
        </m:r>
      </m:oMath>
      <w:r>
        <w:t xml:space="preserve"> </w:t>
      </w:r>
      <w:r>
        <w:t>扰动实验中，问题二总人日变化率均值为</w:t>
      </w:r>
      <w:r>
        <w:t xml:space="preserve"> 0.297%</w:t>
      </w:r>
      <w:r>
        <w:t>、标准差为</w:t>
      </w:r>
      <w:r>
        <w:t xml:space="preserve"> 0.459%</w:t>
      </w:r>
      <w:r>
        <w:t>，最大绝对变化率为</w:t>
      </w:r>
      <w:r>
        <w:t xml:space="preserve"> 1.240%</w:t>
      </w:r>
      <w:r>
        <w:t>，全部场景求解成功，仍低于</w:t>
      </w:r>
      <w:r>
        <w:t xml:space="preserve"> 5% </w:t>
      </w:r>
      <w:r>
        <w:t>的稳健性阈值。全部货量整体减少或增加</w:t>
      </w:r>
      <w:r>
        <w:t xml:space="preserve"> 10% </w:t>
      </w:r>
      <w:r>
        <w:t>时，总人日分别变化</w:t>
      </w:r>
      <w:r>
        <w:t xml:space="preserve"> </w:t>
      </w:r>
      <m:oMath>
        <m:r>
          <w:rPr>
            <w:rFonts w:ascii="Cambria Math" w:hAnsi="Cambria Math"/>
          </w:rPr>
          <m:t>-</m:t>
        </m:r>
        <m:r>
          <w:rPr>
            <w:rFonts w:ascii="Cambria Math" w:hAnsi="Cambria Math"/>
          </w:rPr>
          <m:t>9.968%</m:t>
        </m:r>
      </m:oMath>
      <w:r>
        <w:t xml:space="preserve"> </w:t>
      </w:r>
      <w:r>
        <w:t>和</w:t>
      </w:r>
      <w:r>
        <w:t xml:space="preserve"> </w:t>
      </w:r>
      <m:oMath>
        <m:r>
          <w:rPr>
            <w:rFonts w:ascii="Cambria Math" w:hAnsi="Cambria Math"/>
          </w:rPr>
          <m:t>+9.993%</m:t>
        </m:r>
      </m:oMath>
      <w:r>
        <w:t>。由此可见，模型对局部随机误差稳定，对系统性需求变化敏感且响应方向、幅度合理。</w:t>
      </w:r>
    </w:p>
    <w:p w14:paraId="3441CACF" w14:textId="77777777" w:rsidR="002F4218" w:rsidRDefault="002A074A">
      <w:pPr>
        <w:pStyle w:val="1"/>
        <w:spacing w:before="120" w:after="120"/>
      </w:pPr>
      <w:bookmarkStart w:id="34" w:name="_Toc238146466"/>
      <w:r>
        <w:t>问题三：连续工日约束人员配置优化模型</w:t>
      </w:r>
      <w:bookmarkEnd w:id="34"/>
    </w:p>
    <w:p w14:paraId="5B0E447C" w14:textId="77777777" w:rsidR="002F4218" w:rsidRDefault="002A074A">
      <w:pPr>
        <w:pStyle w:val="21"/>
        <w:spacing w:before="120" w:after="120"/>
      </w:pPr>
      <w:bookmarkStart w:id="35" w:name="_Toc238146467"/>
      <w:r>
        <w:t>模型构建</w:t>
      </w:r>
      <w:bookmarkEnd w:id="35"/>
    </w:p>
    <w:p w14:paraId="4D66285B" w14:textId="77777777" w:rsidR="002F4218" w:rsidRDefault="002A074A">
      <w:pPr>
        <w:pStyle w:val="31"/>
        <w:spacing w:before="120" w:after="120"/>
      </w:pPr>
      <w:bookmarkStart w:id="36" w:name="_Toc238146468"/>
      <w:r>
        <w:t>两层耦合建模框架</w:t>
      </w:r>
      <w:bookmarkEnd w:id="36"/>
    </w:p>
    <w:p w14:paraId="632706B2" w14:textId="77777777" w:rsidR="002F4218" w:rsidRDefault="002A074A">
      <w:pPr>
        <w:ind w:firstLine="480"/>
      </w:pPr>
      <w:r>
        <w:t>问题三不再只确定某一天需要多少人，而是要求形成覆盖全月的固定员工队伍：每名员工全月恰好工作</w:t>
      </w:r>
      <w:r>
        <w:t xml:space="preserve"> 23 </w:t>
      </w:r>
      <w:r>
        <w:t>天，且连续工作不得超过</w:t>
      </w:r>
      <w:r>
        <w:t xml:space="preserve"> 7 </w:t>
      </w:r>
      <w:r>
        <w:t>天；每日出勤人员还必须能够完成问题二中的班次、低效小时和货物时限任务。若直接同时设置</w:t>
      </w:r>
      <w:r>
        <w:t>“</w:t>
      </w:r>
      <w:r>
        <w:t>员工</w:t>
      </w:r>
      <w:r>
        <w:t>—</w:t>
      </w:r>
      <w:r>
        <w:t>日期</w:t>
      </w:r>
      <w:r>
        <w:t>—</w:t>
      </w:r>
      <w:r>
        <w:t>班次</w:t>
      </w:r>
      <w:r>
        <w:t>—</w:t>
      </w:r>
      <w:r>
        <w:t>低效小时</w:t>
      </w:r>
      <w:r>
        <w:t>—</w:t>
      </w:r>
      <w:r>
        <w:t>货物流量</w:t>
      </w:r>
      <w:r>
        <w:t>”</w:t>
      </w:r>
      <w:r>
        <w:t>变量，模型规模大且存在大量同质员工的标签对称性。为此采用</w:t>
      </w:r>
      <w:r>
        <w:t>“</w:t>
      </w:r>
      <w:r>
        <w:t>日需求层</w:t>
      </w:r>
      <w:r>
        <w:t>—</w:t>
      </w:r>
      <w:r>
        <w:t>月度人员层</w:t>
      </w:r>
      <w:r>
        <w:t>—</w:t>
      </w:r>
      <w:r>
        <w:t>日班次回代层</w:t>
      </w:r>
      <w:r>
        <w:t>”</w:t>
      </w:r>
      <w:r>
        <w:t>的分解结构：</w:t>
      </w:r>
    </w:p>
    <w:p w14:paraId="6B38BA1F" w14:textId="77777777" w:rsidR="002F4218" w:rsidRDefault="002A074A">
      <w:pPr>
        <w:pStyle w:val="a"/>
        <w:ind w:firstLine="480"/>
      </w:pPr>
      <w:r>
        <w:t>使用问题二模型逐日求得最低人员需求</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w:t>
      </w:r>
    </w:p>
    <w:p w14:paraId="7A4920D5" w14:textId="77777777" w:rsidR="002F4218" w:rsidRDefault="002A074A">
      <w:pPr>
        <w:pStyle w:val="a"/>
        <w:ind w:firstLine="480"/>
      </w:pPr>
      <w:r>
        <w:t>在月度层面确定招聘人数</w:t>
      </w:r>
      <w:r>
        <w:t xml:space="preserve"> </w:t>
      </w:r>
      <m:oMath>
        <m:r>
          <w:rPr>
            <w:rFonts w:ascii="Cambria Math" w:hAnsi="Cambria Math"/>
          </w:rPr>
          <m:t>R</m:t>
        </m:r>
      </m:oMath>
      <w:r>
        <w:t>、每天实际出勤人数</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w:t>
      </w:r>
      <w:r>
        <w:t>及员工工作状态流；</w:t>
      </w:r>
    </w:p>
    <w:p w14:paraId="627D8908" w14:textId="77777777" w:rsidR="002F4218" w:rsidRDefault="002A074A">
      <w:pPr>
        <w:pStyle w:val="a"/>
        <w:ind w:firstLine="480"/>
      </w:pPr>
      <w:r>
        <w:t>固定</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，重新调用问题二模型优化每天的</w:t>
      </w:r>
      <w:r>
        <w:t>5</w:t>
      </w:r>
      <w:r>
        <w:t>个班次和低效小时；</w:t>
      </w:r>
    </w:p>
    <w:p w14:paraId="04FEE947" w14:textId="77777777" w:rsidR="002F4218" w:rsidRDefault="002A074A">
      <w:pPr>
        <w:pStyle w:val="a"/>
        <w:ind w:firstLine="480"/>
      </w:pPr>
      <w:r>
        <w:t>将聚合状态流分解为具名员工月历，并把当天员工分配到具体班次。</w:t>
      </w:r>
    </w:p>
    <w:p w14:paraId="4247F573" w14:textId="77777777" w:rsidR="002F4218" w:rsidRDefault="002A074A">
      <w:pPr>
        <w:ind w:firstLine="480"/>
      </w:pPr>
      <w:r>
        <w:t>这种分解并未放松业务约束。月度层通过</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r>
        <w:t xml:space="preserve"> </w:t>
      </w:r>
      <w:r>
        <w:t>保证人员数量充足，回代层则重新检验每天在该人数下是否存在满足时限和低效规则的班次方案。</w:t>
      </w:r>
    </w:p>
    <w:p w14:paraId="5DA02081" w14:textId="77777777" w:rsidR="002F4218" w:rsidRDefault="002F4218">
      <w:pPr>
        <w:ind w:firstLine="480"/>
      </w:pPr>
    </w:p>
    <w:p w14:paraId="630BEBFF" w14:textId="77777777" w:rsidR="002F4218" w:rsidRDefault="002A074A">
      <w:pPr>
        <w:pStyle w:val="31"/>
        <w:spacing w:before="120" w:after="120"/>
      </w:pPr>
      <w:bookmarkStart w:id="37" w:name="_Toc238146469"/>
      <w:r>
        <w:t>招聘人数的三个理论下界</w:t>
      </w:r>
      <w:bookmarkEnd w:id="37"/>
    </w:p>
    <w:p w14:paraId="5B698E7F" w14:textId="77777777" w:rsidR="002F4218" w:rsidRDefault="002A074A">
      <w:pPr>
        <w:ind w:firstLine="480"/>
      </w:pPr>
      <w:r>
        <w:t>由问题二得到每日最低需求序列</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。首先，任何员工队伍必须覆盖最大单日需求，因此</w:t>
      </w:r>
    </w:p>
    <w:p w14:paraId="7B8C7773" w14:textId="77777777" w:rsidR="002F4218" w:rsidRDefault="002A074A">
      <w:pPr>
        <w:keepLines/>
        <w:tabs>
          <w:tab w:val="center" w:pos="4535"/>
          <w:tab w:val="right" w:pos="9071"/>
        </w:tabs>
        <w:spacing w:before="60" w:after="60"/>
        <w:ind w:firstLine="480"/>
        <w:jc w:val="left"/>
      </w:pPr>
      <w:r>
        <w:tab/>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m:t>
            </m:r>
            <m:r>
              <w:rPr>
                <w:rFonts w:ascii="Cambria Math" w:hAnsi="Cambria Math"/>
              </w:rPr>
              <m:t>d</m:t>
            </m:r>
            <m:r>
              <w:rPr>
                <w:rFonts w:ascii="Cambria Math" w:hAnsi="Cambria Math"/>
              </w:rPr>
              <m:t>≤30</m:t>
            </m:r>
          </m:sub>
        </m:sSub>
        <m:sSub>
          <m:sSubPr>
            <m:ctrlPr>
              <w:rPr>
                <w:rFonts w:ascii="Cambria Math" w:hAnsi="Cambria Math"/>
              </w:rPr>
            </m:ctrlPr>
          </m:sSubPr>
          <m:e>
            <m:r>
              <w:rPr>
                <w:rFonts w:ascii="Cambria Math" w:hAnsi="Cambria Math"/>
              </w:rPr>
              <m:t>m</m:t>
            </m:r>
          </m:e>
          <m:sub>
            <m:r>
              <w:rPr>
                <w:rFonts w:ascii="Cambria Math" w:hAnsi="Cambria Math"/>
              </w:rPr>
              <m:t>d</m:t>
            </m:r>
          </m:sub>
        </m:sSub>
      </m:oMath>
      <w:r>
        <w:rPr>
          <w:sz w:val="21"/>
        </w:rPr>
        <w:tab/>
      </w:r>
      <w:r>
        <w:rPr>
          <w:sz w:val="21"/>
        </w:rPr>
        <w:t>（</w:t>
      </w:r>
      <w:r>
        <w:rPr>
          <w:sz w:val="21"/>
        </w:rPr>
        <w:t>7.1</w:t>
      </w:r>
      <w:r>
        <w:rPr>
          <w:sz w:val="21"/>
        </w:rPr>
        <w:t>）</w:t>
      </w:r>
    </w:p>
    <w:p w14:paraId="56CF6465" w14:textId="77777777" w:rsidR="002F4218" w:rsidRDefault="002A074A">
      <w:pPr>
        <w:ind w:firstLine="480"/>
      </w:pPr>
      <w:r>
        <w:t>其次，每名员工全月恰好工作</w:t>
      </w:r>
      <w:r>
        <w:t xml:space="preserve"> 23 </w:t>
      </w:r>
      <w:r>
        <w:t>天，全部最低需求所需的总人日不能超过</w:t>
      </w:r>
      <w:r>
        <w:t xml:space="preserve"> </w:t>
      </w:r>
      <m:oMath>
        <m:r>
          <w:rPr>
            <w:rFonts w:ascii="Cambria Math" w:hAnsi="Cambria Math"/>
          </w:rPr>
          <m:t>23</m:t>
        </m:r>
        <m:r>
          <w:rPr>
            <w:rFonts w:ascii="Cambria Math" w:hAnsi="Cambria Math"/>
          </w:rPr>
          <m:t>R</m:t>
        </m:r>
      </m:oMath>
      <w:r>
        <w:t>，故</w:t>
      </w:r>
    </w:p>
    <w:p w14:paraId="6D4B6D00" w14:textId="77777777" w:rsidR="002F4218" w:rsidRDefault="002A074A">
      <w:pPr>
        <w:keepLines/>
        <w:tabs>
          <w:tab w:val="center" w:pos="4535"/>
          <w:tab w:val="right" w:pos="9071"/>
        </w:tabs>
        <w:spacing w:before="60" w:after="60"/>
        <w:ind w:firstLine="480"/>
        <w:jc w:val="left"/>
      </w:pPr>
      <w:r>
        <w:tab/>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d</m:t>
                    </m:r>
                    <m:r>
                      <w:rPr>
                        <w:rFonts w:ascii="Cambria Math" w:hAnsi="Cambria Math"/>
                      </w:rPr>
                      <m:t>=1</m:t>
                    </m:r>
                  </m:sub>
                  <m:sup>
                    <m:r>
                      <w:rPr>
                        <w:rFonts w:ascii="Cambria Math" w:hAnsi="Cambria Math"/>
                      </w:rPr>
                      <m:t>30</m:t>
                    </m:r>
                  </m:sup>
                  <m:e>
                    <m:sSub>
                      <m:sSubPr>
                        <m:ctrlPr>
                          <w:rPr>
                            <w:rFonts w:ascii="Cambria Math" w:hAnsi="Cambria Math"/>
                          </w:rPr>
                        </m:ctrlPr>
                      </m:sSubPr>
                      <m:e>
                        <m:r>
                          <w:rPr>
                            <w:rFonts w:ascii="Cambria Math" w:hAnsi="Cambria Math"/>
                          </w:rPr>
                          <m:t>m</m:t>
                        </m:r>
                      </m:e>
                      <m:sub>
                        <m:r>
                          <w:rPr>
                            <w:rFonts w:ascii="Cambria Math" w:hAnsi="Cambria Math"/>
                          </w:rPr>
                          <m:t>d</m:t>
                        </m:r>
                      </m:sub>
                    </m:sSub>
                  </m:e>
                </m:nary>
              </m:num>
              <m:den>
                <m:r>
                  <w:rPr>
                    <w:rFonts w:ascii="Cambria Math" w:hAnsi="Cambria Math"/>
                  </w:rPr>
                  <m:t>23</m:t>
                </m:r>
              </m:den>
            </m:f>
          </m:e>
        </m:d>
      </m:oMath>
      <w:r>
        <w:rPr>
          <w:sz w:val="21"/>
        </w:rPr>
        <w:tab/>
      </w:r>
      <w:r>
        <w:rPr>
          <w:sz w:val="21"/>
        </w:rPr>
        <w:t>（</w:t>
      </w:r>
      <w:r>
        <w:rPr>
          <w:sz w:val="21"/>
        </w:rPr>
        <w:t>7.2</w:t>
      </w:r>
      <w:r>
        <w:rPr>
          <w:sz w:val="21"/>
        </w:rPr>
        <w:t>）</w:t>
      </w:r>
    </w:p>
    <w:p w14:paraId="01A191F0" w14:textId="77777777" w:rsidR="002F4218" w:rsidRDefault="002A074A">
      <w:pPr>
        <w:ind w:firstLine="480"/>
      </w:pPr>
      <w:r>
        <w:t>最后，由</w:t>
      </w:r>
      <w:r>
        <w:t>“</w:t>
      </w:r>
      <w:r>
        <w:t>连续工作不超过</w:t>
      </w:r>
      <w:r>
        <w:t xml:space="preserve"> 7 </w:t>
      </w:r>
      <w:r>
        <w:t>天</w:t>
      </w:r>
      <w:r>
        <w:t>”</w:t>
      </w:r>
      <w:r>
        <w:t>可知，在任意连续</w:t>
      </w:r>
      <w:r>
        <w:t xml:space="preserve"> 8 </w:t>
      </w:r>
      <w:r>
        <w:t>天中，每名员工至少休息</w:t>
      </w:r>
      <w:r>
        <w:t xml:space="preserve"> 1 </w:t>
      </w:r>
      <w:r>
        <w:t>天、至多工作</w:t>
      </w:r>
      <w:r>
        <w:t xml:space="preserve"> 7 </w:t>
      </w:r>
      <w:r>
        <w:t>天。于是对任意</w:t>
      </w:r>
      <w:r>
        <w:t xml:space="preserve"> </w:t>
      </w:r>
      <m:oMath>
        <m:r>
          <w:rPr>
            <w:rFonts w:ascii="Cambria Math" w:hAnsi="Cambria Math"/>
          </w:rPr>
          <m:t>s</m:t>
        </m:r>
        <m:r>
          <w:rPr>
            <w:rFonts w:ascii="Cambria Math" w:hAnsi="Cambria Math"/>
          </w:rPr>
          <m:t>=1,2,…,23</m:t>
        </m:r>
      </m:oMath>
      <w:r>
        <w:t>，均有</w:t>
      </w:r>
    </w:p>
    <w:p w14:paraId="2E685E42" w14:textId="77777777" w:rsidR="002F4218" w:rsidRDefault="002A074A">
      <w:pPr>
        <w:keepLines/>
        <w:tabs>
          <w:tab w:val="center" w:pos="4535"/>
          <w:tab w:val="right" w:pos="9071"/>
        </w:tabs>
        <w:spacing w:before="60" w:after="60"/>
        <w:ind w:firstLine="480"/>
        <w:jc w:val="left"/>
      </w:pPr>
      <w:r>
        <w:tab/>
      </w:r>
      <m:oMath>
        <m:r>
          <w:rPr>
            <w:rFonts w:ascii="Cambria Math" w:hAnsi="Cambria Math"/>
          </w:rPr>
          <m:t>7</m:t>
        </m:r>
        <m:r>
          <w:rPr>
            <w:rFonts w:ascii="Cambria Math" w:hAnsi="Cambria Math"/>
          </w:rPr>
          <m:t>R</m:t>
        </m:r>
        <m:r>
          <w:rPr>
            <w:rFonts w:ascii="Cambria Math" w:hAnsi="Cambria Math"/>
          </w:rPr>
          <m:t>≥</m:t>
        </m:r>
        <m:nary>
          <m:naryPr>
            <m:chr m:val="∑"/>
            <m:limLoc m:val="subSup"/>
            <m:grow m:val="1"/>
            <m:ctrlPr>
              <w:rPr>
                <w:rFonts w:ascii="Cambria Math" w:hAnsi="Cambria Math"/>
              </w:rPr>
            </m:ctrlPr>
          </m:naryPr>
          <m:sub>
            <m:r>
              <w:rPr>
                <w:rFonts w:ascii="Cambria Math" w:hAnsi="Cambria Math"/>
              </w:rPr>
              <m:t>d</m:t>
            </m:r>
            <m:r>
              <w:rPr>
                <w:rFonts w:ascii="Cambria Math" w:hAnsi="Cambria Math"/>
              </w:rPr>
              <m:t>=</m:t>
            </m:r>
            <m:r>
              <w:rPr>
                <w:rFonts w:ascii="Cambria Math" w:hAnsi="Cambria Math"/>
              </w:rPr>
              <m:t>s</m:t>
            </m:r>
          </m:sub>
          <m:sup>
            <m:r>
              <w:rPr>
                <w:rFonts w:ascii="Cambria Math" w:hAnsi="Cambria Math"/>
              </w:rPr>
              <m:t>s</m:t>
            </m:r>
            <m:r>
              <w:rPr>
                <w:rFonts w:ascii="Cambria Math" w:hAnsi="Cambria Math"/>
              </w:rPr>
              <m:t>+7</m:t>
            </m:r>
          </m:sup>
          <m:e>
            <m:sSub>
              <m:sSubPr>
                <m:ctrlPr>
                  <w:rPr>
                    <w:rFonts w:ascii="Cambria Math" w:hAnsi="Cambria Math"/>
                  </w:rPr>
                </m:ctrlPr>
              </m:sSubPr>
              <m:e>
                <m:r>
                  <w:rPr>
                    <w:rFonts w:ascii="Cambria Math" w:hAnsi="Cambria Math"/>
                  </w:rPr>
                  <m:t>m</m:t>
                </m:r>
              </m:e>
              <m:sub>
                <m:r>
                  <w:rPr>
                    <w:rFonts w:ascii="Cambria Math" w:hAnsi="Cambria Math"/>
                  </w:rPr>
                  <m:t>d</m:t>
                </m:r>
              </m:sub>
            </m:sSub>
          </m:e>
        </m:nary>
      </m:oMath>
      <w:r>
        <w:rPr>
          <w:sz w:val="21"/>
        </w:rPr>
        <w:tab/>
      </w:r>
      <w:r>
        <w:rPr>
          <w:sz w:val="21"/>
        </w:rPr>
        <w:t>（</w:t>
      </w:r>
      <w:r>
        <w:rPr>
          <w:sz w:val="21"/>
        </w:rPr>
        <w:t>7.3</w:t>
      </w:r>
      <w:r>
        <w:rPr>
          <w:sz w:val="21"/>
        </w:rPr>
        <w:t>）</w:t>
      </w:r>
    </w:p>
    <w:p w14:paraId="74F4DB0C" w14:textId="77777777" w:rsidR="002F4218" w:rsidRDefault="002A074A">
      <w:pPr>
        <w:ind w:firstLine="480"/>
      </w:pPr>
      <w:r>
        <w:t>从而</w:t>
      </w:r>
    </w:p>
    <w:p w14:paraId="7084553A" w14:textId="77777777" w:rsidR="002F4218" w:rsidRDefault="002A074A">
      <w:pPr>
        <w:keepLines/>
        <w:tabs>
          <w:tab w:val="center" w:pos="4535"/>
          <w:tab w:val="right" w:pos="9071"/>
        </w:tabs>
        <w:spacing w:before="60" w:after="60"/>
        <w:ind w:firstLine="480"/>
        <w:jc w:val="left"/>
      </w:pPr>
      <w:r>
        <w:lastRenderedPageBreak/>
        <w:tab/>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m:t>
            </m:r>
            <m:r>
              <w:rPr>
                <w:rFonts w:ascii="Cambria Math" w:hAnsi="Cambria Math"/>
              </w:rPr>
              <m:t>s</m:t>
            </m:r>
            <m:r>
              <w:rPr>
                <w:rFonts w:ascii="Cambria Math" w:hAnsi="Cambria Math"/>
              </w:rPr>
              <m:t>≤23</m:t>
            </m:r>
          </m:sub>
        </m:sSub>
        <m:d>
          <m:dPr>
            <m:beg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d</m:t>
                    </m:r>
                    <m:r>
                      <w:rPr>
                        <w:rFonts w:ascii="Cambria Math" w:hAnsi="Cambria Math"/>
                      </w:rPr>
                      <m:t>=</m:t>
                    </m:r>
                    <m:r>
                      <w:rPr>
                        <w:rFonts w:ascii="Cambria Math" w:hAnsi="Cambria Math"/>
                      </w:rPr>
                      <m:t>s</m:t>
                    </m:r>
                  </m:sub>
                  <m:sup>
                    <m:r>
                      <w:rPr>
                        <w:rFonts w:ascii="Cambria Math" w:hAnsi="Cambria Math"/>
                      </w:rPr>
                      <m:t>s</m:t>
                    </m:r>
                    <m:r>
                      <w:rPr>
                        <w:rFonts w:ascii="Cambria Math" w:hAnsi="Cambria Math"/>
                      </w:rPr>
                      <m:t>+7</m:t>
                    </m:r>
                  </m:sup>
                  <m:e>
                    <m:sSub>
                      <m:sSubPr>
                        <m:ctrlPr>
                          <w:rPr>
                            <w:rFonts w:ascii="Cambria Math" w:hAnsi="Cambria Math"/>
                          </w:rPr>
                        </m:ctrlPr>
                      </m:sSubPr>
                      <m:e>
                        <m:r>
                          <w:rPr>
                            <w:rFonts w:ascii="Cambria Math" w:hAnsi="Cambria Math"/>
                          </w:rPr>
                          <m:t>m</m:t>
                        </m:r>
                      </m:e>
                      <m:sub>
                        <m:r>
                          <w:rPr>
                            <w:rFonts w:ascii="Cambria Math" w:hAnsi="Cambria Math"/>
                          </w:rPr>
                          <m:t>d</m:t>
                        </m:r>
                      </m:sub>
                    </m:sSub>
                  </m:e>
                </m:nary>
              </m:num>
              <m:den>
                <m:r>
                  <w:rPr>
                    <w:rFonts w:ascii="Cambria Math" w:hAnsi="Cambria Math"/>
                  </w:rPr>
                  <m:t>7</m:t>
                </m:r>
              </m:den>
            </m:f>
          </m:e>
        </m:d>
      </m:oMath>
      <w:r>
        <w:rPr>
          <w:sz w:val="21"/>
        </w:rPr>
        <w:tab/>
      </w:r>
      <w:r>
        <w:rPr>
          <w:sz w:val="21"/>
        </w:rPr>
        <w:t>（</w:t>
      </w:r>
      <w:r>
        <w:rPr>
          <w:sz w:val="21"/>
        </w:rPr>
        <w:t>7.4</w:t>
      </w:r>
      <w:r>
        <w:rPr>
          <w:sz w:val="21"/>
        </w:rPr>
        <w:t>）</w:t>
      </w:r>
    </w:p>
    <w:p w14:paraId="1FC69007" w14:textId="77777777" w:rsidR="002F4218" w:rsidRDefault="002A074A">
      <w:pPr>
        <w:ind w:firstLine="480"/>
      </w:pPr>
      <w:r>
        <w:t>综合下界为</w:t>
      </w:r>
    </w:p>
    <w:p w14:paraId="1F901D0F" w14:textId="77777777" w:rsidR="002F4218" w:rsidRDefault="002A074A">
      <w:pPr>
        <w:keepLines/>
        <w:tabs>
          <w:tab w:val="center" w:pos="4535"/>
          <w:tab w:val="right" w:pos="9071"/>
        </w:tabs>
        <w:spacing w:before="60" w:after="60"/>
        <w:ind w:firstLine="480"/>
        <w:jc w:val="left"/>
      </w:pPr>
      <w:r>
        <w:tab/>
      </w:r>
      <m:oMath>
        <m:r>
          <w:rPr>
            <w:rFonts w:ascii="Cambria Math" w:hAnsi="Cambria Math"/>
          </w:rPr>
          <m:t>R</m:t>
        </m:r>
        <m:r>
          <w:rPr>
            <w:rFonts w:ascii="Cambria Math" w:hAnsi="Cambria Math"/>
          </w:rPr>
          <m:t>≥</m:t>
        </m:r>
        <m:r>
          <w:rPr>
            <w:rFonts w:ascii="Cambria Math" w:hAnsi="Cambria Math"/>
          </w:rPr>
          <m:t>L</m:t>
        </m:r>
        <m:r>
          <w:rPr>
            <w:rFonts w:ascii="Cambria Math" w:hAnsi="Cambria Math"/>
          </w:rPr>
          <m:t>=</m:t>
        </m:r>
        <m: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oMath>
      <w:r>
        <w:rPr>
          <w:sz w:val="21"/>
        </w:rPr>
        <w:tab/>
      </w:r>
      <w:r>
        <w:rPr>
          <w:sz w:val="21"/>
        </w:rPr>
        <w:t>（</w:t>
      </w:r>
      <w:r>
        <w:rPr>
          <w:sz w:val="21"/>
        </w:rPr>
        <w:t>7.5</w:t>
      </w:r>
      <w:r>
        <w:rPr>
          <w:sz w:val="21"/>
        </w:rPr>
        <w:t>）</w:t>
      </w:r>
    </w:p>
    <w:p w14:paraId="76B78AFC" w14:textId="77777777" w:rsidR="002F4218" w:rsidRDefault="002A074A">
      <w:pPr>
        <w:ind w:firstLine="480"/>
      </w:pPr>
      <w:r>
        <w:t>由式（</w:t>
      </w:r>
      <w:r>
        <w:t>7.1</w:t>
      </w:r>
      <w:r>
        <w:t>）</w:t>
      </w:r>
      <w:r>
        <w:t>—</w:t>
      </w:r>
      <w:r>
        <w:t>式（</w:t>
      </w:r>
      <w:r>
        <w:t>7.5</w:t>
      </w:r>
      <w:r>
        <w:t>）计算得到</w:t>
      </w:r>
      <m:oMath>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=516</m:t>
        </m:r>
      </m:oMath>
      <w:r>
        <w:t>、</w:t>
      </w:r>
      <m:oMath>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=531</m:t>
        </m:r>
      </m:oMath>
      <w:r>
        <w:t>、</w:t>
      </w:r>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=581</m:t>
        </m:r>
      </m:oMath>
      <w:r>
        <w:t>，故任何可行方案至少招聘</w:t>
      </w:r>
      <w:r>
        <w:t>581</w:t>
      </w:r>
      <w:r>
        <w:t>人。</w:t>
      </w:r>
    </w:p>
    <w:p w14:paraId="7A5BCAC6" w14:textId="77777777" w:rsidR="002F4218" w:rsidRDefault="002F4218">
      <w:pPr>
        <w:ind w:firstLine="480"/>
      </w:pPr>
    </w:p>
    <w:p w14:paraId="2E7EF70E" w14:textId="77777777" w:rsidR="002F4218" w:rsidRDefault="002A074A">
      <w:pPr>
        <w:pStyle w:val="31"/>
        <w:spacing w:before="120" w:after="120"/>
      </w:pPr>
      <w:bookmarkStart w:id="38" w:name="_Toc238146470"/>
      <w:r>
        <w:t>连续工日</w:t>
      </w:r>
      <w:r>
        <w:t>—</w:t>
      </w:r>
      <w:r>
        <w:t>累计工日二维状态流</w:t>
      </w:r>
      <w:bookmarkEnd w:id="38"/>
    </w:p>
    <w:p w14:paraId="57D8A7EE" w14:textId="77777777" w:rsidR="002F4218" w:rsidRDefault="002A074A">
      <w:pPr>
        <w:ind w:firstLine="480"/>
      </w:pPr>
      <w:r>
        <w:t>为在不引入员工标签的情况下精确刻画每名员工的月度工作轨迹，定义状态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w:t>
      </w:r>
      <m:oMath>
        <m:r>
          <w:rPr>
            <w:rFonts w:ascii="Cambria Math" w:hAnsi="Cambria Math"/>
          </w:rPr>
          <m:t>c</m:t>
        </m:r>
        <m:r>
          <w:rPr>
            <w:rFonts w:ascii="Cambria Math" w:hAnsi="Cambria Math"/>
          </w:rPr>
          <m:t>∈</m:t>
        </m:r>
        <m:r>
          <w:rPr>
            <w:rFonts w:ascii="Cambria Math" w:hAnsi="Cambria Math"/>
          </w:rPr>
          <m:t>C</m:t>
        </m:r>
        <m:r>
          <w:rPr>
            <w:rFonts w:ascii="Cambria Math" w:hAnsi="Cambria Math"/>
          </w:rPr>
          <m:t>={0,1,…,7}</m:t>
        </m:r>
      </m:oMath>
      <w:r>
        <w:t xml:space="preserve"> </w:t>
      </w:r>
      <w:r>
        <w:t>表示截至当前时点的连续工作天数，</w:t>
      </w:r>
      <m:oMath>
        <m:r>
          <w:rPr>
            <w:rFonts w:ascii="Cambria Math" w:hAnsi="Cambria Math"/>
          </w:rPr>
          <m:t>w</m:t>
        </m:r>
        <m:r>
          <w:rPr>
            <w:rFonts w:ascii="Cambria Math" w:hAnsi="Cambria Math"/>
          </w:rPr>
          <m:t>∈</m:t>
        </m:r>
        <m:r>
          <w:rPr>
            <w:rFonts w:ascii="Cambria Math" w:hAnsi="Cambria Math"/>
          </w:rPr>
          <m:t>W</m:t>
        </m:r>
        <m:r>
          <w:rPr>
            <w:rFonts w:ascii="Cambria Math" w:hAnsi="Cambria Math"/>
          </w:rPr>
          <m:t>={0,1,…,23}</m:t>
        </m:r>
      </m:oMath>
      <w:r>
        <w:t xml:space="preserve"> </w:t>
      </w:r>
      <w:r>
        <w:t>表示本月累计工作天数。设置整数变量：</w:t>
      </w:r>
    </w:p>
    <w:p w14:paraId="2DAF391E" w14:textId="77777777" w:rsidR="002F4218" w:rsidRDefault="002A074A">
      <w:pPr>
        <w:pStyle w:val="a0"/>
        <w:ind w:firstLine="480"/>
      </w:pP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w:r>
        <w:t>：第</w:t>
      </w:r>
      <w:r>
        <w:t xml:space="preserve"> </w:t>
      </w:r>
      <m:oMath>
        <m:r>
          <w:rPr>
            <w:rFonts w:ascii="Cambria Math" w:hAnsi="Cambria Math"/>
          </w:rPr>
          <m:t>d</m:t>
        </m:r>
      </m:oMath>
      <w:r>
        <w:t xml:space="preserve"> </w:t>
      </w:r>
      <w:r>
        <w:t>天开始前处于状态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的人数；</w:t>
      </w:r>
    </w:p>
    <w:p w14:paraId="362EFDB4" w14:textId="77777777" w:rsidR="002F4218" w:rsidRDefault="002A074A">
      <w:pPr>
        <w:pStyle w:val="a0"/>
        <w:ind w:firstLine="480"/>
      </w:pP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oMath>
      <w:r>
        <w:t>：第</w:t>
      </w:r>
      <w:r>
        <w:t xml:space="preserve"> </w:t>
      </w:r>
      <m:oMath>
        <m:r>
          <w:rPr>
            <w:rFonts w:ascii="Cambria Math" w:hAnsi="Cambria Math"/>
          </w:rPr>
          <m:t>d</m:t>
        </m:r>
      </m:oMath>
      <w:r>
        <w:t xml:space="preserve"> </w:t>
      </w:r>
      <w:r>
        <w:t>天从状态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出发并工作的人员流量；</w:t>
      </w:r>
    </w:p>
    <w:p w14:paraId="43C7B902" w14:textId="77777777" w:rsidR="002F4218" w:rsidRDefault="002A074A">
      <w:pPr>
        <w:pStyle w:val="a0"/>
        <w:ind w:firstLine="480"/>
      </w:pP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oMath>
      <w:r>
        <w:t>：第</w:t>
      </w:r>
      <w:r>
        <w:t xml:space="preserve"> </w:t>
      </w:r>
      <m:oMath>
        <m:r>
          <w:rPr>
            <w:rFonts w:ascii="Cambria Math" w:hAnsi="Cambria Math"/>
          </w:rPr>
          <m:t>d</m:t>
        </m:r>
      </m:oMath>
      <w:r>
        <w:t xml:space="preserve"> </w:t>
      </w:r>
      <w:r>
        <w:t>天从状态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出发并休息的人员流量。</w:t>
      </w:r>
    </w:p>
    <w:p w14:paraId="60115AAA" w14:textId="77777777" w:rsidR="002F4218" w:rsidRDefault="002A074A">
      <w:pPr>
        <w:ind w:firstLine="480"/>
      </w:pPr>
      <w:r>
        <w:t>所有员工在月初均处于</w:t>
      </w:r>
      <w:r>
        <w:t>“</w:t>
      </w:r>
      <w:r>
        <w:t>连续工作</w:t>
      </w:r>
      <w:r>
        <w:t>0</w:t>
      </w:r>
      <w:r>
        <w:t>天、累计工作</w:t>
      </w:r>
      <w:r>
        <w:t>0</w:t>
      </w:r>
      <w:r>
        <w:t>天</w:t>
      </w:r>
      <w:r>
        <w:t>”</w:t>
      </w:r>
      <w:r>
        <w:t>的状态，初始条件为</w:t>
      </w:r>
    </w:p>
    <w:p w14:paraId="14D01CE7" w14:textId="77777777" w:rsidR="002F4218" w:rsidRDefault="002A074A">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1,0,0</m:t>
            </m:r>
          </m:sub>
        </m:sSub>
        <m:r>
          <w:rPr>
            <w:rFonts w:ascii="Cambria Math" w:hAnsi="Cambria Math"/>
          </w:rPr>
          <m:t>=</m:t>
        </m:r>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r>
              <w:rPr>
                <w:rFonts w:ascii="Cambria Math" w:hAnsi="Cambria Math"/>
              </w:rPr>
              <m:t>c</m:t>
            </m:r>
            <m:r>
              <w:rPr>
                <w:rFonts w:ascii="Cambria Math" w:hAnsi="Cambria Math"/>
              </w:rPr>
              <m:t>,</m:t>
            </m:r>
            <m:r>
              <w:rPr>
                <w:rFonts w:ascii="Cambria Math" w:hAnsi="Cambria Math"/>
              </w:rPr>
              <m:t>w</m:t>
            </m:r>
          </m:sub>
        </m:sSub>
        <m:r>
          <w:rPr>
            <w:rFonts w:ascii="Cambria Math" w:hAnsi="Cambria Math"/>
          </w:rPr>
          <m:t>=0((</m:t>
        </m:r>
        <m:r>
          <w:rPr>
            <w:rFonts w:ascii="Cambria Math" w:hAnsi="Cambria Math"/>
          </w:rPr>
          <m:t>c</m:t>
        </m:r>
        <m:r>
          <w:rPr>
            <w:rFonts w:ascii="Cambria Math" w:hAnsi="Cambria Math"/>
          </w:rPr>
          <m:t>,</m:t>
        </m:r>
        <m:r>
          <w:rPr>
            <w:rFonts w:ascii="Cambria Math" w:hAnsi="Cambria Math"/>
          </w:rPr>
          <m:t>w</m:t>
        </m:r>
        <m:r>
          <w:rPr>
            <w:rFonts w:ascii="Cambria Math" w:hAnsi="Cambria Math"/>
          </w:rPr>
          <m:t>)≠(0,0))</m:t>
        </m:r>
      </m:oMath>
      <w:r>
        <w:rPr>
          <w:sz w:val="21"/>
        </w:rPr>
        <w:tab/>
      </w:r>
      <w:r>
        <w:rPr>
          <w:sz w:val="21"/>
        </w:rPr>
        <w:t>（</w:t>
      </w:r>
      <w:r>
        <w:rPr>
          <w:sz w:val="21"/>
        </w:rPr>
        <w:t>7.6</w:t>
      </w:r>
      <w:r>
        <w:rPr>
          <w:sz w:val="21"/>
        </w:rPr>
        <w:t>）</w:t>
      </w:r>
    </w:p>
    <w:p w14:paraId="0EF18809" w14:textId="77777777" w:rsidR="002F4218" w:rsidRDefault="002A074A">
      <w:pPr>
        <w:ind w:firstLine="480"/>
      </w:pPr>
      <w:r>
        <w:t>每个状态中的人员当天只能选择工作或休息，因此</w:t>
      </w:r>
    </w:p>
    <w:p w14:paraId="62FC8AFF" w14:textId="77777777" w:rsidR="002F4218" w:rsidRDefault="002A074A">
      <w:pPr>
        <w:keepLines/>
        <w:tabs>
          <w:tab w:val="center" w:pos="4535"/>
          <w:tab w:val="right" w:pos="9071"/>
        </w:tabs>
        <w:spacing w:before="60" w:after="60"/>
        <w:ind w:firstLine="480"/>
        <w:jc w:val="left"/>
      </w:pPr>
      <w:r>
        <w:tab/>
      </w: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w:r>
        <w:rPr>
          <w:sz w:val="21"/>
        </w:rPr>
        <w:tab/>
      </w:r>
      <w:r>
        <w:rPr>
          <w:sz w:val="21"/>
        </w:rPr>
        <w:t>（</w:t>
      </w:r>
      <w:r>
        <w:rPr>
          <w:sz w:val="21"/>
        </w:rPr>
        <w:t>7.7</w:t>
      </w:r>
      <w:r>
        <w:rPr>
          <w:sz w:val="21"/>
        </w:rPr>
        <w:t>）</w:t>
      </w:r>
    </w:p>
    <w:p w14:paraId="0D6D4EA7" w14:textId="77777777" w:rsidR="002F4218" w:rsidRDefault="002A074A">
      <w:pPr>
        <w:ind w:firstLine="480"/>
      </w:pPr>
      <w:r>
        <w:t>当</w:t>
      </w:r>
      <w:r>
        <w:t xml:space="preserve"> </w:t>
      </w:r>
      <m:oMath>
        <m:r>
          <w:rPr>
            <w:rFonts w:ascii="Cambria Math" w:hAnsi="Cambria Math"/>
          </w:rPr>
          <m:t>c</m:t>
        </m:r>
        <m:r>
          <w:rPr>
            <w:rFonts w:ascii="Cambria Math" w:hAnsi="Cambria Math"/>
          </w:rPr>
          <m:t>=7</m:t>
        </m:r>
      </m:oMath>
      <w:r>
        <w:t xml:space="preserve"> </w:t>
      </w:r>
      <w:r>
        <w:t>或</w:t>
      </w:r>
      <w:r>
        <w:t xml:space="preserve"> </w:t>
      </w:r>
      <m:oMath>
        <m:r>
          <w:rPr>
            <w:rFonts w:ascii="Cambria Math" w:hAnsi="Cambria Math"/>
          </w:rPr>
          <m:t>w</m:t>
        </m:r>
        <m:r>
          <w:rPr>
            <w:rFonts w:ascii="Cambria Math" w:hAnsi="Cambria Math"/>
          </w:rPr>
          <m:t>=23</m:t>
        </m:r>
      </m:oMath>
      <w:r>
        <w:t xml:space="preserve"> </w:t>
      </w:r>
      <w:r>
        <w:t>时不允许继续工作，即</w:t>
      </w:r>
    </w:p>
    <w:p w14:paraId="356F135E" w14:textId="77777777" w:rsidR="002F4218" w:rsidRDefault="002A074A">
      <w:pPr>
        <w:keepLines/>
        <w:tabs>
          <w:tab w:val="center" w:pos="4535"/>
          <w:tab w:val="right" w:pos="9071"/>
        </w:tabs>
        <w:spacing w:before="60" w:after="60"/>
        <w:ind w:firstLine="480"/>
        <w:jc w:val="left"/>
      </w:pPr>
      <w:r>
        <w:tab/>
      </w: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,7,</m:t>
            </m:r>
            <m:r>
              <w:rPr>
                <w:rFonts w:ascii="Cambria Math" w:hAnsi="Cambria Math"/>
              </w:rPr>
              <m:t>w</m:t>
            </m:r>
          </m:sub>
          <m:sup>
            <m:r>
              <w:rPr>
                <w:rFonts w:ascii="Cambria Math" w:hAnsi="Cambria Math"/>
              </w:rPr>
              <m:t>W</m:t>
            </m:r>
          </m:sup>
        </m:sSubSup>
        <m:r>
          <w:rPr>
            <w:rFonts w:ascii="Cambria Math" w:hAnsi="Cambria Math"/>
          </w:rPr>
          <m:t>=0,</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,23</m:t>
            </m:r>
          </m:sub>
          <m:sup>
            <m:r>
              <w:rPr>
                <w:rFonts w:ascii="Cambria Math" w:hAnsi="Cambria Math"/>
              </w:rPr>
              <m:t>W</m:t>
            </m:r>
          </m:sup>
        </m:sSubSup>
        <m:r>
          <w:rPr>
            <w:rFonts w:ascii="Cambria Math" w:hAnsi="Cambria Math"/>
          </w:rPr>
          <m:t>=0</m:t>
        </m:r>
      </m:oMath>
      <w:r>
        <w:rPr>
          <w:sz w:val="21"/>
        </w:rPr>
        <w:tab/>
      </w:r>
      <w:r>
        <w:rPr>
          <w:sz w:val="21"/>
        </w:rPr>
        <w:t>（</w:t>
      </w:r>
      <w:r>
        <w:rPr>
          <w:sz w:val="21"/>
        </w:rPr>
        <w:t>7.8</w:t>
      </w:r>
      <w:r>
        <w:rPr>
          <w:sz w:val="21"/>
        </w:rPr>
        <w:t>）</w:t>
      </w:r>
    </w:p>
    <w:p w14:paraId="0146C78E" w14:textId="77777777" w:rsidR="002F4218" w:rsidRDefault="002A074A">
      <w:pPr>
        <w:ind w:firstLine="480"/>
      </w:pPr>
      <w:r>
        <w:t>休息会把连续工作天数清零，但不改变累计工作天数：</w:t>
      </w:r>
    </w:p>
    <w:p w14:paraId="1362543A" w14:textId="77777777" w:rsidR="002F4218" w:rsidRDefault="002A074A">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+1,0,</m:t>
            </m:r>
            <m:r>
              <w:rPr>
                <w:rFonts w:ascii="Cambria Math" w:hAnsi="Cambria Math"/>
              </w:rPr>
              <m:t>w</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7</m:t>
            </m:r>
          </m:sup>
          <m:e>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e>
        </m:nary>
      </m:oMath>
      <w:r>
        <w:rPr>
          <w:sz w:val="21"/>
        </w:rPr>
        <w:tab/>
      </w:r>
      <w:r>
        <w:rPr>
          <w:sz w:val="21"/>
        </w:rPr>
        <w:t>（</w:t>
      </w:r>
      <w:r>
        <w:rPr>
          <w:sz w:val="21"/>
        </w:rPr>
        <w:t>7.9</w:t>
      </w:r>
      <w:r>
        <w:rPr>
          <w:sz w:val="21"/>
        </w:rPr>
        <w:t>）</w:t>
      </w:r>
    </w:p>
    <w:p w14:paraId="3E45ED0B" w14:textId="77777777" w:rsidR="002F4218" w:rsidRDefault="002A074A">
      <w:pPr>
        <w:ind w:firstLine="480"/>
      </w:pPr>
      <w:r>
        <w:t>工作会使两个状态坐标各增加</w:t>
      </w:r>
      <w:r>
        <w:t xml:space="preserve"> 1</w:t>
      </w:r>
      <w:r>
        <w:t>：</w:t>
      </w:r>
    </w:p>
    <w:p w14:paraId="1BA39847" w14:textId="77777777" w:rsidR="002F4218" w:rsidRDefault="002A074A">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+1,</m:t>
            </m:r>
            <m:r>
              <w:rPr>
                <w:rFonts w:ascii="Cambria Math" w:hAnsi="Cambria Math"/>
              </w:rPr>
              <m:t>c</m:t>
            </m:r>
            <m:r>
              <w:rPr>
                <w:rFonts w:ascii="Cambria Math" w:hAnsi="Cambria Math"/>
              </w:rPr>
              <m:t>+1,</m:t>
            </m:r>
            <m:r>
              <w:rPr>
                <w:rFonts w:ascii="Cambria Math" w:hAnsi="Cambria Math"/>
              </w:rPr>
              <m:t>w</m:t>
            </m:r>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r>
          <w:rPr>
            <w:rFonts w:ascii="Cambria Math" w:hAnsi="Cambria Math"/>
          </w:rPr>
          <m:t>,</m:t>
        </m:r>
        <m:r>
          <w:rPr>
            <w:rFonts w:ascii="Cambria Math" w:hAnsi="Cambria Math"/>
          </w:rPr>
          <m:t>c</m:t>
        </m:r>
        <m:r>
          <w:rPr>
            <w:rFonts w:ascii="Cambria Math" w:hAnsi="Cambria Math"/>
          </w:rPr>
          <m:t>=0,1,…,6,</m:t>
        </m:r>
        <m:r>
          <m:rPr>
            <m:sty m:val="p"/>
          </m:rPr>
          <w:rPr>
            <w:rFonts w:ascii="Cambria Math" w:hAnsi="Cambria Math"/>
          </w:rPr>
          <m:t> </m:t>
        </m:r>
        <m:r>
          <w:rPr>
            <w:rFonts w:ascii="Cambria Math" w:hAnsi="Cambria Math"/>
          </w:rPr>
          <m:t>w</m:t>
        </m:r>
        <m:r>
          <w:rPr>
            <w:rFonts w:ascii="Cambria Math" w:hAnsi="Cambria Math"/>
          </w:rPr>
          <m:t>=0,1,…,22</m:t>
        </m:r>
      </m:oMath>
      <w:r>
        <w:rPr>
          <w:sz w:val="21"/>
        </w:rPr>
        <w:tab/>
      </w:r>
      <w:r>
        <w:rPr>
          <w:sz w:val="21"/>
        </w:rPr>
        <w:t>（</w:t>
      </w:r>
      <w:r>
        <w:rPr>
          <w:sz w:val="21"/>
        </w:rPr>
        <w:t>7.10</w:t>
      </w:r>
      <w:r>
        <w:rPr>
          <w:sz w:val="21"/>
        </w:rPr>
        <w:t>）</w:t>
      </w:r>
    </w:p>
    <w:p w14:paraId="6E158C58" w14:textId="77777777" w:rsidR="002F4218" w:rsidRDefault="002A074A">
      <w:pPr>
        <w:ind w:firstLine="480"/>
      </w:pPr>
      <w:r>
        <w:t>第</w:t>
      </w:r>
      <w:r>
        <w:t xml:space="preserve"> </w:t>
      </w:r>
      <m:oMath>
        <m:r>
          <w:rPr>
            <w:rFonts w:ascii="Cambria Math" w:hAnsi="Cambria Math"/>
          </w:rPr>
          <m:t>d</m:t>
        </m:r>
      </m:oMath>
      <w:r>
        <w:t xml:space="preserve"> </w:t>
      </w:r>
      <w:r>
        <w:t>天的实际出勤人数为所有合法工作流量之和：</w:t>
      </w:r>
    </w:p>
    <w:p w14:paraId="4BB600C8" w14:textId="77777777" w:rsidR="002F4218" w:rsidRDefault="002A074A">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6</m:t>
            </m:r>
          </m:sup>
          <m:e>
            <m:nary>
              <m:naryPr>
                <m:chr m:val="∑"/>
                <m:limLoc m:val="subSup"/>
                <m:grow m:val="1"/>
                <m:ctrlPr>
                  <w:rPr>
                    <w:rFonts w:ascii="Cambria Math" w:hAnsi="Cambria Math"/>
                  </w:rPr>
                </m:ctrlPr>
              </m:naryPr>
              <m:sub>
                <m:r>
                  <w:rPr>
                    <w:rFonts w:ascii="Cambria Math" w:hAnsi="Cambria Math"/>
                  </w:rPr>
                  <m:t>w</m:t>
                </m:r>
                <m:r>
                  <w:rPr>
                    <w:rFonts w:ascii="Cambria Math" w:hAnsi="Cambria Math"/>
                  </w:rPr>
                  <m:t>=0</m:t>
                </m:r>
              </m:sub>
              <m:sup>
                <m:r>
                  <w:rPr>
                    <w:rFonts w:ascii="Cambria Math" w:hAnsi="Cambria Math"/>
                  </w:rPr>
                  <m:t>22</m:t>
                </m:r>
              </m:sup>
              <m:e>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e>
            </m:nary>
          </m:e>
        </m:nary>
      </m:oMath>
      <w:r>
        <w:rPr>
          <w:sz w:val="21"/>
        </w:rPr>
        <w:tab/>
      </w:r>
      <w:r>
        <w:rPr>
          <w:sz w:val="21"/>
        </w:rPr>
        <w:t>（</w:t>
      </w:r>
      <w:r>
        <w:rPr>
          <w:sz w:val="21"/>
        </w:rPr>
        <w:t>7.11</w:t>
      </w:r>
      <w:r>
        <w:rPr>
          <w:sz w:val="21"/>
        </w:rPr>
        <w:t>）</w:t>
      </w:r>
    </w:p>
    <w:p w14:paraId="2048D964" w14:textId="77777777" w:rsidR="002F4218" w:rsidRDefault="002A074A">
      <w:pPr>
        <w:ind w:firstLine="480"/>
      </w:pPr>
      <w:r>
        <w:t>并满足每日覆盖约束</w:t>
      </w:r>
    </w:p>
    <w:p w14:paraId="25C897EA" w14:textId="77777777" w:rsidR="002F4218" w:rsidRDefault="002A074A">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r>
        <w:rPr>
          <w:sz w:val="21"/>
        </w:rPr>
        <w:tab/>
      </w:r>
      <w:r>
        <w:rPr>
          <w:sz w:val="21"/>
        </w:rPr>
        <w:t>（</w:t>
      </w:r>
      <w:r>
        <w:rPr>
          <w:sz w:val="21"/>
        </w:rPr>
        <w:t>7.12</w:t>
      </w:r>
      <w:r>
        <w:rPr>
          <w:sz w:val="21"/>
        </w:rPr>
        <w:t>）</w:t>
      </w:r>
    </w:p>
    <w:p w14:paraId="1B78A388" w14:textId="77777777" w:rsidR="002F4218" w:rsidRDefault="002A074A">
      <w:pPr>
        <w:ind w:firstLine="480"/>
      </w:pPr>
      <w:r>
        <w:t>月末要求每名员工累计工作恰好</w:t>
      </w:r>
      <w:r>
        <w:t xml:space="preserve"> 23 </w:t>
      </w:r>
      <w:r>
        <w:t>天，因此</w:t>
      </w:r>
    </w:p>
    <w:p w14:paraId="7E2662BB" w14:textId="77777777" w:rsidR="002F4218" w:rsidRDefault="002A074A">
      <w:pPr>
        <w:keepLines/>
        <w:tabs>
          <w:tab w:val="center" w:pos="4535"/>
          <w:tab w:val="right" w:pos="9071"/>
        </w:tabs>
        <w:spacing w:before="60" w:after="60"/>
        <w:ind w:firstLine="480"/>
        <w:jc w:val="left"/>
      </w:pPr>
      <w:r>
        <w:tab/>
      </w:r>
      <m:oMath>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7</m:t>
            </m:r>
          </m:sup>
          <m:e>
            <m:sSub>
              <m:sSubPr>
                <m:ctrlPr>
                  <w:rPr>
                    <w:rFonts w:ascii="Cambria Math" w:hAnsi="Cambria Math"/>
                  </w:rPr>
                </m:ctrlPr>
              </m:sSubPr>
              <m:e>
                <m:r>
                  <w:rPr>
                    <w:rFonts w:ascii="Cambria Math" w:hAnsi="Cambria Math"/>
                  </w:rPr>
                  <m:t>S</m:t>
                </m:r>
              </m:e>
              <m:sub>
                <m:r>
                  <w:rPr>
                    <w:rFonts w:ascii="Cambria Math" w:hAnsi="Cambria Math"/>
                  </w:rPr>
                  <m:t>31,</m:t>
                </m:r>
                <m:r>
                  <w:rPr>
                    <w:rFonts w:ascii="Cambria Math" w:hAnsi="Cambria Math"/>
                  </w:rPr>
                  <m:t>c</m:t>
                </m:r>
                <m:r>
                  <w:rPr>
                    <w:rFonts w:ascii="Cambria Math" w:hAnsi="Cambria Math"/>
                  </w:rPr>
                  <m:t>,23</m:t>
                </m:r>
              </m:sub>
            </m:sSub>
          </m:e>
        </m:nary>
        <m:r>
          <w:rPr>
            <w:rFonts w:ascii="Cambria Math" w:hAnsi="Cambria Math"/>
          </w:rPr>
          <m:t>=</m:t>
        </m:r>
        <m:r>
          <w:rPr>
            <w:rFonts w:ascii="Cambria Math" w:hAnsi="Cambria Math"/>
          </w:rPr>
          <m:t>R</m:t>
        </m:r>
      </m:oMath>
      <w:r>
        <w:rPr>
          <w:sz w:val="21"/>
        </w:rPr>
        <w:tab/>
      </w:r>
      <w:r>
        <w:rPr>
          <w:sz w:val="21"/>
        </w:rPr>
        <w:t>（</w:t>
      </w:r>
      <w:r>
        <w:rPr>
          <w:sz w:val="21"/>
        </w:rPr>
        <w:t>7.13</w:t>
      </w:r>
      <w:r>
        <w:rPr>
          <w:sz w:val="21"/>
        </w:rPr>
        <w:t>）</w:t>
      </w:r>
    </w:p>
    <w:p w14:paraId="21A6A755" w14:textId="77777777" w:rsidR="002F4218" w:rsidRDefault="002A074A">
      <w:pPr>
        <w:ind w:firstLine="480"/>
      </w:pPr>
      <w:r>
        <w:t>状态转移结构保证每一单位人员流从唯一初始状态出发，每天经历一次工作或休息，最终进入累计</w:t>
      </w:r>
      <w:r>
        <w:t xml:space="preserve"> 23 </w:t>
      </w:r>
      <w:r>
        <w:t>天的终止状态。因此，聚合整数流能够分解为</w:t>
      </w:r>
      <w:r>
        <w:t xml:space="preserve"> </w:t>
      </w:r>
      <m:oMath>
        <m:r>
          <w:rPr>
            <w:rFonts w:ascii="Cambria Math" w:hAnsi="Cambria Math"/>
          </w:rPr>
          <m:t>R</m:t>
        </m:r>
      </m:oMath>
      <w:r>
        <w:t xml:space="preserve"> </w:t>
      </w:r>
      <w:r>
        <w:t>条合法的个人路径，每条路径自动满足</w:t>
      </w:r>
      <w:r>
        <w:t>“</w:t>
      </w:r>
      <w:r>
        <w:t>恰好工作</w:t>
      </w:r>
      <w:r>
        <w:t xml:space="preserve"> 23 </w:t>
      </w:r>
      <w:r>
        <w:t>天</w:t>
      </w:r>
      <w:r>
        <w:t>”</w:t>
      </w:r>
      <w:r>
        <w:t>和</w:t>
      </w:r>
      <w:r>
        <w:t>“</w:t>
      </w:r>
      <w:r>
        <w:t>连续工作不超过</w:t>
      </w:r>
      <w:r>
        <w:t xml:space="preserve"> 7 </w:t>
      </w:r>
      <w:r>
        <w:t>天</w:t>
      </w:r>
      <w:r>
        <w:t>”</w:t>
      </w:r>
      <w:r>
        <w:t>。</w:t>
      </w:r>
    </w:p>
    <w:p w14:paraId="116E240D" w14:textId="77777777" w:rsidR="002F4218" w:rsidRDefault="002A074A">
      <w:pPr>
        <w:pStyle w:val="31"/>
        <w:spacing w:before="120" w:after="120"/>
      </w:pPr>
      <w:bookmarkStart w:id="39" w:name="_Toc238146471"/>
      <w:r>
        <w:t>词典序优化目标</w:t>
      </w:r>
      <w:bookmarkEnd w:id="39"/>
    </w:p>
    <w:p w14:paraId="4969B4BA" w14:textId="77777777" w:rsidR="002F4218" w:rsidRDefault="002A074A">
      <w:pPr>
        <w:ind w:firstLine="480"/>
      </w:pPr>
      <w:r>
        <w:t>第一阶段最小化招聘人数：</w:t>
      </w:r>
    </w:p>
    <w:p w14:paraId="774731A3" w14:textId="77777777" w:rsidR="002F4218" w:rsidRDefault="002A074A">
      <w:pPr>
        <w:keepLines/>
        <w:tabs>
          <w:tab w:val="center" w:pos="4535"/>
          <w:tab w:val="right" w:pos="9071"/>
        </w:tabs>
        <w:spacing w:before="60" w:after="60"/>
        <w:ind w:firstLine="480"/>
        <w:jc w:val="left"/>
      </w:pPr>
      <w:r>
        <w:tab/>
      </w:r>
      <m:oMath>
        <m:r>
          <w:rPr>
            <w:rFonts w:ascii="Cambria Math" w:hAnsi="Cambria Math"/>
          </w:rPr>
          <m:t>minR</m:t>
        </m:r>
      </m:oMath>
      <w:r>
        <w:rPr>
          <w:sz w:val="21"/>
        </w:rPr>
        <w:tab/>
      </w:r>
      <w:r>
        <w:rPr>
          <w:sz w:val="21"/>
        </w:rPr>
        <w:t>（</w:t>
      </w:r>
      <w:r>
        <w:rPr>
          <w:sz w:val="21"/>
        </w:rPr>
        <w:t>7.14</w:t>
      </w:r>
      <w:r>
        <w:rPr>
          <w:sz w:val="21"/>
        </w:rPr>
        <w:t>）</w:t>
      </w:r>
    </w:p>
    <w:p w14:paraId="014833E7" w14:textId="77777777" w:rsidR="002F4218" w:rsidRDefault="002A074A">
      <w:pPr>
        <w:ind w:firstLine="480"/>
      </w:pPr>
      <w:r>
        <w:lastRenderedPageBreak/>
        <w:t>固定</w:t>
      </w:r>
      <w:r>
        <w:t xml:space="preserve"> </w:t>
      </w:r>
      <m:oMath>
        <m:r>
          <w:rPr>
            <w:rFonts w:ascii="Cambria Math" w:hAnsi="Cambria Math"/>
          </w:rPr>
          <m:t>R</m:t>
        </m:r>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r>
        <w:t>后，由于每人必须工作</w:t>
      </w:r>
      <w:r>
        <w:t xml:space="preserve"> 23 </w:t>
      </w:r>
      <w:r>
        <w:t>天，总人日</w:t>
      </w:r>
      <w:r>
        <w:t xml:space="preserve"> </w:t>
      </w:r>
      <m:oMath>
        <m:r>
          <w:rPr>
            <w:rFonts w:ascii="Cambria Math" w:hAnsi="Cambria Math"/>
          </w:rPr>
          <m:t>23</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r>
        <w:t>已固定，问题转化为如何把不可避免的额外人日均匀分布到各天。定义最大日冗余</w:t>
      </w:r>
      <w:r>
        <w:t xml:space="preserve"> </w:t>
      </w:r>
      <m:oMath>
        <m:r>
          <w:rPr>
            <w:rFonts w:ascii="Cambria Math" w:hAnsi="Cambria Math"/>
          </w:rPr>
          <m:t>G</m:t>
        </m:r>
      </m:oMath>
      <w:r>
        <w:t>，满足</w:t>
      </w:r>
    </w:p>
    <w:p w14:paraId="49FBD7CB" w14:textId="77777777" w:rsidR="002F4218" w:rsidRDefault="002A074A">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m:t>
        </m:r>
        <m:r>
          <w:rPr>
            <w:rFonts w:ascii="Cambria Math" w:hAnsi="Cambria Math"/>
          </w:rPr>
          <m:t>d</m:t>
        </m:r>
        <m:r>
          <w:rPr>
            <w:rFonts w:ascii="Cambria Math" w:hAnsi="Cambria Math"/>
          </w:rPr>
          <m:t>=1,2,…,30</m:t>
        </m:r>
      </m:oMath>
      <w:r>
        <w:rPr>
          <w:sz w:val="21"/>
        </w:rPr>
        <w:tab/>
      </w:r>
      <w:r>
        <w:rPr>
          <w:sz w:val="21"/>
        </w:rPr>
        <w:t>（</w:t>
      </w:r>
      <w:r>
        <w:rPr>
          <w:sz w:val="21"/>
        </w:rPr>
        <w:t>7.15</w:t>
      </w:r>
      <w:r>
        <w:rPr>
          <w:sz w:val="21"/>
        </w:rPr>
        <w:t>）</w:t>
      </w:r>
    </w:p>
    <w:p w14:paraId="5D926D66" w14:textId="77777777" w:rsidR="002F4218" w:rsidRDefault="002A074A">
      <w:pPr>
        <w:ind w:firstLine="480"/>
      </w:pPr>
      <w:r>
        <w:t>第二阶段求解</w:t>
      </w:r>
    </w:p>
    <w:p w14:paraId="557BC183" w14:textId="77777777" w:rsidR="002F4218" w:rsidRDefault="002A074A">
      <w:pPr>
        <w:keepLines/>
        <w:tabs>
          <w:tab w:val="center" w:pos="4535"/>
          <w:tab w:val="right" w:pos="9071"/>
        </w:tabs>
        <w:spacing w:before="60" w:after="60"/>
        <w:ind w:firstLine="480"/>
        <w:jc w:val="left"/>
      </w:pPr>
      <w:r>
        <w:tab/>
      </w:r>
      <m:oMath>
        <m:r>
          <w:rPr>
            <w:rFonts w:ascii="Cambria Math" w:hAnsi="Cambria Math"/>
          </w:rPr>
          <m:t>minG</m:t>
        </m:r>
      </m:oMath>
      <w:r>
        <w:rPr>
          <w:sz w:val="21"/>
        </w:rPr>
        <w:tab/>
      </w:r>
      <w:r>
        <w:rPr>
          <w:sz w:val="21"/>
        </w:rPr>
        <w:t>（</w:t>
      </w:r>
      <w:r>
        <w:rPr>
          <w:sz w:val="21"/>
        </w:rPr>
        <w:t>7.16</w:t>
      </w:r>
      <w:r>
        <w:rPr>
          <w:sz w:val="21"/>
        </w:rPr>
        <w:t>）</w:t>
      </w:r>
    </w:p>
    <w:p w14:paraId="07BBA82B" w14:textId="77777777" w:rsidR="002F4218" w:rsidRDefault="002A074A">
      <w:pPr>
        <w:ind w:firstLine="480"/>
      </w:pPr>
      <w:r>
        <w:t>固定</w:t>
      </w:r>
      <w:r>
        <w:t xml:space="preserve"> </w:t>
      </w:r>
      <m:oMath>
        <m:r>
          <w:rPr>
            <w:rFonts w:ascii="Cambria Math" w:hAnsi="Cambria Math"/>
          </w:rPr>
          <m:t>G</m:t>
        </m:r>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oMath>
      <w:r>
        <w:t xml:space="preserve"> </w:t>
      </w:r>
      <w:r>
        <w:t>后，第三阶段以处于连续工作</w:t>
      </w:r>
      <w:r>
        <w:t xml:space="preserve"> 7 </w:t>
      </w:r>
      <w:r>
        <w:t>天状态的人日总量作为公平性破同指标：</w:t>
      </w:r>
    </w:p>
    <w:p w14:paraId="452F2A79" w14:textId="77777777" w:rsidR="002F4218" w:rsidRDefault="002A074A">
      <w:pPr>
        <w:keepLines/>
        <w:tabs>
          <w:tab w:val="center" w:pos="4535"/>
          <w:tab w:val="right" w:pos="9071"/>
        </w:tabs>
        <w:spacing w:before="60" w:after="60"/>
        <w:ind w:firstLine="480"/>
        <w:jc w:val="left"/>
      </w:pPr>
      <w:r>
        <w:tab/>
      </w:r>
      <m:oMath>
        <m:r>
          <w:rPr>
            <w:rFonts w:ascii="Cambria Math" w:hAnsi="Cambria Math"/>
          </w:rPr>
          <m:t>min</m:t>
        </m:r>
        <m:nary>
          <m:naryPr>
            <m:chr m:val="∑"/>
            <m:limLoc m:val="subSup"/>
            <m:grow m:val="1"/>
            <m:ctrlPr>
              <w:rPr>
                <w:rFonts w:ascii="Cambria Math" w:hAnsi="Cambria Math"/>
              </w:rPr>
            </m:ctrlPr>
          </m:naryPr>
          <m:sub>
            <m:r>
              <w:rPr>
                <w:rFonts w:ascii="Cambria Math" w:hAnsi="Cambria Math"/>
              </w:rPr>
              <m:t>d</m:t>
            </m:r>
            <m:r>
              <w:rPr>
                <w:rFonts w:ascii="Cambria Math" w:hAnsi="Cambria Math"/>
              </w:rPr>
              <m:t>=2</m:t>
            </m:r>
          </m:sub>
          <m:sup>
            <m:r>
              <w:rPr>
                <w:rFonts w:ascii="Cambria Math" w:hAnsi="Cambria Math"/>
              </w:rPr>
              <m:t>31</m:t>
            </m:r>
          </m:sup>
          <m:e>
            <m:nary>
              <m:naryPr>
                <m:chr m:val="∑"/>
                <m:limLoc m:val="subSup"/>
                <m:grow m:val="1"/>
                <m:ctrlPr>
                  <w:rPr>
                    <w:rFonts w:ascii="Cambria Math" w:hAnsi="Cambria Math"/>
                  </w:rPr>
                </m:ctrlPr>
              </m:naryPr>
              <m:sub>
                <m:r>
                  <w:rPr>
                    <w:rFonts w:ascii="Cambria Math" w:hAnsi="Cambria Math"/>
                  </w:rPr>
                  <m:t>w</m:t>
                </m:r>
                <m:r>
                  <w:rPr>
                    <w:rFonts w:ascii="Cambria Math" w:hAnsi="Cambria Math"/>
                  </w:rPr>
                  <m:t>=0</m:t>
                </m:r>
              </m:sub>
              <m:sup>
                <m:r>
                  <w:rPr>
                    <w:rFonts w:ascii="Cambria Math" w:hAnsi="Cambria Math"/>
                  </w:rPr>
                  <m:t>23</m:t>
                </m:r>
              </m:sup>
              <m:e>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,7,</m:t>
                    </m:r>
                    <m:r>
                      <w:rPr>
                        <w:rFonts w:ascii="Cambria Math" w:hAnsi="Cambria Math"/>
                      </w:rPr>
                      <m:t>w</m:t>
                    </m:r>
                  </m:sub>
                </m:sSub>
              </m:e>
            </m:nary>
          </m:e>
        </m:nary>
      </m:oMath>
      <w:r>
        <w:rPr>
          <w:sz w:val="21"/>
        </w:rPr>
        <w:tab/>
      </w:r>
      <w:r>
        <w:rPr>
          <w:sz w:val="21"/>
        </w:rPr>
        <w:t>（</w:t>
      </w:r>
      <w:r>
        <w:rPr>
          <w:sz w:val="21"/>
        </w:rPr>
        <w:t>7.17</w:t>
      </w:r>
      <w:r>
        <w:rPr>
          <w:sz w:val="21"/>
        </w:rPr>
        <w:t>）</w:t>
      </w:r>
    </w:p>
    <w:p w14:paraId="3D7D4E48" w14:textId="77777777" w:rsidR="002F4218" w:rsidRDefault="002A074A">
      <w:pPr>
        <w:ind w:firstLine="480"/>
        <w:jc w:val="left"/>
      </w:pPr>
      <w:r>
        <w:t>该目标降低员工频繁触及</w:t>
      </w:r>
      <w:r>
        <w:t>7</w:t>
      </w:r>
      <w:r>
        <w:t>天上限的程度，但不会改变已确定的最少招聘人数和最小最大日冗余。最终再固定每天的</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，回代问题二模型，依次最小化每日峰值、人员偏差和累计库存。</w:t>
      </w:r>
      <w:r>
        <w:rPr>
          <w:noProof/>
        </w:rPr>
        <w:drawing>
          <wp:inline distT="0" distB="0" distL="114300" distR="114300" wp14:anchorId="66FE61D8" wp14:editId="47FC87BD">
            <wp:extent cx="5749290" cy="3235960"/>
            <wp:effectExtent l="0" t="0" r="381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749290" cy="3235960"/>
                    </a:xfrm>
                    <a:prstGeom prst="rect">
                      <a:avLst/>
                    </a:prstGeom>
                  </pic:spPr>
                </pic:pic>
              </a:graphicData>
            </a:graphic>
          </wp:inline>
        </w:drawing>
      </w:r>
    </w:p>
    <w:p w14:paraId="0B30F055" w14:textId="77777777" w:rsidR="002F4218" w:rsidRDefault="002A074A">
      <w:pPr>
        <w:pStyle w:val="21"/>
        <w:spacing w:before="120" w:after="120"/>
      </w:pPr>
      <w:bookmarkStart w:id="40" w:name="_Toc238146472"/>
      <w:r>
        <w:t>求解方法</w:t>
      </w:r>
      <w:bookmarkEnd w:id="40"/>
    </w:p>
    <w:p w14:paraId="6F80ADFD" w14:textId="77777777" w:rsidR="002F4218" w:rsidRDefault="002A074A">
      <w:pPr>
        <w:ind w:firstLine="480"/>
      </w:pPr>
      <w:r>
        <w:t>月度状态流模型仍使用</w:t>
      </w:r>
      <w:r>
        <w:t xml:space="preserve"> Python</w:t>
      </w:r>
      <w:r>
        <w:t>、</w:t>
      </w:r>
      <w:r>
        <w:t xml:space="preserve">SciPy milp </w:t>
      </w:r>
      <w:r>
        <w:t>与</w:t>
      </w:r>
      <w:r>
        <w:t xml:space="preserve"> HiGHS </w:t>
      </w:r>
      <w:r>
        <w:t>求解器。全部状态人口、工作流、休息流、招聘人数和最大冗余均设为整数，求解器相对整数规划间隙设为</w:t>
      </w:r>
      <w:r>
        <w:t xml:space="preserve"> 0</w:t>
      </w:r>
      <w:r>
        <w:t>。具体过程如下：首先运行问题二得到</w:t>
      </w:r>
      <w:r>
        <w:t xml:space="preserve"> 30 </w:t>
      </w:r>
      <w:r>
        <w:t>个</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；计算三个招聘下界并以其最大值作为</w:t>
      </w:r>
      <w:r>
        <w:t xml:space="preserve"> </w:t>
      </w:r>
      <m:oMath>
        <m:r>
          <w:rPr>
            <w:rFonts w:ascii="Cambria Math" w:hAnsi="Cambria Math"/>
          </w:rPr>
          <m:t>R</m:t>
        </m:r>
      </m:oMath>
      <w:r>
        <w:t xml:space="preserve"> </w:t>
      </w:r>
      <w:r>
        <w:t>的变量下界；执行三级词典序状态流优化；按整数流逐日分解出员工编号</w:t>
      </w:r>
      <w:r>
        <w:t xml:space="preserve"> 1—581 </w:t>
      </w:r>
      <w:r>
        <w:t>的工作</w:t>
      </w:r>
      <w:r>
        <w:t>/</w:t>
      </w:r>
      <w:r>
        <w:t>休息路径；固定每日出勤人数重新求解问题二日模型；最后按照各班次人数把当日具名员工分配到具体班次及相应低效小时，并进行逐人、逐日和逐小时三层审计。</w:t>
      </w:r>
    </w:p>
    <w:p w14:paraId="369FBD32" w14:textId="77777777" w:rsidR="002F4218" w:rsidRDefault="002A074A">
      <w:pPr>
        <w:ind w:firstLine="480"/>
      </w:pPr>
      <w:r>
        <w:t>此外，使用</w:t>
      </w:r>
      <w:r>
        <w:t xml:space="preserve">“7 </w:t>
      </w:r>
      <w:r>
        <w:t>个休息日的路径流模型</w:t>
      </w:r>
      <w:r>
        <w:t>”</w:t>
      </w:r>
      <w:r>
        <w:t>进行了独立结构认证。每名员工</w:t>
      </w:r>
      <w:r>
        <w:t xml:space="preserve"> 30 </w:t>
      </w:r>
      <w:r>
        <w:t>天工作</w:t>
      </w:r>
      <w:r>
        <w:t xml:space="preserve"> 23 </w:t>
      </w:r>
      <w:r>
        <w:t>天，等价于选择</w:t>
      </w:r>
      <w:r>
        <w:t xml:space="preserve"> 7 </w:t>
      </w:r>
      <w:r>
        <w:t>个休息日；路径流以合法休息日组合为路径变量，得到相同的</w:t>
      </w:r>
      <w:r>
        <w:t xml:space="preserve"> 581 </w:t>
      </w:r>
      <w:r>
        <w:t>人方案。两种不同的月度状态表示获得一致结果，降低了单一建模实现造成错误的可能性。</w:t>
      </w:r>
    </w:p>
    <w:p w14:paraId="2929EB6D" w14:textId="77777777" w:rsidR="002F4218" w:rsidRDefault="002A074A">
      <w:pPr>
        <w:ind w:firstLine="480"/>
      </w:pPr>
      <w:r>
        <w:t>核心求解结果如下。</w:t>
      </w:r>
    </w:p>
    <w:p w14:paraId="48397A48" w14:textId="77777777" w:rsidR="002F4218" w:rsidRDefault="002A074A">
      <w:pPr>
        <w:pStyle w:val="a7"/>
        <w:ind w:firstLine="422"/>
      </w:pPr>
      <w:r>
        <w:lastRenderedPageBreak/>
        <w:t>表</w:t>
      </w:r>
      <w:r>
        <w:t xml:space="preserve">4 </w:t>
      </w:r>
      <w:r>
        <w:t>问题三核心求解结果</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700"/>
        <w:gridCol w:w="3370"/>
      </w:tblGrid>
      <w:tr w:rsidR="002F4218" w14:paraId="65B43D3E" w14:textId="77777777">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14:paraId="6014F325" w14:textId="77777777" w:rsidR="002F4218" w:rsidRDefault="002A074A">
            <w:pPr>
              <w:spacing w:line="252" w:lineRule="auto"/>
              <w:ind w:firstLine="381"/>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14:paraId="1EC0CE3A" w14:textId="77777777" w:rsidR="002F4218" w:rsidRDefault="002A074A">
            <w:pPr>
              <w:spacing w:line="252" w:lineRule="auto"/>
              <w:ind w:firstLine="381"/>
              <w:jc w:val="center"/>
            </w:pPr>
            <w:r>
              <w:rPr>
                <w:b/>
                <w:sz w:val="19"/>
              </w:rPr>
              <w:t>求解结果</w:t>
            </w:r>
          </w:p>
        </w:tc>
      </w:tr>
      <w:tr w:rsidR="002F4218" w14:paraId="688F07A2" w14:textId="77777777">
        <w:trPr>
          <w:jc w:val="center"/>
        </w:trPr>
        <w:tc>
          <w:tcPr>
            <w:tcW w:w="5700" w:type="dxa"/>
            <w:tcMar>
              <w:top w:w="70" w:type="dxa"/>
              <w:left w:w="100" w:type="dxa"/>
              <w:bottom w:w="70" w:type="dxa"/>
              <w:right w:w="100" w:type="dxa"/>
            </w:tcMar>
            <w:vAlign w:val="center"/>
          </w:tcPr>
          <w:p w14:paraId="4E9E59E0" w14:textId="77777777" w:rsidR="002F4218" w:rsidRDefault="002A074A">
            <w:pPr>
              <w:spacing w:line="252" w:lineRule="auto"/>
              <w:ind w:firstLine="380"/>
              <w:jc w:val="center"/>
            </w:pPr>
            <w:r>
              <w:rPr>
                <w:sz w:val="19"/>
              </w:rPr>
              <w:t>最少招聘人数</w:t>
            </w:r>
          </w:p>
        </w:tc>
        <w:tc>
          <w:tcPr>
            <w:tcW w:w="3370" w:type="dxa"/>
            <w:tcMar>
              <w:top w:w="70" w:type="dxa"/>
              <w:left w:w="100" w:type="dxa"/>
              <w:bottom w:w="70" w:type="dxa"/>
              <w:right w:w="100" w:type="dxa"/>
            </w:tcMar>
            <w:vAlign w:val="center"/>
          </w:tcPr>
          <w:p w14:paraId="2BEAC4DC" w14:textId="77777777" w:rsidR="002F4218" w:rsidRDefault="002A074A">
            <w:pPr>
              <w:spacing w:line="252" w:lineRule="auto"/>
              <w:ind w:firstLine="380"/>
              <w:jc w:val="center"/>
            </w:pPr>
            <w:r>
              <w:rPr>
                <w:sz w:val="19"/>
              </w:rPr>
              <w:t xml:space="preserve">581 </w:t>
            </w:r>
            <w:r>
              <w:rPr>
                <w:sz w:val="19"/>
              </w:rPr>
              <w:t>人</w:t>
            </w:r>
          </w:p>
        </w:tc>
      </w:tr>
      <w:tr w:rsidR="002F4218" w14:paraId="53A5857A" w14:textId="77777777">
        <w:trPr>
          <w:jc w:val="center"/>
        </w:trPr>
        <w:tc>
          <w:tcPr>
            <w:tcW w:w="5700" w:type="dxa"/>
            <w:tcMar>
              <w:top w:w="70" w:type="dxa"/>
              <w:left w:w="100" w:type="dxa"/>
              <w:bottom w:w="70" w:type="dxa"/>
              <w:right w:w="100" w:type="dxa"/>
            </w:tcMar>
            <w:vAlign w:val="center"/>
          </w:tcPr>
          <w:p w14:paraId="5224B847" w14:textId="77777777" w:rsidR="002F4218" w:rsidRDefault="002A074A">
            <w:pPr>
              <w:spacing w:line="252" w:lineRule="auto"/>
              <w:ind w:firstLine="380"/>
              <w:jc w:val="center"/>
            </w:pPr>
            <w:r>
              <w:rPr>
                <w:sz w:val="19"/>
              </w:rPr>
              <w:t>每人工作天数</w:t>
            </w:r>
          </w:p>
        </w:tc>
        <w:tc>
          <w:tcPr>
            <w:tcW w:w="3370" w:type="dxa"/>
            <w:tcMar>
              <w:top w:w="70" w:type="dxa"/>
              <w:left w:w="100" w:type="dxa"/>
              <w:bottom w:w="70" w:type="dxa"/>
              <w:right w:w="100" w:type="dxa"/>
            </w:tcMar>
            <w:vAlign w:val="center"/>
          </w:tcPr>
          <w:p w14:paraId="65BE613E" w14:textId="77777777" w:rsidR="002F4218" w:rsidRDefault="002A074A">
            <w:pPr>
              <w:spacing w:line="252" w:lineRule="auto"/>
              <w:ind w:firstLine="380"/>
              <w:jc w:val="center"/>
            </w:pPr>
            <w:r>
              <w:rPr>
                <w:sz w:val="19"/>
              </w:rPr>
              <w:t xml:space="preserve">23 </w:t>
            </w:r>
            <w:r>
              <w:rPr>
                <w:sz w:val="19"/>
              </w:rPr>
              <w:t>天</w:t>
            </w:r>
          </w:p>
        </w:tc>
      </w:tr>
      <w:tr w:rsidR="002F4218" w14:paraId="7DCECC26" w14:textId="77777777">
        <w:trPr>
          <w:jc w:val="center"/>
        </w:trPr>
        <w:tc>
          <w:tcPr>
            <w:tcW w:w="5700" w:type="dxa"/>
            <w:tcMar>
              <w:top w:w="70" w:type="dxa"/>
              <w:left w:w="100" w:type="dxa"/>
              <w:bottom w:w="70" w:type="dxa"/>
              <w:right w:w="100" w:type="dxa"/>
            </w:tcMar>
            <w:vAlign w:val="center"/>
          </w:tcPr>
          <w:p w14:paraId="0FFE8020" w14:textId="77777777" w:rsidR="002F4218" w:rsidRDefault="002A074A">
            <w:pPr>
              <w:spacing w:line="252" w:lineRule="auto"/>
              <w:ind w:firstLine="380"/>
              <w:jc w:val="center"/>
            </w:pPr>
            <w:r>
              <w:rPr>
                <w:sz w:val="19"/>
              </w:rPr>
              <w:t>全月总人日</w:t>
            </w:r>
          </w:p>
        </w:tc>
        <w:tc>
          <w:tcPr>
            <w:tcW w:w="3370" w:type="dxa"/>
            <w:tcMar>
              <w:top w:w="70" w:type="dxa"/>
              <w:left w:w="100" w:type="dxa"/>
              <w:bottom w:w="70" w:type="dxa"/>
              <w:right w:w="100" w:type="dxa"/>
            </w:tcMar>
            <w:vAlign w:val="center"/>
          </w:tcPr>
          <w:p w14:paraId="31860732" w14:textId="77777777" w:rsidR="002F4218" w:rsidRDefault="002A074A">
            <w:pPr>
              <w:spacing w:line="252" w:lineRule="auto"/>
              <w:ind w:firstLine="380"/>
              <w:jc w:val="center"/>
            </w:pPr>
            <w:r>
              <w:rPr>
                <w:sz w:val="19"/>
              </w:rPr>
              <w:t xml:space="preserve">13363 </w:t>
            </w:r>
            <w:r>
              <w:rPr>
                <w:sz w:val="19"/>
              </w:rPr>
              <w:t>人日</w:t>
            </w:r>
          </w:p>
        </w:tc>
      </w:tr>
      <w:tr w:rsidR="002F4218" w14:paraId="247AC4A6" w14:textId="77777777">
        <w:trPr>
          <w:jc w:val="center"/>
        </w:trPr>
        <w:tc>
          <w:tcPr>
            <w:tcW w:w="5700" w:type="dxa"/>
            <w:tcMar>
              <w:top w:w="70" w:type="dxa"/>
              <w:left w:w="100" w:type="dxa"/>
              <w:bottom w:w="70" w:type="dxa"/>
              <w:right w:w="100" w:type="dxa"/>
            </w:tcMar>
            <w:vAlign w:val="center"/>
          </w:tcPr>
          <w:p w14:paraId="017AB67C" w14:textId="77777777" w:rsidR="002F4218" w:rsidRDefault="002A074A">
            <w:pPr>
              <w:spacing w:line="252" w:lineRule="auto"/>
              <w:ind w:firstLine="380"/>
              <w:jc w:val="center"/>
            </w:pPr>
            <w:r>
              <w:rPr>
                <w:sz w:val="19"/>
              </w:rPr>
              <w:t>日均实际出勤</w:t>
            </w:r>
          </w:p>
        </w:tc>
        <w:tc>
          <w:tcPr>
            <w:tcW w:w="3370" w:type="dxa"/>
            <w:tcMar>
              <w:top w:w="70" w:type="dxa"/>
              <w:left w:w="100" w:type="dxa"/>
              <w:bottom w:w="70" w:type="dxa"/>
              <w:right w:w="100" w:type="dxa"/>
            </w:tcMar>
            <w:vAlign w:val="center"/>
          </w:tcPr>
          <w:p w14:paraId="5BB75D15" w14:textId="77777777" w:rsidR="002F4218" w:rsidRDefault="002A074A">
            <w:pPr>
              <w:spacing w:line="252" w:lineRule="auto"/>
              <w:ind w:firstLine="380"/>
              <w:jc w:val="center"/>
            </w:pPr>
            <w:r>
              <w:rPr>
                <w:sz w:val="19"/>
              </w:rPr>
              <w:t xml:space="preserve">445.43 </w:t>
            </w:r>
            <w:r>
              <w:rPr>
                <w:sz w:val="19"/>
              </w:rPr>
              <w:t>人</w:t>
            </w:r>
          </w:p>
        </w:tc>
      </w:tr>
      <w:tr w:rsidR="002F4218" w14:paraId="13FA34E1" w14:textId="77777777">
        <w:trPr>
          <w:jc w:val="center"/>
        </w:trPr>
        <w:tc>
          <w:tcPr>
            <w:tcW w:w="5700" w:type="dxa"/>
            <w:tcMar>
              <w:top w:w="70" w:type="dxa"/>
              <w:left w:w="100" w:type="dxa"/>
              <w:bottom w:w="70" w:type="dxa"/>
              <w:right w:w="100" w:type="dxa"/>
            </w:tcMar>
            <w:vAlign w:val="center"/>
          </w:tcPr>
          <w:p w14:paraId="14D6E754" w14:textId="77777777" w:rsidR="002F4218" w:rsidRDefault="002A074A">
            <w:pPr>
              <w:spacing w:line="252" w:lineRule="auto"/>
              <w:ind w:firstLine="380"/>
              <w:jc w:val="center"/>
            </w:pPr>
            <w:r>
              <w:rPr>
                <w:sz w:val="19"/>
              </w:rPr>
              <w:t>出勤人数总体方差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14:paraId="13753EE3" w14:textId="77777777" w:rsidR="002F4218" w:rsidRDefault="002A074A">
            <w:pPr>
              <w:spacing w:line="252" w:lineRule="auto"/>
              <w:ind w:firstLine="380"/>
              <w:jc w:val="center"/>
            </w:pPr>
            <w:r>
              <w:rPr>
                <w:sz w:val="19"/>
              </w:rPr>
              <w:t xml:space="preserve">3512.18 / 59.26 </w:t>
            </w:r>
            <w:r>
              <w:rPr>
                <w:sz w:val="19"/>
              </w:rPr>
              <w:t>人</w:t>
            </w:r>
          </w:p>
        </w:tc>
      </w:tr>
      <w:tr w:rsidR="002F4218" w14:paraId="0505D0C7" w14:textId="77777777">
        <w:trPr>
          <w:jc w:val="center"/>
        </w:trPr>
        <w:tc>
          <w:tcPr>
            <w:tcW w:w="5700" w:type="dxa"/>
            <w:tcMar>
              <w:top w:w="70" w:type="dxa"/>
              <w:left w:w="100" w:type="dxa"/>
              <w:bottom w:w="70" w:type="dxa"/>
              <w:right w:w="100" w:type="dxa"/>
            </w:tcMar>
            <w:vAlign w:val="center"/>
          </w:tcPr>
          <w:p w14:paraId="00CB47E0" w14:textId="77777777" w:rsidR="002F4218" w:rsidRDefault="002A074A">
            <w:pPr>
              <w:spacing w:line="252" w:lineRule="auto"/>
              <w:ind w:firstLine="380"/>
              <w:jc w:val="center"/>
            </w:pPr>
            <w:r>
              <w:rPr>
                <w:sz w:val="19"/>
              </w:rPr>
              <w:t>最低出勤</w:t>
            </w:r>
          </w:p>
        </w:tc>
        <w:tc>
          <w:tcPr>
            <w:tcW w:w="3370" w:type="dxa"/>
            <w:tcMar>
              <w:top w:w="70" w:type="dxa"/>
              <w:left w:w="100" w:type="dxa"/>
              <w:bottom w:w="70" w:type="dxa"/>
              <w:right w:w="100" w:type="dxa"/>
            </w:tcMar>
            <w:vAlign w:val="center"/>
          </w:tcPr>
          <w:p w14:paraId="11910F54" w14:textId="77777777" w:rsidR="002F4218" w:rsidRDefault="002A074A">
            <w:pPr>
              <w:spacing w:line="252" w:lineRule="auto"/>
              <w:ind w:firstLine="380"/>
              <w:jc w:val="center"/>
            </w:pPr>
            <w:r>
              <w:rPr>
                <w:sz w:val="19"/>
              </w:rPr>
              <w:t>第</w:t>
            </w:r>
            <w:r>
              <w:rPr>
                <w:sz w:val="19"/>
              </w:rPr>
              <w:t xml:space="preserve"> 26 </w:t>
            </w:r>
            <w:r>
              <w:rPr>
                <w:sz w:val="19"/>
              </w:rPr>
              <w:t>天，</w:t>
            </w:r>
            <w:r>
              <w:rPr>
                <w:sz w:val="19"/>
              </w:rPr>
              <w:t xml:space="preserve">373 </w:t>
            </w:r>
            <w:r>
              <w:rPr>
                <w:sz w:val="19"/>
              </w:rPr>
              <w:t>人</w:t>
            </w:r>
          </w:p>
        </w:tc>
      </w:tr>
      <w:tr w:rsidR="002F4218" w14:paraId="1E359059" w14:textId="77777777">
        <w:trPr>
          <w:jc w:val="center"/>
        </w:trPr>
        <w:tc>
          <w:tcPr>
            <w:tcW w:w="5700" w:type="dxa"/>
            <w:tcMar>
              <w:top w:w="70" w:type="dxa"/>
              <w:left w:w="100" w:type="dxa"/>
              <w:bottom w:w="70" w:type="dxa"/>
              <w:right w:w="100" w:type="dxa"/>
            </w:tcMar>
            <w:vAlign w:val="center"/>
          </w:tcPr>
          <w:p w14:paraId="4B27174E" w14:textId="77777777" w:rsidR="002F4218" w:rsidRDefault="002A074A">
            <w:pPr>
              <w:spacing w:line="252" w:lineRule="auto"/>
              <w:ind w:firstLine="380"/>
              <w:jc w:val="center"/>
            </w:pPr>
            <w:r>
              <w:rPr>
                <w:sz w:val="19"/>
              </w:rPr>
              <w:t>最高出勤</w:t>
            </w:r>
          </w:p>
        </w:tc>
        <w:tc>
          <w:tcPr>
            <w:tcW w:w="3370" w:type="dxa"/>
            <w:tcMar>
              <w:top w:w="70" w:type="dxa"/>
              <w:left w:w="100" w:type="dxa"/>
              <w:bottom w:w="70" w:type="dxa"/>
              <w:right w:w="100" w:type="dxa"/>
            </w:tcMar>
            <w:vAlign w:val="center"/>
          </w:tcPr>
          <w:p w14:paraId="35B5E597" w14:textId="77777777" w:rsidR="002F4218" w:rsidRDefault="002A074A">
            <w:pPr>
              <w:spacing w:line="252" w:lineRule="auto"/>
              <w:ind w:firstLine="380"/>
              <w:jc w:val="center"/>
            </w:pPr>
            <w:r>
              <w:rPr>
                <w:sz w:val="19"/>
              </w:rPr>
              <w:t>第</w:t>
            </w:r>
            <w:r>
              <w:rPr>
                <w:sz w:val="19"/>
              </w:rPr>
              <w:t xml:space="preserve"> 11</w:t>
            </w:r>
            <w:r>
              <w:rPr>
                <w:sz w:val="19"/>
              </w:rPr>
              <w:t>、</w:t>
            </w:r>
            <w:r>
              <w:rPr>
                <w:sz w:val="19"/>
              </w:rPr>
              <w:t xml:space="preserve">12 </w:t>
            </w:r>
            <w:r>
              <w:rPr>
                <w:sz w:val="19"/>
              </w:rPr>
              <w:t>天，</w:t>
            </w:r>
            <w:r>
              <w:rPr>
                <w:sz w:val="19"/>
              </w:rPr>
              <w:t xml:space="preserve">581 </w:t>
            </w:r>
            <w:r>
              <w:rPr>
                <w:sz w:val="19"/>
              </w:rPr>
              <w:t>人</w:t>
            </w:r>
          </w:p>
        </w:tc>
      </w:tr>
      <w:tr w:rsidR="002F4218" w14:paraId="03444C12" w14:textId="77777777">
        <w:trPr>
          <w:jc w:val="center"/>
        </w:trPr>
        <w:tc>
          <w:tcPr>
            <w:tcW w:w="5700" w:type="dxa"/>
            <w:tcMar>
              <w:top w:w="70" w:type="dxa"/>
              <w:left w:w="100" w:type="dxa"/>
              <w:bottom w:w="70" w:type="dxa"/>
              <w:right w:w="100" w:type="dxa"/>
            </w:tcMar>
            <w:vAlign w:val="center"/>
          </w:tcPr>
          <w:p w14:paraId="07EF6C8B" w14:textId="77777777" w:rsidR="002F4218" w:rsidRDefault="002A074A">
            <w:pPr>
              <w:spacing w:line="252" w:lineRule="auto"/>
              <w:ind w:firstLine="380"/>
              <w:jc w:val="center"/>
            </w:pPr>
            <w:r>
              <w:rPr>
                <w:sz w:val="19"/>
              </w:rPr>
              <w:t>日均最低需求</w:t>
            </w:r>
          </w:p>
        </w:tc>
        <w:tc>
          <w:tcPr>
            <w:tcW w:w="3370" w:type="dxa"/>
            <w:tcMar>
              <w:top w:w="70" w:type="dxa"/>
              <w:left w:w="100" w:type="dxa"/>
              <w:bottom w:w="70" w:type="dxa"/>
              <w:right w:w="100" w:type="dxa"/>
            </w:tcMar>
            <w:vAlign w:val="center"/>
          </w:tcPr>
          <w:p w14:paraId="0723CB8B" w14:textId="77777777" w:rsidR="002F4218" w:rsidRDefault="002A074A">
            <w:pPr>
              <w:spacing w:line="252" w:lineRule="auto"/>
              <w:ind w:firstLine="380"/>
              <w:jc w:val="center"/>
            </w:pPr>
            <w:r>
              <w:rPr>
                <w:sz w:val="19"/>
              </w:rPr>
              <w:t xml:space="preserve">395.27 </w:t>
            </w:r>
            <w:r>
              <w:rPr>
                <w:sz w:val="19"/>
              </w:rPr>
              <w:t>人</w:t>
            </w:r>
          </w:p>
        </w:tc>
      </w:tr>
      <w:tr w:rsidR="002F4218" w14:paraId="49758B41" w14:textId="77777777">
        <w:trPr>
          <w:jc w:val="center"/>
        </w:trPr>
        <w:tc>
          <w:tcPr>
            <w:tcW w:w="5700" w:type="dxa"/>
            <w:tcMar>
              <w:top w:w="70" w:type="dxa"/>
              <w:left w:w="100" w:type="dxa"/>
              <w:bottom w:w="70" w:type="dxa"/>
              <w:right w:w="100" w:type="dxa"/>
            </w:tcMar>
            <w:vAlign w:val="center"/>
          </w:tcPr>
          <w:p w14:paraId="6E270755" w14:textId="77777777" w:rsidR="002F4218" w:rsidRDefault="002A074A">
            <w:pPr>
              <w:spacing w:line="252" w:lineRule="auto"/>
              <w:ind w:firstLine="380"/>
              <w:jc w:val="center"/>
            </w:pPr>
            <w:r>
              <w:rPr>
                <w:sz w:val="19"/>
              </w:rPr>
              <w:t>额外人日</w:t>
            </w:r>
            <w:r>
              <w:rPr>
                <w:sz w:val="19"/>
              </w:rPr>
              <w:t xml:space="preserve"> / </w:t>
            </w:r>
            <w:r>
              <w:rPr>
                <w:sz w:val="19"/>
              </w:rPr>
              <w:t>日均额外人数</w:t>
            </w:r>
          </w:p>
        </w:tc>
        <w:tc>
          <w:tcPr>
            <w:tcW w:w="3370" w:type="dxa"/>
            <w:tcMar>
              <w:top w:w="70" w:type="dxa"/>
              <w:left w:w="100" w:type="dxa"/>
              <w:bottom w:w="70" w:type="dxa"/>
              <w:right w:w="100" w:type="dxa"/>
            </w:tcMar>
            <w:vAlign w:val="center"/>
          </w:tcPr>
          <w:p w14:paraId="6A513BF1" w14:textId="77777777" w:rsidR="002F4218" w:rsidRDefault="002A074A">
            <w:pPr>
              <w:spacing w:line="252" w:lineRule="auto"/>
              <w:ind w:firstLine="380"/>
              <w:jc w:val="center"/>
            </w:pPr>
            <w:r>
              <w:rPr>
                <w:sz w:val="19"/>
              </w:rPr>
              <w:t xml:space="preserve">1505 </w:t>
            </w:r>
            <w:r>
              <w:rPr>
                <w:sz w:val="19"/>
              </w:rPr>
              <w:t>人日</w:t>
            </w:r>
            <w:r>
              <w:rPr>
                <w:sz w:val="19"/>
              </w:rPr>
              <w:t xml:space="preserve"> / 50.17 </w:t>
            </w:r>
            <w:r>
              <w:rPr>
                <w:sz w:val="19"/>
              </w:rPr>
              <w:t>人</w:t>
            </w:r>
          </w:p>
        </w:tc>
      </w:tr>
      <w:tr w:rsidR="002F4218" w14:paraId="688C7F50" w14:textId="77777777">
        <w:trPr>
          <w:jc w:val="center"/>
        </w:trPr>
        <w:tc>
          <w:tcPr>
            <w:tcW w:w="5700" w:type="dxa"/>
            <w:tcMar>
              <w:top w:w="70" w:type="dxa"/>
              <w:left w:w="100" w:type="dxa"/>
              <w:bottom w:w="70" w:type="dxa"/>
              <w:right w:w="100" w:type="dxa"/>
            </w:tcMar>
            <w:vAlign w:val="center"/>
          </w:tcPr>
          <w:p w14:paraId="3D6C1C5F" w14:textId="77777777" w:rsidR="002F4218" w:rsidRDefault="002A074A">
            <w:pPr>
              <w:spacing w:line="252" w:lineRule="auto"/>
              <w:ind w:firstLine="380"/>
              <w:jc w:val="center"/>
            </w:pPr>
            <w:r>
              <w:rPr>
                <w:sz w:val="19"/>
              </w:rPr>
              <w:t>最小最大日冗余</w:t>
            </w:r>
          </w:p>
        </w:tc>
        <w:tc>
          <w:tcPr>
            <w:tcW w:w="3370" w:type="dxa"/>
            <w:tcMar>
              <w:top w:w="70" w:type="dxa"/>
              <w:left w:w="100" w:type="dxa"/>
              <w:bottom w:w="70" w:type="dxa"/>
              <w:right w:w="100" w:type="dxa"/>
            </w:tcMar>
            <w:vAlign w:val="center"/>
          </w:tcPr>
          <w:p w14:paraId="77894798" w14:textId="77777777" w:rsidR="002F4218" w:rsidRDefault="002A074A">
            <w:pPr>
              <w:spacing w:line="252" w:lineRule="auto"/>
              <w:ind w:firstLine="380"/>
              <w:jc w:val="center"/>
            </w:pPr>
            <w:r>
              <w:rPr>
                <w:sz w:val="19"/>
              </w:rPr>
              <w:t xml:space="preserve">53 </w:t>
            </w:r>
            <w:r>
              <w:rPr>
                <w:sz w:val="19"/>
              </w:rPr>
              <w:t>人</w:t>
            </w:r>
          </w:p>
        </w:tc>
      </w:tr>
      <w:tr w:rsidR="002F4218" w14:paraId="29509428" w14:textId="77777777">
        <w:trPr>
          <w:jc w:val="center"/>
        </w:trPr>
        <w:tc>
          <w:tcPr>
            <w:tcW w:w="5700" w:type="dxa"/>
            <w:tcMar>
              <w:top w:w="70" w:type="dxa"/>
              <w:left w:w="100" w:type="dxa"/>
              <w:bottom w:w="70" w:type="dxa"/>
              <w:right w:w="100" w:type="dxa"/>
            </w:tcMar>
            <w:vAlign w:val="center"/>
          </w:tcPr>
          <w:p w14:paraId="70FD0BE2" w14:textId="77777777" w:rsidR="002F4218" w:rsidRDefault="002A074A">
            <w:pPr>
              <w:spacing w:line="252" w:lineRule="auto"/>
              <w:ind w:firstLine="380"/>
              <w:jc w:val="center"/>
            </w:pPr>
            <w:r>
              <w:rPr>
                <w:sz w:val="19"/>
              </w:rPr>
              <w:t>最大连续工作</w:t>
            </w:r>
            <w:r>
              <w:rPr>
                <w:sz w:val="19"/>
              </w:rPr>
              <w:t xml:space="preserve"> 6 </w:t>
            </w:r>
            <w:r>
              <w:rPr>
                <w:sz w:val="19"/>
              </w:rPr>
              <w:t>天</w:t>
            </w:r>
            <w:r>
              <w:rPr>
                <w:sz w:val="19"/>
              </w:rPr>
              <w:t xml:space="preserve"> / 7 </w:t>
            </w:r>
            <w:r>
              <w:rPr>
                <w:sz w:val="19"/>
              </w:rPr>
              <w:t>天</w:t>
            </w:r>
          </w:p>
        </w:tc>
        <w:tc>
          <w:tcPr>
            <w:tcW w:w="3370" w:type="dxa"/>
            <w:tcMar>
              <w:top w:w="70" w:type="dxa"/>
              <w:left w:w="100" w:type="dxa"/>
              <w:bottom w:w="70" w:type="dxa"/>
              <w:right w:w="100" w:type="dxa"/>
            </w:tcMar>
            <w:vAlign w:val="center"/>
          </w:tcPr>
          <w:p w14:paraId="36BDC58D" w14:textId="77777777" w:rsidR="002F4218" w:rsidRDefault="002A074A">
            <w:pPr>
              <w:spacing w:line="252" w:lineRule="auto"/>
              <w:ind w:firstLine="380"/>
              <w:jc w:val="center"/>
            </w:pPr>
            <w:r>
              <w:rPr>
                <w:sz w:val="19"/>
              </w:rPr>
              <w:t xml:space="preserve">184 </w:t>
            </w:r>
            <w:r>
              <w:rPr>
                <w:sz w:val="19"/>
              </w:rPr>
              <w:t>人</w:t>
            </w:r>
            <w:r>
              <w:rPr>
                <w:sz w:val="19"/>
              </w:rPr>
              <w:t xml:space="preserve"> / 397 </w:t>
            </w:r>
            <w:r>
              <w:rPr>
                <w:sz w:val="19"/>
              </w:rPr>
              <w:t>人</w:t>
            </w:r>
          </w:p>
        </w:tc>
      </w:tr>
      <w:tr w:rsidR="002F4218" w14:paraId="278E4DD0" w14:textId="77777777">
        <w:trPr>
          <w:jc w:val="center"/>
        </w:trPr>
        <w:tc>
          <w:tcPr>
            <w:tcW w:w="5700" w:type="dxa"/>
            <w:tcMar>
              <w:top w:w="70" w:type="dxa"/>
              <w:left w:w="100" w:type="dxa"/>
              <w:bottom w:w="70" w:type="dxa"/>
              <w:right w:w="100" w:type="dxa"/>
            </w:tcMar>
            <w:vAlign w:val="center"/>
          </w:tcPr>
          <w:p w14:paraId="13508585" w14:textId="77777777" w:rsidR="002F4218" w:rsidRDefault="002A074A">
            <w:pPr>
              <w:spacing w:line="252" w:lineRule="auto"/>
              <w:ind w:firstLine="380"/>
              <w:jc w:val="center"/>
            </w:pPr>
            <w:r>
              <w:rPr>
                <w:sz w:val="19"/>
              </w:rPr>
              <w:t>全月小时在岗峰值</w:t>
            </w:r>
          </w:p>
        </w:tc>
        <w:tc>
          <w:tcPr>
            <w:tcW w:w="3370" w:type="dxa"/>
            <w:tcMar>
              <w:top w:w="70" w:type="dxa"/>
              <w:left w:w="100" w:type="dxa"/>
              <w:bottom w:w="70" w:type="dxa"/>
              <w:right w:w="100" w:type="dxa"/>
            </w:tcMar>
            <w:vAlign w:val="center"/>
          </w:tcPr>
          <w:p w14:paraId="131F01A2" w14:textId="77777777" w:rsidR="002F4218" w:rsidRDefault="002A074A">
            <w:pPr>
              <w:spacing w:line="252" w:lineRule="auto"/>
              <w:ind w:firstLine="380"/>
              <w:jc w:val="center"/>
            </w:pPr>
            <w:r>
              <w:rPr>
                <w:sz w:val="19"/>
              </w:rPr>
              <w:t xml:space="preserve">295 </w:t>
            </w:r>
            <w:r>
              <w:rPr>
                <w:sz w:val="19"/>
              </w:rPr>
              <w:t>人</w:t>
            </w:r>
          </w:p>
        </w:tc>
      </w:tr>
      <w:tr w:rsidR="002F4218" w14:paraId="178EC67E" w14:textId="77777777">
        <w:trPr>
          <w:jc w:val="center"/>
        </w:trPr>
        <w:tc>
          <w:tcPr>
            <w:tcW w:w="5700" w:type="dxa"/>
            <w:tcMar>
              <w:top w:w="70" w:type="dxa"/>
              <w:left w:w="100" w:type="dxa"/>
              <w:bottom w:w="70" w:type="dxa"/>
              <w:right w:w="100" w:type="dxa"/>
            </w:tcMar>
            <w:vAlign w:val="center"/>
          </w:tcPr>
          <w:p w14:paraId="194BF39D" w14:textId="77777777" w:rsidR="002F4218" w:rsidRDefault="002A074A">
            <w:pPr>
              <w:spacing w:line="252" w:lineRule="auto"/>
              <w:ind w:firstLine="380"/>
              <w:jc w:val="center"/>
            </w:pPr>
            <w:r>
              <w:rPr>
                <w:sz w:val="19"/>
              </w:rPr>
              <w:t>总理论能力</w:t>
            </w:r>
            <w:r>
              <w:rPr>
                <w:sz w:val="19"/>
              </w:rPr>
              <w:t xml:space="preserve"> / </w:t>
            </w:r>
            <w:r>
              <w:rPr>
                <w:sz w:val="19"/>
              </w:rPr>
              <w:t>利用率</w:t>
            </w:r>
          </w:p>
        </w:tc>
        <w:tc>
          <w:tcPr>
            <w:tcW w:w="3370" w:type="dxa"/>
            <w:tcMar>
              <w:top w:w="70" w:type="dxa"/>
              <w:left w:w="100" w:type="dxa"/>
              <w:bottom w:w="70" w:type="dxa"/>
              <w:right w:w="100" w:type="dxa"/>
            </w:tcMar>
            <w:vAlign w:val="center"/>
          </w:tcPr>
          <w:p w14:paraId="11CD99B7" w14:textId="77777777" w:rsidR="002F4218" w:rsidRDefault="002A074A">
            <w:pPr>
              <w:spacing w:line="252" w:lineRule="auto"/>
              <w:ind w:firstLine="380"/>
              <w:jc w:val="center"/>
            </w:pPr>
            <w:r>
              <w:rPr>
                <w:sz w:val="19"/>
              </w:rPr>
              <w:t xml:space="preserve">2472155 </w:t>
            </w:r>
            <w:r>
              <w:rPr>
                <w:sz w:val="19"/>
              </w:rPr>
              <w:t>件</w:t>
            </w:r>
            <w:r>
              <w:rPr>
                <w:sz w:val="19"/>
              </w:rPr>
              <w:t xml:space="preserve"> / 87.20%</w:t>
            </w:r>
          </w:p>
        </w:tc>
      </w:tr>
    </w:tbl>
    <w:p w14:paraId="5B618E6A" w14:textId="77777777" w:rsidR="002F4218" w:rsidRDefault="002F4218">
      <w:pPr>
        <w:ind w:firstLine="480"/>
      </w:pPr>
    </w:p>
    <w:p w14:paraId="48A14CA7" w14:textId="77777777" w:rsidR="002F4218" w:rsidRDefault="002A074A">
      <w:pPr>
        <w:keepNext/>
        <w:spacing w:before="80" w:after="20"/>
        <w:ind w:firstLine="480"/>
        <w:jc w:val="center"/>
      </w:pPr>
      <w:r>
        <w:rPr>
          <w:noProof/>
        </w:rPr>
        <w:drawing>
          <wp:inline distT="0" distB="0" distL="114300" distR="114300" wp14:anchorId="3DF0498F" wp14:editId="4642BC01">
            <wp:extent cx="5111750" cy="2802890"/>
            <wp:effectExtent l="0" t="0" r="1270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112000" cy="2803003"/>
                    </a:xfrm>
                    <a:prstGeom prst="rect">
                      <a:avLst/>
                    </a:prstGeom>
                  </pic:spPr>
                </pic:pic>
              </a:graphicData>
            </a:graphic>
          </wp:inline>
        </w:drawing>
      </w:r>
    </w:p>
    <w:p w14:paraId="6F067BD5" w14:textId="77777777" w:rsidR="002F4218" w:rsidRDefault="002A074A">
      <w:pPr>
        <w:pStyle w:val="a7"/>
        <w:keepNext w:val="0"/>
        <w:ind w:firstLine="422"/>
      </w:pPr>
      <w:r>
        <w:t>图</w:t>
      </w:r>
      <w:r>
        <w:t xml:space="preserve">2 </w:t>
      </w:r>
      <w:r>
        <w:t>第三问每日最低需求与实际出勤</w:t>
      </w:r>
    </w:p>
    <w:p w14:paraId="66C97A0F" w14:textId="77777777" w:rsidR="002F4218" w:rsidRDefault="002A074A">
      <w:pPr>
        <w:keepNext/>
        <w:spacing w:before="80" w:after="20"/>
        <w:ind w:firstLine="480"/>
        <w:jc w:val="center"/>
      </w:pPr>
      <w:r>
        <w:rPr>
          <w:noProof/>
        </w:rPr>
        <w:lastRenderedPageBreak/>
        <w:drawing>
          <wp:inline distT="0" distB="0" distL="114300" distR="114300" wp14:anchorId="09335007" wp14:editId="1091D1F8">
            <wp:extent cx="3599815" cy="2768600"/>
            <wp:effectExtent l="0" t="0" r="63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3600000" cy="2769016"/>
                    </a:xfrm>
                    <a:prstGeom prst="rect">
                      <a:avLst/>
                    </a:prstGeom>
                  </pic:spPr>
                </pic:pic>
              </a:graphicData>
            </a:graphic>
          </wp:inline>
        </w:drawing>
      </w:r>
    </w:p>
    <w:p w14:paraId="5A5C9000" w14:textId="77777777" w:rsidR="002F4218" w:rsidRDefault="002A074A">
      <w:pPr>
        <w:pStyle w:val="a7"/>
        <w:keepNext w:val="0"/>
        <w:ind w:firstLine="422"/>
      </w:pPr>
      <w:r>
        <w:t>图</w:t>
      </w:r>
      <w:r>
        <w:t xml:space="preserve">3 </w:t>
      </w:r>
      <w:r>
        <w:t>员工最大连续工作天数分布</w:t>
      </w:r>
    </w:p>
    <w:p w14:paraId="2C0D4830" w14:textId="77777777" w:rsidR="002F4218" w:rsidRDefault="002A074A">
      <w:pPr>
        <w:pStyle w:val="21"/>
        <w:spacing w:before="120" w:after="120"/>
      </w:pPr>
      <w:bookmarkStart w:id="41" w:name="_Toc238146473"/>
      <w:r>
        <w:t>结果分析</w:t>
      </w:r>
      <w:bookmarkEnd w:id="41"/>
    </w:p>
    <w:p w14:paraId="14971A67" w14:textId="77777777" w:rsidR="002F4218" w:rsidRDefault="002A074A">
      <w:pPr>
        <w:pStyle w:val="31"/>
        <w:spacing w:before="120" w:after="120"/>
      </w:pPr>
      <w:bookmarkStart w:id="42" w:name="_Toc238146474"/>
      <w:r>
        <w:t>基础分析</w:t>
      </w:r>
      <w:bookmarkEnd w:id="42"/>
    </w:p>
    <w:p w14:paraId="03DCA768" w14:textId="77777777" w:rsidR="002F4218" w:rsidRDefault="002A074A">
      <w:pPr>
        <w:ind w:firstLine="480"/>
      </w:pPr>
      <w:r>
        <w:t>模型给出的最少招聘人数为</w:t>
      </w:r>
      <w:r>
        <w:t xml:space="preserve"> 581 </w:t>
      </w:r>
      <w:r>
        <w:t>人，每人恰好工作</w:t>
      </w:r>
      <w:r>
        <w:t xml:space="preserve"> 23 </w:t>
      </w:r>
      <w:r>
        <w:t>天，故全月总人日为</w:t>
      </w:r>
      <w:r>
        <w:t xml:space="preserve"> </w:t>
      </w:r>
      <m:oMath>
        <m:r>
          <w:rPr>
            <w:rFonts w:ascii="Cambria Math" w:hAnsi="Cambria Math"/>
          </w:rPr>
          <m:t>581×23=13363</m:t>
        </m:r>
      </m:oMath>
      <w:r>
        <w:t xml:space="preserve"> </w:t>
      </w:r>
      <w:r>
        <w:t>人日，日均实际出勤</w:t>
      </w:r>
      <w:r>
        <w:t xml:space="preserve"> 445.43 </w:t>
      </w:r>
      <w:r>
        <w:t>人，平均出勤率为</w:t>
      </w:r>
      <w:r>
        <w:t xml:space="preserve"> </w:t>
      </w:r>
      <m:oMath>
        <m:r>
          <w:rPr>
            <w:rFonts w:ascii="Cambria Math" w:hAnsi="Cambria Math"/>
          </w:rPr>
          <m:t>23/30=76.67%</m:t>
        </m:r>
      </m:oMath>
      <w:r>
        <w:t>。第</w:t>
      </w:r>
      <w:r>
        <w:t xml:space="preserve"> 26 </w:t>
      </w:r>
      <w:r>
        <w:t>天出勤最少，为</w:t>
      </w:r>
      <w:r>
        <w:t xml:space="preserve"> 373 </w:t>
      </w:r>
      <w:r>
        <w:t>人；第</w:t>
      </w:r>
      <w:r>
        <w:t xml:space="preserve"> 11</w:t>
      </w:r>
      <w:r>
        <w:t>、</w:t>
      </w:r>
      <w:r>
        <w:t xml:space="preserve">12 </w:t>
      </w:r>
      <w:r>
        <w:t>天全部</w:t>
      </w:r>
      <w:r>
        <w:t xml:space="preserve"> 581 </w:t>
      </w:r>
      <w:r>
        <w:t>人出勤。出勤人数标准差为</w:t>
      </w:r>
      <w:r>
        <w:t xml:space="preserve"> 59.26 </w:t>
      </w:r>
      <w:r>
        <w:t>人，低于问题二每日最低需求的标准差</w:t>
      </w:r>
      <w:r>
        <w:t xml:space="preserve"> 66.19 </w:t>
      </w:r>
      <w:r>
        <w:t>人，说明固定员工工日约束对日间波动具有一定平滑作用。</w:t>
      </w:r>
    </w:p>
    <w:p w14:paraId="430EE6EB" w14:textId="77777777" w:rsidR="002F4218" w:rsidRDefault="002A074A">
      <w:pPr>
        <w:ind w:firstLine="480"/>
      </w:pPr>
      <w:r>
        <w:t>问题二给出的最低需求合计为</w:t>
      </w:r>
      <w:r>
        <w:t xml:space="preserve"> 11858 </w:t>
      </w:r>
      <w:r>
        <w:t>人日，而第三问必须安排</w:t>
      </w:r>
      <w:r>
        <w:t xml:space="preserve"> 13363 </w:t>
      </w:r>
      <w:r>
        <w:t>人日，因此产生</w:t>
      </w:r>
      <w:r>
        <w:t xml:space="preserve"> 1505 </w:t>
      </w:r>
      <w:r>
        <w:t>个额外人日，平均每天多安排</w:t>
      </w:r>
      <w:r>
        <w:t xml:space="preserve"> 50.17 </w:t>
      </w:r>
      <w:r>
        <w:t>人。</w:t>
      </w:r>
      <w:r>
        <w:t xml:space="preserve">27 </w:t>
      </w:r>
      <w:r>
        <w:t>天的额外人数为</w:t>
      </w:r>
      <w:r>
        <w:t xml:space="preserve"> 53 </w:t>
      </w:r>
      <w:r>
        <w:t>人，第</w:t>
      </w:r>
      <w:r>
        <w:t xml:space="preserve"> 11</w:t>
      </w:r>
      <w:r>
        <w:t>、</w:t>
      </w:r>
      <w:r>
        <w:t>12</w:t>
      </w:r>
      <w:r>
        <w:t>、</w:t>
      </w:r>
      <w:r>
        <w:t xml:space="preserve">13 </w:t>
      </w:r>
      <w:r>
        <w:t>天分别多安排</w:t>
      </w:r>
      <w:r>
        <w:t xml:space="preserve"> 40</w:t>
      </w:r>
      <w:r>
        <w:t>、</w:t>
      </w:r>
      <w:r>
        <w:t>0</w:t>
      </w:r>
      <w:r>
        <w:t>、</w:t>
      </w:r>
      <w:r>
        <w:t xml:space="preserve">34 </w:t>
      </w:r>
      <w:r>
        <w:t>人。全月平均每天休息</w:t>
      </w:r>
      <w:r>
        <w:t xml:space="preserve"> 135.57 </w:t>
      </w:r>
      <w:r>
        <w:t>人，第</w:t>
      </w:r>
      <w:r>
        <w:t xml:space="preserve"> 26 </w:t>
      </w:r>
      <w:r>
        <w:t>天休息人数最多，为</w:t>
      </w:r>
      <w:r>
        <w:t xml:space="preserve"> 208 </w:t>
      </w:r>
      <w:r>
        <w:t>人。这些冗余并非求解器浪费人员，而是招聘人数被峰值日锁定且每人必须完成</w:t>
      </w:r>
      <w:r>
        <w:t xml:space="preserve"> 23 </w:t>
      </w:r>
      <w:r>
        <w:t>个工日后产生的结构性结果。</w:t>
      </w:r>
    </w:p>
    <w:p w14:paraId="2DBDB0AB" w14:textId="77777777" w:rsidR="002F4218" w:rsidRDefault="002A074A">
      <w:pPr>
        <w:ind w:firstLine="480"/>
      </w:pPr>
      <w:r>
        <w:t xml:space="preserve">581 </w:t>
      </w:r>
      <w:r>
        <w:t>人中有</w:t>
      </w:r>
      <w:r>
        <w:t xml:space="preserve"> 184 </w:t>
      </w:r>
      <w:r>
        <w:t>人的最大连续工作天数为</w:t>
      </w:r>
      <w:r>
        <w:t xml:space="preserve"> 6 </w:t>
      </w:r>
      <w:r>
        <w:t>天，占</w:t>
      </w:r>
      <w:r>
        <w:t xml:space="preserve"> 31.67%</w:t>
      </w:r>
      <w:r>
        <w:t>；</w:t>
      </w:r>
      <w:r>
        <w:t xml:space="preserve">397 </w:t>
      </w:r>
      <w:r>
        <w:t>人的最大连续工作天数为</w:t>
      </w:r>
      <w:r>
        <w:t xml:space="preserve"> 7 </w:t>
      </w:r>
      <w:r>
        <w:t>天，占</w:t>
      </w:r>
      <w:r>
        <w:t xml:space="preserve"> 68.33%</w:t>
      </w:r>
      <w:r>
        <w:t>；全体员工最大连续工日均值为</w:t>
      </w:r>
      <w:r>
        <w:t xml:space="preserve"> 6.68 </w:t>
      </w:r>
      <w:r>
        <w:t>天，且无人超过</w:t>
      </w:r>
      <w:r>
        <w:t xml:space="preserve"> 7 </w:t>
      </w:r>
      <w:r>
        <w:t>天。分解后的</w:t>
      </w:r>
      <w:r>
        <w:t xml:space="preserve"> 13363 </w:t>
      </w:r>
      <w:r>
        <w:t>个具名</w:t>
      </w:r>
      <w:r>
        <w:t>“</w:t>
      </w:r>
      <w:r>
        <w:t>员工</w:t>
      </w:r>
      <w:r>
        <w:t>—</w:t>
      </w:r>
      <w:r>
        <w:t>工作日</w:t>
      </w:r>
      <w:r>
        <w:t>”</w:t>
      </w:r>
      <w:r>
        <w:t>记录均与聚合流量和每日班次人数一致，说明结果不仅在总量上可行，也能够落实到个人日历。</w:t>
      </w:r>
    </w:p>
    <w:p w14:paraId="612F6E28" w14:textId="77777777" w:rsidR="002F4218" w:rsidRDefault="002A074A">
      <w:pPr>
        <w:pStyle w:val="31"/>
        <w:spacing w:before="120" w:after="120"/>
      </w:pPr>
      <w:bookmarkStart w:id="43" w:name="_Toc238146475"/>
      <w:r>
        <w:t>深层分析</w:t>
      </w:r>
      <w:bookmarkEnd w:id="43"/>
    </w:p>
    <w:p w14:paraId="73A1CCCB" w14:textId="77777777" w:rsidR="002F4218" w:rsidRDefault="002A074A">
      <w:pPr>
        <w:ind w:firstLine="480"/>
      </w:pPr>
      <w:r>
        <w:t>招聘人数的三个下界分别为</w:t>
      </w:r>
      <w:r>
        <w:t xml:space="preserve"> 516</w:t>
      </w:r>
      <w:r>
        <w:t>、</w:t>
      </w:r>
      <w:r>
        <w:t xml:space="preserve">531 </w:t>
      </w:r>
      <w:r>
        <w:t>和</w:t>
      </w:r>
      <w:r>
        <w:t xml:space="preserve"> 581 </w:t>
      </w:r>
      <w:r>
        <w:t>人，其中最大单日下界起决定作用。第</w:t>
      </w:r>
      <w:r>
        <w:t xml:space="preserve"> 12 </w:t>
      </w:r>
      <w:r>
        <w:t>天在问题二条件下至少需要</w:t>
      </w:r>
      <w:r>
        <w:t xml:space="preserve"> 581 </w:t>
      </w:r>
      <w:r>
        <w:t>人，因此任何覆盖全月的固定队伍都必须有</w:t>
      </w:r>
      <w:r>
        <w:t xml:space="preserve"> </w:t>
      </w:r>
      <m:oMath>
        <m:r>
          <w:rPr>
            <w:rFonts w:ascii="Cambria Math" w:hAnsi="Cambria Math"/>
          </w:rPr>
          <m:t>R</m:t>
        </m:r>
        <m:r>
          <w:rPr>
            <w:rFonts w:ascii="Cambria Math" w:hAnsi="Cambria Math"/>
          </w:rPr>
          <m:t>≥581</m:t>
        </m:r>
      </m:oMath>
      <w:r>
        <w:t>；状态流模型又构造出恰好使用</w:t>
      </w:r>
      <w:r>
        <w:t xml:space="preserve"> 581 </w:t>
      </w:r>
      <w:r>
        <w:t>人的完整可行方案，故</w:t>
      </w:r>
    </w:p>
    <w:p w14:paraId="213A86E7" w14:textId="77777777" w:rsidR="002F4218" w:rsidRDefault="002A074A">
      <w:pPr>
        <w:keepLines/>
        <w:spacing w:before="60" w:after="60"/>
        <w:ind w:firstLine="480"/>
        <w:jc w:val="center"/>
      </w:pPr>
      <m:oMath>
        <m:r>
          <w:rPr>
            <w:rFonts w:ascii="Cambria Math" w:hAnsi="Cambria Math"/>
          </w:rPr>
          <m:t>581≤</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≤581</m:t>
        </m:r>
      </m:oMath>
      <w:r>
        <w:rPr>
          <w:sz w:val="21"/>
        </w:rPr>
        <w:t xml:space="preserve">    </w:t>
      </w:r>
      <w:r>
        <w:rPr>
          <w:sz w:val="21"/>
        </w:rPr>
        <w:t>（</w:t>
      </w:r>
      <w:r>
        <w:rPr>
          <w:sz w:val="21"/>
        </w:rPr>
        <w:t>45</w:t>
      </w:r>
      <w:r>
        <w:rPr>
          <w:sz w:val="21"/>
        </w:rPr>
        <w:t>）</w:t>
      </w:r>
    </w:p>
    <w:p w14:paraId="5D5608D5" w14:textId="77777777" w:rsidR="002F4218" w:rsidRDefault="002A074A">
      <w:pPr>
        <w:ind w:firstLine="480"/>
      </w:pPr>
      <w:r>
        <w:t>即最优性间隙为</w:t>
      </w:r>
      <w:r>
        <w:t xml:space="preserve"> 0</w:t>
      </w:r>
      <w:r>
        <w:t>，</w:t>
      </w:r>
      <w:r>
        <w:t xml:space="preserve">581 </w:t>
      </w:r>
      <w:r>
        <w:t>人为全局最优。由于</w:t>
      </w:r>
      <w:r>
        <w:t xml:space="preserve"> 8 </w:t>
      </w:r>
      <w:r>
        <w:t>日窗口下界</w:t>
      </w:r>
      <w:r>
        <w:t xml:space="preserve"> 531 </w:t>
      </w:r>
      <w:r>
        <w:t>人低于单日下界，连续工日规则并未继续抬高招聘规模，但显著影响了</w:t>
      </w:r>
      <w:r>
        <w:t xml:space="preserve"> 581 </w:t>
      </w:r>
      <w:r>
        <w:t>人在不同日期之间的分配。</w:t>
      </w:r>
    </w:p>
    <w:p w14:paraId="489DC711" w14:textId="77777777" w:rsidR="002F4218" w:rsidRDefault="002A074A">
      <w:pPr>
        <w:ind w:firstLine="480"/>
      </w:pPr>
      <w:r>
        <w:t>在</w:t>
      </w:r>
      <w:r>
        <w:t xml:space="preserve"> </w:t>
      </w:r>
      <m:oMath>
        <m:r>
          <w:rPr>
            <w:rFonts w:ascii="Cambria Math" w:hAnsi="Cambria Math"/>
          </w:rPr>
          <m:t>R</m:t>
        </m:r>
        <m:r>
          <w:rPr>
            <w:rFonts w:ascii="Cambria Math" w:hAnsi="Cambria Math"/>
          </w:rPr>
          <m:t>=581</m:t>
        </m:r>
      </m:oMath>
      <w:r>
        <w:t xml:space="preserve"> </w:t>
      </w:r>
      <w:r>
        <w:t>固定后，最大日冗余</w:t>
      </w:r>
      <w:r>
        <w:t xml:space="preserve"> 53 </w:t>
      </w:r>
      <w:r>
        <w:t>也可由计数下界认证。若规定每天冗余不超过某个整数</w:t>
      </w:r>
      <w:r>
        <w:t xml:space="preserve"> </w:t>
      </w:r>
      <m:oMath>
        <m:r>
          <w:rPr>
            <w:rFonts w:ascii="Cambria Math" w:hAnsi="Cambria Math"/>
          </w:rPr>
          <m:t>g</m:t>
        </m:r>
      </m:oMath>
      <w:r>
        <w:t>，则第</w:t>
      </w:r>
      <w:r>
        <w:t xml:space="preserve"> </w:t>
      </w:r>
      <m:oMath>
        <m:r>
          <w:rPr>
            <w:rFonts w:ascii="Cambria Math" w:hAnsi="Cambria Math"/>
          </w:rPr>
          <m:t>d</m:t>
        </m:r>
      </m:oMath>
      <w:r>
        <w:t xml:space="preserve"> </w:t>
      </w:r>
      <w:r>
        <w:t>天最多安排</w:t>
      </w:r>
    </w:p>
    <w:p w14:paraId="67EAC265" w14:textId="77777777" w:rsidR="002F4218" w:rsidRDefault="002A074A">
      <w:pPr>
        <w:keepLines/>
        <w:spacing w:before="60" w:after="60"/>
        <w:ind w:firstLine="480"/>
        <w:jc w:val="center"/>
      </w:pPr>
      <m:oMath>
        <m:r>
          <w:rPr>
            <w:rFonts w:ascii="Cambria Math" w:hAnsi="Cambria Math"/>
          </w:rPr>
          <m:t>min</m:t>
        </m:r>
        <m:r>
          <w:rPr>
            <w:rFonts w:ascii="Cambria Math" w:hAnsi="Cambria Math"/>
          </w:rPr>
          <m:t>{581,</m:t>
        </m:r>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m:t>
        </m:r>
      </m:oMath>
      <w:r>
        <w:rPr>
          <w:sz w:val="21"/>
        </w:rPr>
        <w:t xml:space="preserve">    </w:t>
      </w:r>
      <w:r>
        <w:rPr>
          <w:sz w:val="21"/>
        </w:rPr>
        <w:t>（</w:t>
      </w:r>
      <w:r>
        <w:rPr>
          <w:sz w:val="21"/>
        </w:rPr>
        <w:t>46</w:t>
      </w:r>
      <w:r>
        <w:rPr>
          <w:sz w:val="21"/>
        </w:rPr>
        <w:t>）</w:t>
      </w:r>
    </w:p>
    <w:p w14:paraId="34309A1F" w14:textId="77777777" w:rsidR="002F4218" w:rsidRDefault="002A074A">
      <w:pPr>
        <w:ind w:firstLine="480"/>
      </w:pPr>
      <w:r>
        <w:lastRenderedPageBreak/>
        <w:t>人。要容纳固定的</w:t>
      </w:r>
      <w:r>
        <w:t xml:space="preserve"> 13363 </w:t>
      </w:r>
      <w:r>
        <w:t>个总人日，必须满足</w:t>
      </w:r>
    </w:p>
    <w:p w14:paraId="479573A6" w14:textId="77777777" w:rsidR="002F4218" w:rsidRDefault="002A074A">
      <w:pPr>
        <w:keepLines/>
        <w:spacing w:before="60" w:after="60"/>
        <w:ind w:firstLine="480"/>
        <w:jc w:val="center"/>
      </w:pPr>
      <m:oMath>
        <m:nary>
          <m:naryPr>
            <m:chr m:val="∑"/>
            <m:limLoc m:val="subSup"/>
            <m:grow m:val="1"/>
            <m:ctrlPr>
              <w:rPr>
                <w:rFonts w:ascii="Cambria Math" w:hAnsi="Cambria Math"/>
              </w:rPr>
            </m:ctrlPr>
          </m:naryPr>
          <m:sub>
            <m:r>
              <w:rPr>
                <w:rFonts w:ascii="Cambria Math" w:hAnsi="Cambria Math"/>
              </w:rPr>
              <m:t>d</m:t>
            </m:r>
            <m:r>
              <w:rPr>
                <w:rFonts w:ascii="Cambria Math" w:hAnsi="Cambria Math"/>
              </w:rPr>
              <m:t>=1</m:t>
            </m:r>
          </m:sub>
          <m:sup>
            <m:r>
              <w:rPr>
                <w:rFonts w:ascii="Cambria Math" w:hAnsi="Cambria Math"/>
              </w:rPr>
              <m:t>30</m:t>
            </m:r>
          </m:sup>
          <m:e>
            <m:r>
              <w:rPr>
                <w:rFonts w:ascii="Cambria Math" w:hAnsi="Cambria Math"/>
              </w:rPr>
              <m:t>min</m:t>
            </m:r>
            <m:r>
              <w:rPr>
                <w:rFonts w:ascii="Cambria Math" w:hAnsi="Cambria Math"/>
              </w:rPr>
              <m:t>{581,</m:t>
            </m:r>
          </m:e>
        </m:nary>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}≥13363</m:t>
        </m:r>
      </m:oMath>
      <w:r>
        <w:rPr>
          <w:sz w:val="21"/>
        </w:rPr>
        <w:t xml:space="preserve">    </w:t>
      </w:r>
      <w:r>
        <w:rPr>
          <w:sz w:val="21"/>
        </w:rPr>
        <w:t>（</w:t>
      </w:r>
      <w:r>
        <w:rPr>
          <w:sz w:val="21"/>
        </w:rPr>
        <w:t>47</w:t>
      </w:r>
      <w:r>
        <w:rPr>
          <w:sz w:val="21"/>
        </w:rPr>
        <w:t>）</w:t>
      </w:r>
    </w:p>
    <w:p w14:paraId="4B827FB8" w14:textId="77777777" w:rsidR="002F4218" w:rsidRDefault="002A074A">
      <w:pPr>
        <w:ind w:firstLine="480"/>
      </w:pPr>
      <w:r>
        <w:t>逐一检验整数</w:t>
      </w:r>
      <w:r>
        <w:t xml:space="preserve"> </w:t>
      </w:r>
      <m:oMath>
        <m:r>
          <w:rPr>
            <w:rFonts w:ascii="Cambria Math" w:hAnsi="Cambria Math"/>
          </w:rPr>
          <m:t>g</m:t>
        </m:r>
      </m:oMath>
      <w:r>
        <w:t xml:space="preserve"> </w:t>
      </w:r>
      <w:r>
        <w:t>可知，</w:t>
      </w:r>
      <m:oMath>
        <m:r>
          <w:rPr>
            <w:rFonts w:ascii="Cambria Math" w:hAnsi="Cambria Math"/>
          </w:rPr>
          <m:t>g</m:t>
        </m:r>
        <m:r>
          <w:rPr>
            <w:rFonts w:ascii="Cambria Math" w:hAnsi="Cambria Math"/>
          </w:rPr>
          <m:t>≤52</m:t>
        </m:r>
      </m:oMath>
      <w:r>
        <w:t xml:space="preserve"> </w:t>
      </w:r>
      <w:r>
        <w:t>时上式不成立，而</w:t>
      </w:r>
      <w:r>
        <w:t xml:space="preserve"> </w:t>
      </w:r>
      <m:oMath>
        <m:r>
          <w:rPr>
            <w:rFonts w:ascii="Cambria Math" w:hAnsi="Cambria Math"/>
          </w:rPr>
          <m:t>g</m:t>
        </m:r>
        <m:r>
          <w:rPr>
            <w:rFonts w:ascii="Cambria Math" w:hAnsi="Cambria Math"/>
          </w:rPr>
          <m:t>=53</m:t>
        </m:r>
      </m:oMath>
      <w:r>
        <w:t xml:space="preserve"> </w:t>
      </w:r>
      <w:r>
        <w:t>时模型能够构造可行排班。因此</w:t>
      </w:r>
      <w:r>
        <w:t xml:space="preserve"> 53 </w:t>
      </w:r>
      <w:r>
        <w:t>不只是求解结果，还是最小可能的最大日冗余。</w:t>
      </w:r>
    </w:p>
    <w:p w14:paraId="686A9C91" w14:textId="77777777" w:rsidR="002F4218" w:rsidRDefault="002A074A">
      <w:pPr>
        <w:ind w:firstLine="480"/>
      </w:pPr>
      <w:r>
        <w:t>每日最低需求与实际出勤人数的相关系数为</w:t>
      </w:r>
      <w:r>
        <w:t xml:space="preserve"> 0.9930</w:t>
      </w:r>
      <w:r>
        <w:t>，说明状态流模型在满足个人工日规则的同时仍能紧密追随需求变化。第三问每日小时在岗峰值与问题二完全一致，全月最高仍为</w:t>
      </w:r>
      <w:r>
        <w:t xml:space="preserve"> 295 </w:t>
      </w:r>
      <w:r>
        <w:t>人，日峰值之和为</w:t>
      </w:r>
      <w:r>
        <w:t xml:space="preserve"> 6498</w:t>
      </w:r>
      <w:r>
        <w:t>；这说明额外员工主要通过非关键重叠班次和低压力时段被吸收，没有增加工作场所所需的最高同时容量。</w:t>
      </w:r>
    </w:p>
    <w:p w14:paraId="5D056800" w14:textId="77777777" w:rsidR="002F4218" w:rsidRDefault="002A074A">
      <w:pPr>
        <w:ind w:firstLine="480"/>
      </w:pPr>
      <w:r>
        <w:t>第三问总处理能力为</w:t>
      </w:r>
      <w:r>
        <w:t xml:space="preserve"> 2472155 </w:t>
      </w:r>
      <w:r>
        <w:t>件，利用率为</w:t>
      </w:r>
      <w:r>
        <w:t xml:space="preserve"> 87.20%</w:t>
      </w:r>
      <w:r>
        <w:t>，未使用能力为</w:t>
      </w:r>
      <w:r>
        <w:t xml:space="preserve"> 316551 </w:t>
      </w:r>
      <w:r>
        <w:t>件。该指标低于前两问，是因为</w:t>
      </w:r>
      <w:r>
        <w:t>“</w:t>
      </w:r>
      <w:r>
        <w:t>每人恰好工作</w:t>
      </w:r>
      <w:r>
        <w:t xml:space="preserve"> 23 </w:t>
      </w:r>
      <w:r>
        <w:t>天</w:t>
      </w:r>
      <w:r>
        <w:t>”</w:t>
      </w:r>
      <w:r>
        <w:t>使低需求日也要安排一定员工出勤。管理上，这部分能力可以作为临时需求波动的安全缓冲，也可以通过培训、设备维护或跨岗位支援加以利用；若直接把它解释为模型低效，则忽略了固定工日制度的刚性约束。</w:t>
      </w:r>
    </w:p>
    <w:p w14:paraId="3373B579" w14:textId="77777777" w:rsidR="002F4218" w:rsidRDefault="002A074A">
      <w:pPr>
        <w:ind w:firstLine="480"/>
      </w:pPr>
      <w:r>
        <w:t>当正常效率下降</w:t>
      </w:r>
      <w:r>
        <w:t xml:space="preserve"> 10% </w:t>
      </w:r>
      <w:r>
        <w:t>时，最优招聘人数增至</w:t>
      </w:r>
      <w:r>
        <w:t xml:space="preserve"> 642 </w:t>
      </w:r>
      <w:r>
        <w:t>人，增加</w:t>
      </w:r>
      <w:r>
        <w:t xml:space="preserve"> 10.50%</w:t>
      </w:r>
      <w:r>
        <w:t>，最大日冗余增至</w:t>
      </w:r>
      <w:r>
        <w:t xml:space="preserve"> 59 </w:t>
      </w:r>
      <w:r>
        <w:t>人；当正常效率提高</w:t>
      </w:r>
      <w:r>
        <w:t xml:space="preserve"> 10% </w:t>
      </w:r>
      <w:r>
        <w:t>时，招聘人数降至</w:t>
      </w:r>
      <w:r>
        <w:t xml:space="preserve"> 531 </w:t>
      </w:r>
      <w:r>
        <w:t>人，下降</w:t>
      </w:r>
      <w:r>
        <w:t xml:space="preserve"> 8.61%</w:t>
      </w:r>
      <w:r>
        <w:t>，最大日冗余降至</w:t>
      </w:r>
      <w:r>
        <w:t xml:space="preserve"> 49 </w:t>
      </w:r>
      <w:r>
        <w:t>人。招聘规模对效率的响应接近同比，原因是最大负荷日构成刚性下界。由此可见，提升正常处理效率、减少低效小时损失或引入高峰弹性用工，均能直接降低长期固定招聘规模。</w:t>
      </w:r>
    </w:p>
    <w:p w14:paraId="7905A4E4" w14:textId="77777777" w:rsidR="002F4218" w:rsidRDefault="002A074A">
      <w:pPr>
        <w:pStyle w:val="31"/>
        <w:spacing w:before="120" w:after="120"/>
      </w:pPr>
      <w:bookmarkStart w:id="44" w:name="_Toc238146476"/>
      <w:r>
        <w:t>对问题三的直接回答</w:t>
      </w:r>
      <w:bookmarkEnd w:id="44"/>
    </w:p>
    <w:p w14:paraId="6893B909" w14:textId="77777777" w:rsidR="002F4218" w:rsidRDefault="002A074A">
      <w:pPr>
        <w:ind w:firstLine="480"/>
      </w:pPr>
      <w:r>
        <w:t>满足问题二全部日内约束，并要求每人全月恰好工作</w:t>
      </w:r>
      <w:r>
        <w:t xml:space="preserve"> 23 </w:t>
      </w:r>
      <w:r>
        <w:t>天、连续工作不超过</w:t>
      </w:r>
      <w:r>
        <w:t xml:space="preserve"> 7 </w:t>
      </w:r>
      <w:r>
        <w:t>天时，最少应招聘</w:t>
      </w:r>
      <w:r>
        <w:t xml:space="preserve"> 581 </w:t>
      </w:r>
      <w:r>
        <w:t>人。该人数由最大单日需求给出不可突破的下界，模型已构造同规模的具名可执行排班，因此结论具有严格全局最优性。在</w:t>
      </w:r>
      <w:r>
        <w:t xml:space="preserve"> 581 </w:t>
      </w:r>
      <w:r>
        <w:t>人规模下，最小可能的最大日冗余为</w:t>
      </w:r>
      <w:r>
        <w:t xml:space="preserve"> 53 </w:t>
      </w:r>
      <w:r>
        <w:t>人，全月实际安排</w:t>
      </w:r>
      <w:r>
        <w:t xml:space="preserve"> 13363 </w:t>
      </w:r>
      <w:r>
        <w:t>人日；全部员工工日数合格，无人连续工作超过</w:t>
      </w:r>
      <w:r>
        <w:t xml:space="preserve"> 7 </w:t>
      </w:r>
      <w:r>
        <w:t>天。该方案解决了从</w:t>
      </w:r>
      <w:r>
        <w:t>“</w:t>
      </w:r>
      <w:r>
        <w:t>逐日最低用工</w:t>
      </w:r>
      <w:r>
        <w:t>”</w:t>
      </w:r>
      <w:r>
        <w:t>到</w:t>
      </w:r>
      <w:r>
        <w:t>“</w:t>
      </w:r>
      <w:r>
        <w:t>固定员工队伍可持续排班</w:t>
      </w:r>
      <w:r>
        <w:t>”</w:t>
      </w:r>
      <w:r>
        <w:t>的转化问题。</w:t>
      </w:r>
    </w:p>
    <w:p w14:paraId="062E7201" w14:textId="77777777" w:rsidR="002F4218" w:rsidRDefault="002A074A">
      <w:pPr>
        <w:pStyle w:val="21"/>
        <w:spacing w:before="120" w:after="120"/>
      </w:pPr>
      <w:bookmarkStart w:id="45" w:name="_Toc238146477"/>
      <w:r>
        <w:t>模型检验</w:t>
      </w:r>
      <w:bookmarkEnd w:id="45"/>
    </w:p>
    <w:p w14:paraId="3ED83AC6" w14:textId="77777777" w:rsidR="002F4218" w:rsidRDefault="002A074A">
      <w:pPr>
        <w:ind w:firstLine="480"/>
      </w:pPr>
      <w:r>
        <w:t>第三问采用</w:t>
      </w:r>
      <w:r>
        <w:t>“</w:t>
      </w:r>
      <w:r>
        <w:t>理论证书、状态流守恒、具名分解和日模型回代</w:t>
      </w:r>
      <w:r>
        <w:t>”</w:t>
      </w:r>
      <w:r>
        <w:t>四级检验。首先，招聘人数下界为</w:t>
      </w:r>
      <w:r>
        <w:t xml:space="preserve"> 581</w:t>
      </w:r>
      <w:r>
        <w:t>，构造的可行解同样为</w:t>
      </w:r>
      <w:r>
        <w:t xml:space="preserve"> 581</w:t>
      </w:r>
      <w:r>
        <w:t>，最优性间隙为</w:t>
      </w:r>
      <w:r>
        <w:t xml:space="preserve"> 0</w:t>
      </w:r>
      <w:r>
        <w:t>；最大日冗余</w:t>
      </w:r>
      <w:r>
        <w:t xml:space="preserve"> 53 </w:t>
      </w:r>
      <w:r>
        <w:t>也达到上述人日计数下界。其次，检查每个</w:t>
      </w:r>
      <w:r>
        <w:t xml:space="preserve"> </w:t>
      </w:r>
      <m:oMath>
        <m:d>
          <m:dPr>
            <m:sepChr m:val=","/>
            <m:ctrlPr>
              <w:rPr>
                <w:rFonts w:ascii="Cambria Math" w:hAnsi="Cambria Math"/>
              </w:rPr>
            </m:ctrlPr>
          </m:dPr>
          <m:e>
            <m:r>
              <w:rPr>
                <w:rFonts w:ascii="Cambria Math" w:hAnsi="Cambria Math"/>
              </w:rPr>
              <m:t>d</m:t>
            </m:r>
          </m:e>
          <m:e>
            <m:r>
              <w:rPr>
                <w:rFonts w:ascii="Cambria Math" w:hAnsi="Cambria Math"/>
              </w:rPr>
              <m:t>c</m:t>
            </m:r>
          </m:e>
          <m:e>
            <m:r>
              <w:rPr>
                <w:rFonts w:ascii="Cambria Math" w:hAnsi="Cambria Math"/>
              </w:rPr>
              <m:t>w</m:t>
            </m:r>
          </m:e>
        </m:d>
      </m:oMath>
      <w:r>
        <w:t xml:space="preserve"> </w:t>
      </w:r>
      <w:r>
        <w:t>状态的流入、工作流、休息流与流出守恒，确认每日出勤均不低于</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，总人日严格等于</w:t>
      </w:r>
      <w:r>
        <w:t xml:space="preserve"> 13363</w:t>
      </w:r>
      <w:r>
        <w:t>。再次，对</w:t>
      </w:r>
      <w:r>
        <w:t xml:space="preserve"> 581 </w:t>
      </w:r>
      <w:r>
        <w:t>名具名员工逐一统计，所有人均恰好工作</w:t>
      </w:r>
      <w:r>
        <w:t xml:space="preserve"> 23 </w:t>
      </w:r>
      <w:r>
        <w:t>天，最大连续工作天数不超过</w:t>
      </w:r>
      <w:r>
        <w:t xml:space="preserve"> 7 </w:t>
      </w:r>
      <w:r>
        <w:t>天，每天具名出勤人数与状态流完全一致。最后，对</w:t>
      </w:r>
      <w:r>
        <w:t xml:space="preserve"> 30 </w:t>
      </w:r>
      <w:r>
        <w:t>天固定出勤人数回代问题二模型，重新验证</w:t>
      </w:r>
      <w:r>
        <w:t xml:space="preserve"> 5 </w:t>
      </w:r>
      <w:r>
        <w:t>班次、低效小时、小时能力、</w:t>
      </w:r>
      <w:r>
        <w:t xml:space="preserve">16:00 </w:t>
      </w:r>
      <w:r>
        <w:t>截止和日末清空约束；</w:t>
      </w:r>
      <w:r>
        <w:t xml:space="preserve">30 </w:t>
      </w:r>
      <w:r>
        <w:t>天每日最低人数和每日峰值均通过独立深度重求解，</w:t>
      </w:r>
      <w:r>
        <w:t xml:space="preserve">13363 </w:t>
      </w:r>
      <w:r>
        <w:t>条具名分配全部匹配。</w:t>
      </w:r>
    </w:p>
    <w:p w14:paraId="0853906E" w14:textId="77777777" w:rsidR="002F4218" w:rsidRDefault="002A074A">
      <w:pPr>
        <w:ind w:firstLine="480"/>
      </w:pPr>
      <w:r>
        <w:t>小时级随机鲁棒性检验中，</w:t>
      </w:r>
      <w:r>
        <w:t xml:space="preserve">20 </w:t>
      </w:r>
      <w:r>
        <w:t>个</w:t>
      </w:r>
      <w:r>
        <w:t xml:space="preserve"> </w:t>
      </w:r>
      <m:oMath>
        <m:r>
          <w:rPr>
            <w:rFonts w:ascii="Cambria Math" w:hAnsi="Cambria Math"/>
          </w:rPr>
          <m:t>U</m:t>
        </m:r>
        <m:r>
          <w:rPr>
            <w:rFonts w:ascii="Cambria Math" w:hAnsi="Cambria Math"/>
          </w:rPr>
          <m:t>(-10%,10%)</m:t>
        </m:r>
      </m:oMath>
      <w:r>
        <w:t xml:space="preserve"> </w:t>
      </w:r>
      <w:r>
        <w:t>扰动场景全部求解成功，招聘人数变化率均值为</w:t>
      </w:r>
      <w:r>
        <w:t xml:space="preserve"> </w:t>
      </w:r>
      <m:oMath>
        <m:r>
          <w:rPr>
            <w:rFonts w:ascii="Cambria Math" w:hAnsi="Cambria Math"/>
          </w:rPr>
          <m:t>-</m:t>
        </m:r>
        <m:r>
          <w:rPr>
            <w:rFonts w:ascii="Cambria Math" w:hAnsi="Cambria Math"/>
          </w:rPr>
          <m:t>0.052%</m:t>
        </m:r>
      </m:oMath>
      <w:r>
        <w:t>、标准差为</w:t>
      </w:r>
      <w:r>
        <w:t xml:space="preserve"> 0.924%</w:t>
      </w:r>
      <w:r>
        <w:t>，最大绝对变化率为</w:t>
      </w:r>
      <w:r>
        <w:t xml:space="preserve"> 1.721%</w:t>
      </w:r>
      <w:r>
        <w:t>，低于</w:t>
      </w:r>
      <w:r>
        <w:t xml:space="preserve"> 5% </w:t>
      </w:r>
      <w:r>
        <w:t>阈值。全部到货量整体减少或增加</w:t>
      </w:r>
      <w:r>
        <w:t xml:space="preserve"> 10% </w:t>
      </w:r>
      <w:r>
        <w:t>时，招聘人数分别变化</w:t>
      </w:r>
      <w:r>
        <w:t xml:space="preserve"> </w:t>
      </w:r>
      <m:oMath>
        <m:r>
          <w:rPr>
            <w:rFonts w:ascii="Cambria Math" w:hAnsi="Cambria Math"/>
          </w:rPr>
          <m:t>-</m:t>
        </m:r>
        <m:r>
          <w:rPr>
            <w:rFonts w:ascii="Cambria Math" w:hAnsi="Cambria Math"/>
          </w:rPr>
          <m:t>9.983%</m:t>
        </m:r>
      </m:oMath>
      <w:r>
        <w:t xml:space="preserve"> </w:t>
      </w:r>
      <w:r>
        <w:t>和</w:t>
      </w:r>
      <w:r>
        <w:t xml:space="preserve"> </w:t>
      </w:r>
      <m:oMath>
        <m:r>
          <w:rPr>
            <w:rFonts w:ascii="Cambria Math" w:hAnsi="Cambria Math"/>
          </w:rPr>
          <m:t>+9.983%</m:t>
        </m:r>
      </m:oMath>
      <w:r>
        <w:t>。这说明最大单日需求虽会使第三问对系统性业务增长较敏感，但小时级随机噪声通常可在日内和月内抵消，模型具有较好的抗干扰能力。</w:t>
      </w:r>
    </w:p>
    <w:p w14:paraId="08D87EEA" w14:textId="77777777" w:rsidR="002F4218" w:rsidRDefault="002A074A">
      <w:pPr>
        <w:pStyle w:val="1"/>
        <w:spacing w:before="120" w:after="120"/>
      </w:pPr>
      <w:bookmarkStart w:id="46" w:name="_Toc238146478"/>
      <w:r>
        <w:lastRenderedPageBreak/>
        <w:t>模型评价</w:t>
      </w:r>
      <w:bookmarkEnd w:id="46"/>
    </w:p>
    <w:p w14:paraId="74899E43" w14:textId="77777777" w:rsidR="002F4218" w:rsidRDefault="002A074A">
      <w:pPr>
        <w:pStyle w:val="21"/>
        <w:spacing w:before="120" w:after="120"/>
      </w:pPr>
      <w:bookmarkStart w:id="47" w:name="_Toc238146479"/>
      <w:r>
        <w:t>模型优点</w:t>
      </w:r>
      <w:bookmarkEnd w:id="47"/>
    </w:p>
    <w:p w14:paraId="5E896693" w14:textId="77777777" w:rsidR="002F4218" w:rsidRDefault="002A074A">
      <w:pPr>
        <w:pStyle w:val="31"/>
        <w:spacing w:before="120" w:after="120"/>
      </w:pPr>
      <w:bookmarkStart w:id="48" w:name="_Toc238146480"/>
      <w:r>
        <w:t>递进式耦合建模，兼顾货物流、班次流与人员流</w:t>
      </w:r>
      <w:bookmarkEnd w:id="48"/>
    </w:p>
    <w:p w14:paraId="58310784" w14:textId="77777777" w:rsidR="002F4218" w:rsidRDefault="002A074A">
      <w:pPr>
        <w:ind w:firstLine="480"/>
      </w:pPr>
      <w:r>
        <w:t>三个模型不是彼此割裂的独立算法，而是形成</w:t>
      </w:r>
      <w:r>
        <w:t>“</w:t>
      </w:r>
      <w:r>
        <w:t>日内库存平衡</w:t>
      </w:r>
      <w:r>
        <w:t>—</w:t>
      </w:r>
      <w:r>
        <w:t>时限与低效约束</w:t>
      </w:r>
      <w:r>
        <w:t>—</w:t>
      </w:r>
      <w:r>
        <w:t>月度人员状态流</w:t>
      </w:r>
      <w:r>
        <w:t>”</w:t>
      </w:r>
      <w:r>
        <w:t>的递进体系。问题一利用库存守恒刻画货物不可提前处理及日末清空；问题二在同一框架中增加双库存和低效能力损失；问题三把问题二求得的每日最低需求作为月度覆盖下界，并将月度出勤人数回代到问题二重新优化班次。该结构避免了只按全天总量估算人员所造成的时间不可行问题。具体而言，问题二中有</w:t>
      </w:r>
      <w:r>
        <w:t xml:space="preserve"> 14 </w:t>
      </w:r>
      <w:r>
        <w:t>天必须突破每人</w:t>
      </w:r>
      <w:r>
        <w:t xml:space="preserve"> 185 </w:t>
      </w:r>
      <w:r>
        <w:t>件的简单总量下界，最大额外需求达到</w:t>
      </w:r>
      <w:r>
        <w:t xml:space="preserve"> 35 </w:t>
      </w:r>
      <w:r>
        <w:t>人，说明逐小时库存与时间窗建模确实识别出了静态比例法无法发现的局部能力缺口。</w:t>
      </w:r>
    </w:p>
    <w:p w14:paraId="6BFA454B" w14:textId="77777777" w:rsidR="002F4218" w:rsidRDefault="002A074A">
      <w:pPr>
        <w:pStyle w:val="31"/>
        <w:spacing w:before="120" w:after="120"/>
      </w:pPr>
      <w:bookmarkStart w:id="49" w:name="_Toc238146481"/>
      <w:r>
        <w:t>采用词典序多目标，结果具有明确管理优先级</w:t>
      </w:r>
      <w:bookmarkEnd w:id="49"/>
    </w:p>
    <w:p w14:paraId="7B412F20" w14:textId="77777777" w:rsidR="002F4218" w:rsidRDefault="002A074A">
      <w:pPr>
        <w:ind w:firstLine="480"/>
      </w:pPr>
      <w:r>
        <w:t>模型依次优化</w:t>
      </w:r>
      <w:r>
        <w:t>“</w:t>
      </w:r>
      <w:r>
        <w:t>总人数</w:t>
      </w:r>
      <w:r>
        <w:t>—</w:t>
      </w:r>
      <w:r>
        <w:t>峰值人数</w:t>
      </w:r>
      <w:r>
        <w:t>—</w:t>
      </w:r>
      <w:r>
        <w:t>人员均衡</w:t>
      </w:r>
      <w:r>
        <w:t>—</w:t>
      </w:r>
      <w:r>
        <w:t>累计库存</w:t>
      </w:r>
      <w:r>
        <w:t>”</w:t>
      </w:r>
      <w:r>
        <w:t>，每获得一个最优值便以等式固定，再求解下一目标。与主观加权和相比，该方法不需要人为设定人数、峰值和库存之间的换算权重，且能严格保证次要目标不会牺牲首要目标。结果表明，问题二虽然较问题一增加</w:t>
      </w:r>
      <w:r>
        <w:t xml:space="preserve"> 9.89% </w:t>
      </w:r>
      <w:r>
        <w:t>的人日，但每日小时峰值完全没有上升，人员绝对偏差均值反而下降</w:t>
      </w:r>
      <w:r>
        <w:t xml:space="preserve"> 12.27%</w:t>
      </w:r>
      <w:r>
        <w:t>，平均小时库存下降</w:t>
      </w:r>
      <w:r>
        <w:t xml:space="preserve"> 48.35%</w:t>
      </w:r>
      <w:r>
        <w:t>。这说明词典序优化能够在保证最少人数的前提下，从大量等价方案中进一步筛选更均衡、更及时的可执行排班。</w:t>
      </w:r>
    </w:p>
    <w:p w14:paraId="0EB9D996" w14:textId="77777777" w:rsidR="002F4218" w:rsidRDefault="002A074A">
      <w:pPr>
        <w:pStyle w:val="31"/>
        <w:spacing w:before="120" w:after="120"/>
      </w:pPr>
      <w:bookmarkStart w:id="50" w:name="_Toc238146482"/>
      <w:r>
        <w:t>具有多层最优性证书，结论不依赖单一求解器输出</w:t>
      </w:r>
      <w:bookmarkEnd w:id="50"/>
    </w:p>
    <w:p w14:paraId="0ADD05D2" w14:textId="77777777" w:rsidR="002F4218" w:rsidRDefault="002A074A">
      <w:pPr>
        <w:ind w:firstLine="480"/>
      </w:pPr>
      <w:r>
        <w:t>模型不仅报告求解器给出的最优状态，还通过问题结构推导理论下界。问题一</w:t>
      </w:r>
      <w:r>
        <w:t xml:space="preserve"> 30 </w:t>
      </w:r>
      <w:r>
        <w:t>天全部达到</w:t>
      </w:r>
      <w:r>
        <w:t xml:space="preserve">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r>
          <w:rPr>
            <w:rFonts w:ascii="Cambria Math" w:hAnsi="Cambria Math"/>
          </w:rPr>
          <m:t>/200⌉</m:t>
        </m:r>
      </m:oMath>
      <w:r>
        <w:t xml:space="preserve"> </w:t>
      </w:r>
      <w:r>
        <w:t>下界，下界命中率为</w:t>
      </w:r>
      <w:r>
        <w:t xml:space="preserve"> 100%</w:t>
      </w:r>
      <w:r>
        <w:t>；问题三的三个招聘下界分别为</w:t>
      </w:r>
      <w:r>
        <w:t xml:space="preserve"> 516</w:t>
      </w:r>
      <w:r>
        <w:t>、</w:t>
      </w:r>
      <w:r>
        <w:t xml:space="preserve">531 </w:t>
      </w:r>
      <w:r>
        <w:t>和</w:t>
      </w:r>
      <w:r>
        <w:t xml:space="preserve"> 581 </w:t>
      </w:r>
      <w:r>
        <w:t>人，其中最大单日需求给出</w:t>
      </w:r>
      <w:r>
        <w:t xml:space="preserve"> 581 </w:t>
      </w:r>
      <w:r>
        <w:t>人的必要条件，而模型又构造出同规模可行排班，因此招聘人数的最优性间隙为</w:t>
      </w:r>
      <w:r>
        <w:t xml:space="preserve"> 0</w:t>
      </w:r>
      <w:r>
        <w:t>。最大日冗余</w:t>
      </w:r>
      <w:r>
        <w:t xml:space="preserve"> 53 </w:t>
      </w:r>
      <w:r>
        <w:t>人也达到总人日计数下界。此外，三问最大约束残差和最大整数性误差均为</w:t>
      </w:r>
      <w:r>
        <w:t xml:space="preserve"> 0</w:t>
      </w:r>
      <w:r>
        <w:t>，问题一、二独立重求解一致率均为</w:t>
      </w:r>
      <w:r>
        <w:t xml:space="preserve"> 100%</w:t>
      </w:r>
      <w:r>
        <w:t>。理论下界、独立重求解和深度审计相互印证，使结论的可信度高于只给出一次软件求解结果的常规做法。</w:t>
      </w:r>
    </w:p>
    <w:p w14:paraId="5C34F0DA" w14:textId="77777777" w:rsidR="002F4218" w:rsidRDefault="002A074A">
      <w:pPr>
        <w:pStyle w:val="31"/>
        <w:spacing w:before="120" w:after="120"/>
      </w:pPr>
      <w:bookmarkStart w:id="51" w:name="_Toc238146483"/>
      <w:r>
        <w:t>聚合状态流有效降低人员标签对称性</w:t>
      </w:r>
      <w:bookmarkEnd w:id="51"/>
    </w:p>
    <w:p w14:paraId="7608B16F" w14:textId="77777777" w:rsidR="002F4218" w:rsidRDefault="002A074A">
      <w:pPr>
        <w:ind w:firstLine="480"/>
      </w:pPr>
      <w:r>
        <w:t>问题一和问题二的单日模型分别只有</w:t>
      </w:r>
      <w:r>
        <w:t xml:space="preserve"> 107 </w:t>
      </w:r>
      <w:r>
        <w:t>个和</w:t>
      </w:r>
      <w:r>
        <w:t xml:space="preserve"> 291 </w:t>
      </w:r>
      <w:r>
        <w:t>个变量；第三问二维状态流模型包含</w:t>
      </w:r>
      <w:r>
        <w:t xml:space="preserve"> 17474 </w:t>
      </w:r>
      <w:r>
        <w:t>个整数变量和</w:t>
      </w:r>
      <w:r>
        <w:t xml:space="preserve"> 11773 </w:t>
      </w:r>
      <w:r>
        <w:t>条线性约束。若仅使用</w:t>
      </w:r>
      <w:r>
        <w:t>“</w:t>
      </w:r>
      <w:r>
        <w:t>员工</w:t>
      </w:r>
      <w:r>
        <w:t>—</w:t>
      </w:r>
      <w:r>
        <w:t>日期</w:t>
      </w:r>
      <w:r>
        <w:t>—</w:t>
      </w:r>
      <w:r>
        <w:t>班次</w:t>
      </w:r>
      <w:r>
        <w:t>”</w:t>
      </w:r>
      <w:r>
        <w:t>二元变量直接建模，在</w:t>
      </w:r>
      <w:r>
        <w:t xml:space="preserve"> 581 </w:t>
      </w:r>
      <w:r>
        <w:t>名员工、</w:t>
      </w:r>
      <w:r>
        <w:t xml:space="preserve">30 </w:t>
      </w:r>
      <w:r>
        <w:t>天和</w:t>
      </w:r>
      <w:r>
        <w:t xml:space="preserve"> 17 </w:t>
      </w:r>
      <w:r>
        <w:t>个候选班次下，尚未计入低效小时和货物流就至少需要</w:t>
      </w:r>
    </w:p>
    <w:p w14:paraId="468BF226" w14:textId="77777777" w:rsidR="002F4218" w:rsidRDefault="002A074A">
      <w:pPr>
        <w:keepLines/>
        <w:spacing w:before="60" w:after="60"/>
        <w:ind w:firstLine="480"/>
        <w:jc w:val="center"/>
      </w:pPr>
      <m:oMath>
        <m:r>
          <w:rPr>
            <w:rFonts w:ascii="Cambria Math" w:hAnsi="Cambria Math"/>
          </w:rPr>
          <m:t>581×30×17=296310</m:t>
        </m:r>
      </m:oMath>
      <w:r>
        <w:rPr>
          <w:sz w:val="21"/>
        </w:rPr>
        <w:t xml:space="preserve">    </w:t>
      </w:r>
      <w:r>
        <w:rPr>
          <w:sz w:val="21"/>
        </w:rPr>
        <w:t>（</w:t>
      </w:r>
      <w:r>
        <w:rPr>
          <w:sz w:val="21"/>
        </w:rPr>
        <w:t>48</w:t>
      </w:r>
      <w:r>
        <w:rPr>
          <w:sz w:val="21"/>
        </w:rPr>
        <w:t>）</w:t>
      </w:r>
    </w:p>
    <w:p w14:paraId="01D57B58" w14:textId="77777777" w:rsidR="002F4218" w:rsidRDefault="002A074A">
      <w:pPr>
        <w:ind w:firstLine="480"/>
      </w:pPr>
      <w:r>
        <w:t>个班次分配变量。聚合状态流变量规模相对这一最低量级减少约</w:t>
      </w:r>
      <w:r>
        <w:t xml:space="preserve"> 94.10%</w:t>
      </w:r>
      <w:r>
        <w:t>，并消除了同质员工编号互换造成的大量对称解。求得整数流后再分解为具名员工路径，最终仍输出</w:t>
      </w:r>
      <w:r>
        <w:t xml:space="preserve"> 581 </w:t>
      </w:r>
      <w:r>
        <w:t>人、</w:t>
      </w:r>
      <w:r>
        <w:t xml:space="preserve">13363 </w:t>
      </w:r>
      <w:r>
        <w:t>个具名工作日及具体班次，因此计算规模的压缩没有损失方案可执行性。</w:t>
      </w:r>
    </w:p>
    <w:p w14:paraId="75E982C8" w14:textId="77777777" w:rsidR="002F4218" w:rsidRDefault="002A074A">
      <w:pPr>
        <w:pStyle w:val="31"/>
        <w:spacing w:before="120" w:after="120"/>
      </w:pPr>
      <w:bookmarkStart w:id="52" w:name="_Toc238146484"/>
      <w:r>
        <w:t>稳健性较好，并具有较强的同类问题适用性</w:t>
      </w:r>
      <w:bookmarkEnd w:id="52"/>
    </w:p>
    <w:p w14:paraId="1A4B2C1F" w14:textId="77777777" w:rsidR="002F4218" w:rsidRDefault="002A074A">
      <w:pPr>
        <w:ind w:firstLine="480"/>
      </w:pPr>
      <w:r>
        <w:t>在</w:t>
      </w:r>
      <w:r>
        <w:t xml:space="preserve"> 720 </w:t>
      </w:r>
      <w:r>
        <w:t>个小时到货量分别加入</w:t>
      </w:r>
      <w:r>
        <w:t xml:space="preserve"> </w:t>
      </w:r>
      <m:oMath>
        <m:r>
          <w:rPr>
            <w:rFonts w:ascii="Cambria Math" w:hAnsi="Cambria Math"/>
          </w:rPr>
          <m:t>U</m:t>
        </m:r>
        <m:r>
          <w:rPr>
            <w:rFonts w:ascii="Cambria Math" w:hAnsi="Cambria Math"/>
          </w:rPr>
          <m:t>(-10%,10%)</m:t>
        </m:r>
      </m:oMath>
      <w:r>
        <w:t xml:space="preserve"> </w:t>
      </w:r>
      <w:r>
        <w:t>随机噪声的</w:t>
      </w:r>
      <w:r>
        <w:t xml:space="preserve"> 20 </w:t>
      </w:r>
      <w:r>
        <w:t>个场景中，全部模型均成功求解。问题一总人日、问题二总人日和问题三招聘人数的最大绝对变化率分别为</w:t>
      </w:r>
      <w:r>
        <w:t xml:space="preserve"> 0.473%</w:t>
      </w:r>
      <w:r>
        <w:t>、</w:t>
      </w:r>
      <w:r>
        <w:t xml:space="preserve">1.240% </w:t>
      </w:r>
      <w:r>
        <w:t>和</w:t>
      </w:r>
      <w:r>
        <w:t xml:space="preserve"> 1.721%</w:t>
      </w:r>
      <w:r>
        <w:t>，均低于</w:t>
      </w:r>
      <w:r>
        <w:t xml:space="preserve"> 5% </w:t>
      </w:r>
      <w:r>
        <w:t>阈值，说明模型对小时级测量误差具有较强抗干扰能力。覆盖矩阵、效率参数、截止时刻、班次长度、工作天数和最大</w:t>
      </w:r>
      <w:r>
        <w:lastRenderedPageBreak/>
        <w:t>连续工日均以参数形式进入模型，因此将其推广到快递分拨、仓库拣选、呼叫中心或服务窗口排班时，只需替换需求数据和业务参数，不必改变库存守恒、班次覆盖和状态流的主体结构。</w:t>
      </w:r>
    </w:p>
    <w:p w14:paraId="50E8563C" w14:textId="77777777" w:rsidR="002F4218" w:rsidRDefault="002A074A">
      <w:pPr>
        <w:pStyle w:val="21"/>
        <w:spacing w:before="120" w:after="120"/>
      </w:pPr>
      <w:bookmarkStart w:id="53" w:name="_Toc238146485"/>
      <w:r>
        <w:t>模型缺点</w:t>
      </w:r>
      <w:bookmarkEnd w:id="53"/>
    </w:p>
    <w:p w14:paraId="7C4125BE" w14:textId="77777777" w:rsidR="002F4218" w:rsidRDefault="002A074A">
      <w:pPr>
        <w:pStyle w:val="31"/>
        <w:spacing w:before="120" w:after="120"/>
      </w:pPr>
      <w:bookmarkStart w:id="54" w:name="_Toc238146486"/>
      <w:r>
        <w:t>确定性需求假设使方案对系统性增长缺少安全余量</w:t>
      </w:r>
      <w:bookmarkEnd w:id="54"/>
    </w:p>
    <w:p w14:paraId="6A51E414" w14:textId="77777777" w:rsidR="002F4218" w:rsidRDefault="002A074A">
      <w:pPr>
        <w:ind w:firstLine="480"/>
      </w:pPr>
      <w:r>
        <w:t>模型默认未来</w:t>
      </w:r>
      <w:r>
        <w:t xml:space="preserve"> 30 </w:t>
      </w:r>
      <w:r>
        <w:t>天逐小时到货量完全已知。问题一能力利用率达到</w:t>
      </w:r>
      <w:r>
        <w:t xml:space="preserve"> 99.88%</w:t>
      </w:r>
      <w:r>
        <w:t>，未用能力仅占</w:t>
      </w:r>
      <w:r>
        <w:t xml:space="preserve"> 0.12%</w:t>
      </w:r>
      <w:r>
        <w:t>，经济性较高，但对连续性需求增长或设备故障的缓冲有限。压力测试中，当全部到货量统一增加</w:t>
      </w:r>
      <w:r>
        <w:t xml:space="preserve"> 10% </w:t>
      </w:r>
      <w:r>
        <w:t>时，问题一总人日、问题二总人日和问题三招聘人数分别增加</w:t>
      </w:r>
      <w:r>
        <w:t xml:space="preserve"> 10.036%</w:t>
      </w:r>
      <w:r>
        <w:t>、</w:t>
      </w:r>
      <w:r>
        <w:t xml:space="preserve">9.993% </w:t>
      </w:r>
      <w:r>
        <w:t>和</w:t>
      </w:r>
      <w:r>
        <w:t xml:space="preserve"> 9.983%</w:t>
      </w:r>
      <w:r>
        <w:t>。这说明局部正负误差能够相互抵消，而全时段同向增长会近似同比传导到人员规模。实际应用应增加</w:t>
      </w:r>
      <w:r>
        <w:t xml:space="preserve"> 5%—10% </w:t>
      </w:r>
      <w:r>
        <w:t>安全产能，或将确定性模型扩展为区间鲁棒优化、多情景随机规划和滚动时域优化。</w:t>
      </w:r>
    </w:p>
    <w:p w14:paraId="62A7CF6C" w14:textId="77777777" w:rsidR="002F4218" w:rsidRDefault="002A074A">
      <w:pPr>
        <w:pStyle w:val="31"/>
        <w:spacing w:before="120" w:after="120"/>
      </w:pPr>
      <w:bookmarkStart w:id="55" w:name="_Toc238146487"/>
      <w:r>
        <w:t>员工同质与低效小时可调假设可能高估管理灵活性</w:t>
      </w:r>
      <w:bookmarkEnd w:id="55"/>
    </w:p>
    <w:p w14:paraId="5ACD3B3F" w14:textId="77777777" w:rsidR="002F4218" w:rsidRDefault="002A074A">
      <w:pPr>
        <w:ind w:firstLine="480"/>
      </w:pPr>
      <w:r>
        <w:t>模型假设员工技能和效率相同，且每名员工的低效小时可在</w:t>
      </w:r>
      <w:r>
        <w:t xml:space="preserve"> 8 </w:t>
      </w:r>
      <w:r>
        <w:t>小时班次内自由安排。求解结果将低效小时大量集中在</w:t>
      </w:r>
      <w:r>
        <w:t xml:space="preserve"> 7 </w:t>
      </w:r>
      <w:r>
        <w:t>时，共</w:t>
      </w:r>
      <w:r>
        <w:t xml:space="preserve"> 3725 </w:t>
      </w:r>
      <w:r>
        <w:t>人次，其次为</w:t>
      </w:r>
      <w:r>
        <w:t xml:space="preserve"> 18 </w:t>
      </w:r>
      <w:r>
        <w:t>时的</w:t>
      </w:r>
      <w:r>
        <w:t xml:space="preserve"> 2044 </w:t>
      </w:r>
      <w:r>
        <w:t>人次。这种配置在数学上能避开关键处理窗口，但现实中休息场地容量、固定用餐时间和岗位替换能力可能不允许大量员工同时进入低效状态。后续可增加</w:t>
      </w:r>
      <w:r>
        <w:t>“</w:t>
      </w:r>
      <w:r>
        <w:t>每小时最多低效人数</w:t>
      </w:r>
      <w:r>
        <w:t>”</w:t>
      </w:r>
      <w:r>
        <w:t>、休息时间窗、技能等级、岗位资格和员工差异化效率等约束，并把低效能力由固定</w:t>
      </w:r>
      <w:r>
        <w:t xml:space="preserve"> 10 </w:t>
      </w:r>
      <w:r>
        <w:t>件</w:t>
      </w:r>
      <w:r>
        <w:t>/</w:t>
      </w:r>
      <w:r>
        <w:t>小时改为区间参数。</w:t>
      </w:r>
    </w:p>
    <w:p w14:paraId="0E66D800" w14:textId="77777777" w:rsidR="002F4218" w:rsidRDefault="002A074A">
      <w:pPr>
        <w:pStyle w:val="31"/>
        <w:spacing w:before="120" w:after="120"/>
      </w:pPr>
      <w:bookmarkStart w:id="56" w:name="_Toc238146488"/>
      <w:r>
        <w:t>固定班制和公平性刻画仍较简化</w:t>
      </w:r>
      <w:bookmarkEnd w:id="56"/>
    </w:p>
    <w:p w14:paraId="1A7931FF" w14:textId="77777777" w:rsidR="002F4218" w:rsidRDefault="002A074A">
      <w:pPr>
        <w:ind w:firstLine="480"/>
      </w:pPr>
      <w:r>
        <w:t>当前模型只允许整数小时起始的</w:t>
      </w:r>
      <w:r>
        <w:t xml:space="preserve"> 8 </w:t>
      </w:r>
      <w:r>
        <w:t>小时班次，每天恰好选择</w:t>
      </w:r>
      <w:r>
        <w:t xml:space="preserve"> 5 </w:t>
      </w:r>
      <w:r>
        <w:t>个起点，无法表达半小时交接、跨日夜班、</w:t>
      </w:r>
      <w:r>
        <w:t xml:space="preserve">6/8/10 </w:t>
      </w:r>
      <w:r>
        <w:t>小时混合班制及临时加班。第三问虽以减少</w:t>
      </w:r>
      <w:r>
        <w:t xml:space="preserve"> 7 </w:t>
      </w:r>
      <w:r>
        <w:t>天连续工作状态作为破同目标，但最终仍有</w:t>
      </w:r>
      <w:r>
        <w:t xml:space="preserve"> 397 </w:t>
      </w:r>
      <w:r>
        <w:t>人的最大连续工作天数达到</w:t>
      </w:r>
      <w:r>
        <w:t xml:space="preserve"> 7 </w:t>
      </w:r>
      <w:r>
        <w:t>天，占全部员工的</w:t>
      </w:r>
      <w:r>
        <w:t xml:space="preserve"> 68.33%</w:t>
      </w:r>
      <w:r>
        <w:t>，说明</w:t>
      </w:r>
      <w:r>
        <w:t>“</w:t>
      </w:r>
      <w:r>
        <w:t>连续工日不超过上限</w:t>
      </w:r>
      <w:r>
        <w:t>”</w:t>
      </w:r>
      <w:r>
        <w:t>并不等同于充分的疲劳公平。进一步研究可引入夜班次数差异、周末偏好、相邻班次切换、累计疲劳和个体满意度等软约束，并用</w:t>
      </w:r>
      <w:r>
        <w:t xml:space="preserve"> </w:t>
      </w:r>
      <m:oMath>
        <m:r>
          <w:rPr>
            <w:rFonts w:ascii="Cambria Math" w:hAnsi="Cambria Math"/>
          </w:rPr>
          <m:t>arepsilon</m:t>
        </m:r>
      </m:oMath>
      <w:r>
        <w:t>-</w:t>
      </w:r>
      <w:r>
        <w:t>约束法分析人工成本与公平性之间的</w:t>
      </w:r>
      <w:r>
        <w:t xml:space="preserve"> Pareto </w:t>
      </w:r>
      <w:r>
        <w:t>权衡。</w:t>
      </w:r>
    </w:p>
    <w:p w14:paraId="367FCDBE" w14:textId="77777777" w:rsidR="002F4218" w:rsidRDefault="002A074A">
      <w:pPr>
        <w:pStyle w:val="21"/>
        <w:spacing w:before="120" w:after="120"/>
      </w:pPr>
      <w:bookmarkStart w:id="57" w:name="_Toc238146489"/>
      <w:r>
        <w:t>综合评价</w:t>
      </w:r>
      <w:bookmarkEnd w:id="57"/>
    </w:p>
    <w:p w14:paraId="6004BE26" w14:textId="77777777" w:rsidR="002F4218" w:rsidRDefault="002A074A">
      <w:pPr>
        <w:ind w:firstLine="480"/>
      </w:pPr>
      <w:r>
        <w:t>总体而言，三个模型在给定数据和业务规则下实现了从</w:t>
      </w:r>
      <w:r>
        <w:t>“</w:t>
      </w:r>
      <w:r>
        <w:t>最低日用工</w:t>
      </w:r>
      <w:r>
        <w:t>”</w:t>
      </w:r>
      <w:r>
        <w:t>到</w:t>
      </w:r>
      <w:r>
        <w:t>“</w:t>
      </w:r>
      <w:r>
        <w:t>可持续月度人员配置</w:t>
      </w:r>
      <w:r>
        <w:t>”</w:t>
      </w:r>
      <w:r>
        <w:t>的闭环：问题一突出人力经济性，问题二突出服务时限，问题三突出固定员工队伍的长期可执行性。模型的主要优势在于约束逻辑完整、目标优先级清晰、最优性证书充分且聚合求解效率较高；主要局限在于需求确定性、人员同质性和固定班制。因而本模型适合作为企业确定性排班的基准方案，实际部署时应叠加安全余量、弹性用工和滚动修正机制。</w:t>
      </w:r>
    </w:p>
    <w:p w14:paraId="30FFA6A0" w14:textId="77777777" w:rsidR="002F4218" w:rsidRDefault="002A074A">
      <w:pPr>
        <w:pStyle w:val="1"/>
        <w:spacing w:before="120" w:after="120"/>
      </w:pPr>
      <w:bookmarkStart w:id="58" w:name="_Toc238146490"/>
      <w:r>
        <w:t>结论与建议</w:t>
      </w:r>
      <w:bookmarkEnd w:id="58"/>
    </w:p>
    <w:p w14:paraId="5AA81467" w14:textId="77777777" w:rsidR="002F4218" w:rsidRDefault="002A074A">
      <w:pPr>
        <w:pStyle w:val="21"/>
        <w:spacing w:before="120" w:after="120"/>
      </w:pPr>
      <w:bookmarkStart w:id="59" w:name="_Toc238146491"/>
      <w:r>
        <w:t>主要结论</w:t>
      </w:r>
      <w:bookmarkEnd w:id="59"/>
    </w:p>
    <w:p w14:paraId="7D2389CF" w14:textId="77777777" w:rsidR="002F4218" w:rsidRDefault="002A074A">
      <w:pPr>
        <w:ind w:firstLine="480"/>
      </w:pPr>
      <w:r>
        <w:t>本文围绕物流分拣中心的日内班次、时限服务和月度人员配置建立了三个递进的混合整数规划模型。三个模型分别回答</w:t>
      </w:r>
      <w:r>
        <w:t>“</w:t>
      </w:r>
      <w:r>
        <w:t>当天最少需要多少人</w:t>
      </w:r>
      <w:r>
        <w:t>”“</w:t>
      </w:r>
      <w:r>
        <w:t>考虑</w:t>
      </w:r>
      <w:r>
        <w:t>16:00</w:t>
      </w:r>
      <w:r>
        <w:t>截止与低效小时后如何排班</w:t>
      </w:r>
      <w:r>
        <w:t>”</w:t>
      </w:r>
      <w:r>
        <w:t>以及</w:t>
      </w:r>
      <w:r>
        <w:t>“</w:t>
      </w:r>
      <w:r>
        <w:t>满足固定工日和连续工作限制时最少招聘多少人</w:t>
      </w:r>
      <w:r>
        <w:t>”</w:t>
      </w:r>
      <w:r>
        <w:t>。综合结果如下表所示。</w:t>
      </w:r>
    </w:p>
    <w:p w14:paraId="576AB499" w14:textId="77777777" w:rsidR="002F4218" w:rsidRDefault="002A074A">
      <w:pPr>
        <w:pStyle w:val="a7"/>
        <w:ind w:firstLine="422"/>
      </w:pPr>
      <w:r>
        <w:lastRenderedPageBreak/>
        <w:t>表</w:t>
      </w:r>
      <w:r>
        <w:t xml:space="preserve">5 </w:t>
      </w:r>
      <w:r>
        <w:t>三问核心指标综合比较</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00"/>
        <w:gridCol w:w="2090"/>
        <w:gridCol w:w="2090"/>
        <w:gridCol w:w="2090"/>
      </w:tblGrid>
      <w:tr w:rsidR="002F4218" w14:paraId="24A3CC75" w14:textId="77777777">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14:paraId="339F28BA" w14:textId="77777777" w:rsidR="002F4218" w:rsidRDefault="002A074A">
            <w:pPr>
              <w:spacing w:line="252" w:lineRule="auto"/>
              <w:ind w:firstLine="381"/>
              <w:jc w:val="center"/>
            </w:pPr>
            <w:r>
              <w:rPr>
                <w:b/>
                <w:sz w:val="19"/>
              </w:rPr>
              <w:t>比较维度</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7BEA248F" w14:textId="77777777" w:rsidR="002F4218" w:rsidRDefault="002A074A">
            <w:pPr>
              <w:spacing w:line="252" w:lineRule="auto"/>
              <w:ind w:firstLine="381"/>
              <w:jc w:val="center"/>
            </w:pPr>
            <w:r>
              <w:rPr>
                <w:b/>
                <w:sz w:val="19"/>
              </w:rPr>
              <w:t>问题一</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60897C9B" w14:textId="77777777" w:rsidR="002F4218" w:rsidRDefault="002A074A">
            <w:pPr>
              <w:spacing w:line="252" w:lineRule="auto"/>
              <w:ind w:firstLine="381"/>
              <w:jc w:val="center"/>
            </w:pPr>
            <w:r>
              <w:rPr>
                <w:b/>
                <w:sz w:val="19"/>
              </w:rPr>
              <w:t>问题二</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157E2D7D" w14:textId="77777777" w:rsidR="002F4218" w:rsidRDefault="002A074A">
            <w:pPr>
              <w:spacing w:line="252" w:lineRule="auto"/>
              <w:ind w:firstLine="381"/>
              <w:jc w:val="center"/>
            </w:pPr>
            <w:r>
              <w:rPr>
                <w:b/>
                <w:sz w:val="19"/>
              </w:rPr>
              <w:t>问题三</w:t>
            </w:r>
          </w:p>
        </w:tc>
      </w:tr>
      <w:tr w:rsidR="002F4218" w14:paraId="4F6EA773" w14:textId="77777777">
        <w:trPr>
          <w:jc w:val="center"/>
        </w:trPr>
        <w:tc>
          <w:tcPr>
            <w:tcW w:w="2800" w:type="dxa"/>
            <w:tcMar>
              <w:top w:w="70" w:type="dxa"/>
              <w:left w:w="100" w:type="dxa"/>
              <w:bottom w:w="70" w:type="dxa"/>
              <w:right w:w="100" w:type="dxa"/>
            </w:tcMar>
            <w:vAlign w:val="center"/>
          </w:tcPr>
          <w:p w14:paraId="3AE77940" w14:textId="77777777" w:rsidR="002F4218" w:rsidRDefault="002A074A">
            <w:pPr>
              <w:spacing w:line="252" w:lineRule="auto"/>
              <w:ind w:firstLine="380"/>
              <w:jc w:val="center"/>
            </w:pPr>
            <w:r>
              <w:rPr>
                <w:sz w:val="19"/>
              </w:rPr>
              <w:t>核心决策</w:t>
            </w:r>
          </w:p>
        </w:tc>
        <w:tc>
          <w:tcPr>
            <w:tcW w:w="2090" w:type="dxa"/>
            <w:tcMar>
              <w:top w:w="70" w:type="dxa"/>
              <w:left w:w="100" w:type="dxa"/>
              <w:bottom w:w="70" w:type="dxa"/>
              <w:right w:w="100" w:type="dxa"/>
            </w:tcMar>
            <w:vAlign w:val="center"/>
          </w:tcPr>
          <w:p w14:paraId="5D23506F" w14:textId="77777777" w:rsidR="002F4218" w:rsidRDefault="002A074A">
            <w:pPr>
              <w:spacing w:line="252" w:lineRule="auto"/>
              <w:ind w:firstLine="380"/>
              <w:jc w:val="center"/>
            </w:pPr>
            <w:r>
              <w:rPr>
                <w:sz w:val="19"/>
              </w:rPr>
              <w:t>日班次与人数</w:t>
            </w:r>
          </w:p>
        </w:tc>
        <w:tc>
          <w:tcPr>
            <w:tcW w:w="2090" w:type="dxa"/>
            <w:tcMar>
              <w:top w:w="70" w:type="dxa"/>
              <w:left w:w="100" w:type="dxa"/>
              <w:bottom w:w="70" w:type="dxa"/>
              <w:right w:w="100" w:type="dxa"/>
            </w:tcMar>
            <w:vAlign w:val="center"/>
          </w:tcPr>
          <w:p w14:paraId="2ED19767" w14:textId="77777777" w:rsidR="002F4218" w:rsidRDefault="002A074A">
            <w:pPr>
              <w:spacing w:line="252" w:lineRule="auto"/>
              <w:ind w:firstLine="380"/>
              <w:jc w:val="center"/>
            </w:pPr>
            <w:r>
              <w:rPr>
                <w:sz w:val="19"/>
              </w:rPr>
              <w:t>时限、低效小时与人数</w:t>
            </w:r>
          </w:p>
        </w:tc>
        <w:tc>
          <w:tcPr>
            <w:tcW w:w="2090" w:type="dxa"/>
            <w:tcMar>
              <w:top w:w="70" w:type="dxa"/>
              <w:left w:w="100" w:type="dxa"/>
              <w:bottom w:w="70" w:type="dxa"/>
              <w:right w:w="100" w:type="dxa"/>
            </w:tcMar>
            <w:vAlign w:val="center"/>
          </w:tcPr>
          <w:p w14:paraId="39AA2588" w14:textId="77777777" w:rsidR="002F4218" w:rsidRDefault="002A074A">
            <w:pPr>
              <w:spacing w:line="252" w:lineRule="auto"/>
              <w:ind w:firstLine="380"/>
              <w:jc w:val="center"/>
            </w:pPr>
            <w:r>
              <w:rPr>
                <w:sz w:val="19"/>
              </w:rPr>
              <w:t>招聘、出勤与具名月历</w:t>
            </w:r>
          </w:p>
        </w:tc>
      </w:tr>
      <w:tr w:rsidR="002F4218" w14:paraId="2590F565" w14:textId="77777777">
        <w:trPr>
          <w:jc w:val="center"/>
        </w:trPr>
        <w:tc>
          <w:tcPr>
            <w:tcW w:w="2800" w:type="dxa"/>
            <w:tcMar>
              <w:top w:w="70" w:type="dxa"/>
              <w:left w:w="100" w:type="dxa"/>
              <w:bottom w:w="70" w:type="dxa"/>
              <w:right w:w="100" w:type="dxa"/>
            </w:tcMar>
            <w:vAlign w:val="center"/>
          </w:tcPr>
          <w:p w14:paraId="631AC6D5" w14:textId="77777777" w:rsidR="002F4218" w:rsidRDefault="002A074A">
            <w:pPr>
              <w:spacing w:line="252" w:lineRule="auto"/>
              <w:ind w:firstLine="380"/>
              <w:jc w:val="center"/>
            </w:pPr>
            <w:r>
              <w:rPr>
                <w:sz w:val="19"/>
              </w:rPr>
              <w:t>月累计人日</w:t>
            </w:r>
          </w:p>
        </w:tc>
        <w:tc>
          <w:tcPr>
            <w:tcW w:w="2090" w:type="dxa"/>
            <w:tcMar>
              <w:top w:w="70" w:type="dxa"/>
              <w:left w:w="100" w:type="dxa"/>
              <w:bottom w:w="70" w:type="dxa"/>
              <w:right w:w="100" w:type="dxa"/>
            </w:tcMar>
            <w:vAlign w:val="center"/>
          </w:tcPr>
          <w:p w14:paraId="154AD457" w14:textId="77777777" w:rsidR="002F4218" w:rsidRDefault="002A074A">
            <w:pPr>
              <w:spacing w:line="252" w:lineRule="auto"/>
              <w:ind w:firstLine="380"/>
              <w:jc w:val="center"/>
            </w:pPr>
            <w:r>
              <w:rPr>
                <w:sz w:val="19"/>
              </w:rPr>
              <w:t>10791</w:t>
            </w:r>
          </w:p>
        </w:tc>
        <w:tc>
          <w:tcPr>
            <w:tcW w:w="2090" w:type="dxa"/>
            <w:tcMar>
              <w:top w:w="70" w:type="dxa"/>
              <w:left w:w="100" w:type="dxa"/>
              <w:bottom w:w="70" w:type="dxa"/>
              <w:right w:w="100" w:type="dxa"/>
            </w:tcMar>
            <w:vAlign w:val="center"/>
          </w:tcPr>
          <w:p w14:paraId="72C0C3DA" w14:textId="77777777" w:rsidR="002F4218" w:rsidRDefault="002A074A">
            <w:pPr>
              <w:spacing w:line="252" w:lineRule="auto"/>
              <w:ind w:firstLine="380"/>
              <w:jc w:val="center"/>
            </w:pPr>
            <w:r>
              <w:rPr>
                <w:sz w:val="19"/>
              </w:rPr>
              <w:t>11858</w:t>
            </w:r>
          </w:p>
        </w:tc>
        <w:tc>
          <w:tcPr>
            <w:tcW w:w="2090" w:type="dxa"/>
            <w:tcMar>
              <w:top w:w="70" w:type="dxa"/>
              <w:left w:w="100" w:type="dxa"/>
              <w:bottom w:w="70" w:type="dxa"/>
              <w:right w:w="100" w:type="dxa"/>
            </w:tcMar>
            <w:vAlign w:val="center"/>
          </w:tcPr>
          <w:p w14:paraId="68266F83" w14:textId="77777777" w:rsidR="002F4218" w:rsidRDefault="002A074A">
            <w:pPr>
              <w:spacing w:line="252" w:lineRule="auto"/>
              <w:ind w:firstLine="380"/>
              <w:jc w:val="center"/>
            </w:pPr>
            <w:r>
              <w:rPr>
                <w:sz w:val="19"/>
              </w:rPr>
              <w:t>13363</w:t>
            </w:r>
          </w:p>
        </w:tc>
      </w:tr>
      <w:tr w:rsidR="002F4218" w14:paraId="487FC031" w14:textId="77777777">
        <w:trPr>
          <w:jc w:val="center"/>
        </w:trPr>
        <w:tc>
          <w:tcPr>
            <w:tcW w:w="2800" w:type="dxa"/>
            <w:tcMar>
              <w:top w:w="70" w:type="dxa"/>
              <w:left w:w="100" w:type="dxa"/>
              <w:bottom w:w="70" w:type="dxa"/>
              <w:right w:w="100" w:type="dxa"/>
            </w:tcMar>
            <w:vAlign w:val="center"/>
          </w:tcPr>
          <w:p w14:paraId="4522E062" w14:textId="77777777" w:rsidR="002F4218" w:rsidRDefault="002A074A">
            <w:pPr>
              <w:spacing w:line="252" w:lineRule="auto"/>
              <w:ind w:firstLine="380"/>
              <w:jc w:val="center"/>
            </w:pPr>
            <w:r>
              <w:rPr>
                <w:sz w:val="19"/>
              </w:rPr>
              <w:t>日均出勤</w:t>
            </w:r>
            <w:r>
              <w:rPr>
                <w:sz w:val="19"/>
              </w:rPr>
              <w:t>/</w:t>
            </w:r>
            <w:r>
              <w:rPr>
                <w:sz w:val="19"/>
              </w:rPr>
              <w:t>人</w:t>
            </w:r>
          </w:p>
        </w:tc>
        <w:tc>
          <w:tcPr>
            <w:tcW w:w="2090" w:type="dxa"/>
            <w:tcMar>
              <w:top w:w="70" w:type="dxa"/>
              <w:left w:w="100" w:type="dxa"/>
              <w:bottom w:w="70" w:type="dxa"/>
              <w:right w:w="100" w:type="dxa"/>
            </w:tcMar>
            <w:vAlign w:val="center"/>
          </w:tcPr>
          <w:p w14:paraId="6606EE62" w14:textId="77777777" w:rsidR="002F4218" w:rsidRDefault="002A074A">
            <w:pPr>
              <w:spacing w:line="252" w:lineRule="auto"/>
              <w:ind w:firstLine="380"/>
              <w:jc w:val="center"/>
            </w:pPr>
            <w:r>
              <w:rPr>
                <w:sz w:val="19"/>
              </w:rPr>
              <w:t>359.70</w:t>
            </w:r>
          </w:p>
        </w:tc>
        <w:tc>
          <w:tcPr>
            <w:tcW w:w="2090" w:type="dxa"/>
            <w:tcMar>
              <w:top w:w="70" w:type="dxa"/>
              <w:left w:w="100" w:type="dxa"/>
              <w:bottom w:w="70" w:type="dxa"/>
              <w:right w:w="100" w:type="dxa"/>
            </w:tcMar>
            <w:vAlign w:val="center"/>
          </w:tcPr>
          <w:p w14:paraId="32F41D30" w14:textId="77777777" w:rsidR="002F4218" w:rsidRDefault="002A074A">
            <w:pPr>
              <w:spacing w:line="252" w:lineRule="auto"/>
              <w:ind w:firstLine="380"/>
              <w:jc w:val="center"/>
            </w:pPr>
            <w:r>
              <w:rPr>
                <w:sz w:val="19"/>
              </w:rPr>
              <w:t>395.27</w:t>
            </w:r>
          </w:p>
        </w:tc>
        <w:tc>
          <w:tcPr>
            <w:tcW w:w="2090" w:type="dxa"/>
            <w:tcMar>
              <w:top w:w="70" w:type="dxa"/>
              <w:left w:w="100" w:type="dxa"/>
              <w:bottom w:w="70" w:type="dxa"/>
              <w:right w:w="100" w:type="dxa"/>
            </w:tcMar>
            <w:vAlign w:val="center"/>
          </w:tcPr>
          <w:p w14:paraId="5A109061" w14:textId="77777777" w:rsidR="002F4218" w:rsidRDefault="002A074A">
            <w:pPr>
              <w:spacing w:line="252" w:lineRule="auto"/>
              <w:ind w:firstLine="380"/>
              <w:jc w:val="center"/>
            </w:pPr>
            <w:r>
              <w:rPr>
                <w:sz w:val="19"/>
              </w:rPr>
              <w:t>445.43</w:t>
            </w:r>
          </w:p>
        </w:tc>
      </w:tr>
      <w:tr w:rsidR="002F4218" w14:paraId="0C9A0B06" w14:textId="77777777">
        <w:trPr>
          <w:jc w:val="center"/>
        </w:trPr>
        <w:tc>
          <w:tcPr>
            <w:tcW w:w="2800" w:type="dxa"/>
            <w:tcMar>
              <w:top w:w="70" w:type="dxa"/>
              <w:left w:w="100" w:type="dxa"/>
              <w:bottom w:w="70" w:type="dxa"/>
              <w:right w:w="100" w:type="dxa"/>
            </w:tcMar>
            <w:vAlign w:val="center"/>
          </w:tcPr>
          <w:p w14:paraId="67FCE14E" w14:textId="77777777" w:rsidR="002F4218" w:rsidRDefault="002A074A">
            <w:pPr>
              <w:spacing w:line="252" w:lineRule="auto"/>
              <w:ind w:firstLine="380"/>
              <w:jc w:val="center"/>
            </w:pPr>
            <w:r>
              <w:rPr>
                <w:sz w:val="19"/>
              </w:rPr>
              <w:t>最大日人数</w:t>
            </w:r>
            <w:r>
              <w:rPr>
                <w:sz w:val="19"/>
              </w:rPr>
              <w:t>/</w:t>
            </w:r>
            <w:r>
              <w:rPr>
                <w:sz w:val="19"/>
              </w:rPr>
              <w:t>人</w:t>
            </w:r>
          </w:p>
        </w:tc>
        <w:tc>
          <w:tcPr>
            <w:tcW w:w="2090" w:type="dxa"/>
            <w:tcMar>
              <w:top w:w="70" w:type="dxa"/>
              <w:left w:w="100" w:type="dxa"/>
              <w:bottom w:w="70" w:type="dxa"/>
              <w:right w:w="100" w:type="dxa"/>
            </w:tcMar>
            <w:vAlign w:val="center"/>
          </w:tcPr>
          <w:p w14:paraId="6B5C4E71" w14:textId="77777777" w:rsidR="002F4218" w:rsidRDefault="002A074A">
            <w:pPr>
              <w:spacing w:line="252" w:lineRule="auto"/>
              <w:ind w:firstLine="380"/>
              <w:jc w:val="center"/>
            </w:pPr>
            <w:r>
              <w:rPr>
                <w:sz w:val="19"/>
              </w:rPr>
              <w:t>537</w:t>
            </w:r>
          </w:p>
        </w:tc>
        <w:tc>
          <w:tcPr>
            <w:tcW w:w="2090" w:type="dxa"/>
            <w:tcMar>
              <w:top w:w="70" w:type="dxa"/>
              <w:left w:w="100" w:type="dxa"/>
              <w:bottom w:w="70" w:type="dxa"/>
              <w:right w:w="100" w:type="dxa"/>
            </w:tcMar>
            <w:vAlign w:val="center"/>
          </w:tcPr>
          <w:p w14:paraId="4F3A2E79" w14:textId="77777777" w:rsidR="002F4218" w:rsidRDefault="002A074A">
            <w:pPr>
              <w:spacing w:line="252" w:lineRule="auto"/>
              <w:ind w:firstLine="380"/>
              <w:jc w:val="center"/>
            </w:pPr>
            <w:r>
              <w:rPr>
                <w:sz w:val="19"/>
              </w:rPr>
              <w:t>581</w:t>
            </w:r>
          </w:p>
        </w:tc>
        <w:tc>
          <w:tcPr>
            <w:tcW w:w="2090" w:type="dxa"/>
            <w:tcMar>
              <w:top w:w="70" w:type="dxa"/>
              <w:left w:w="100" w:type="dxa"/>
              <w:bottom w:w="70" w:type="dxa"/>
              <w:right w:w="100" w:type="dxa"/>
            </w:tcMar>
            <w:vAlign w:val="center"/>
          </w:tcPr>
          <w:p w14:paraId="0615C7AE" w14:textId="77777777" w:rsidR="002F4218" w:rsidRDefault="002A074A">
            <w:pPr>
              <w:spacing w:line="252" w:lineRule="auto"/>
              <w:ind w:firstLine="380"/>
              <w:jc w:val="center"/>
            </w:pPr>
            <w:r>
              <w:rPr>
                <w:sz w:val="19"/>
              </w:rPr>
              <w:t>581</w:t>
            </w:r>
          </w:p>
        </w:tc>
      </w:tr>
      <w:tr w:rsidR="002F4218" w14:paraId="370E5245" w14:textId="77777777">
        <w:trPr>
          <w:jc w:val="center"/>
        </w:trPr>
        <w:tc>
          <w:tcPr>
            <w:tcW w:w="2800" w:type="dxa"/>
            <w:tcMar>
              <w:top w:w="70" w:type="dxa"/>
              <w:left w:w="100" w:type="dxa"/>
              <w:bottom w:w="70" w:type="dxa"/>
              <w:right w:w="100" w:type="dxa"/>
            </w:tcMar>
            <w:vAlign w:val="center"/>
          </w:tcPr>
          <w:p w14:paraId="0CA58A1F" w14:textId="77777777" w:rsidR="002F4218" w:rsidRDefault="002A074A">
            <w:pPr>
              <w:spacing w:line="252" w:lineRule="auto"/>
              <w:ind w:firstLine="380"/>
              <w:jc w:val="center"/>
            </w:pPr>
            <w:r>
              <w:rPr>
                <w:sz w:val="19"/>
              </w:rPr>
              <w:t>总体能力利用率</w:t>
            </w:r>
          </w:p>
        </w:tc>
        <w:tc>
          <w:tcPr>
            <w:tcW w:w="2090" w:type="dxa"/>
            <w:tcMar>
              <w:top w:w="70" w:type="dxa"/>
              <w:left w:w="100" w:type="dxa"/>
              <w:bottom w:w="70" w:type="dxa"/>
              <w:right w:w="100" w:type="dxa"/>
            </w:tcMar>
            <w:vAlign w:val="center"/>
          </w:tcPr>
          <w:p w14:paraId="45B08FCB" w14:textId="77777777" w:rsidR="002F4218" w:rsidRDefault="002A074A">
            <w:pPr>
              <w:spacing w:line="252" w:lineRule="auto"/>
              <w:ind w:firstLine="380"/>
              <w:jc w:val="center"/>
            </w:pPr>
            <w:r>
              <w:rPr>
                <w:sz w:val="19"/>
              </w:rPr>
              <w:t>99.88%</w:t>
            </w:r>
          </w:p>
        </w:tc>
        <w:tc>
          <w:tcPr>
            <w:tcW w:w="2090" w:type="dxa"/>
            <w:tcMar>
              <w:top w:w="70" w:type="dxa"/>
              <w:left w:w="100" w:type="dxa"/>
              <w:bottom w:w="70" w:type="dxa"/>
              <w:right w:w="100" w:type="dxa"/>
            </w:tcMar>
            <w:vAlign w:val="center"/>
          </w:tcPr>
          <w:p w14:paraId="218931FE" w14:textId="77777777" w:rsidR="002F4218" w:rsidRDefault="002A074A">
            <w:pPr>
              <w:spacing w:line="252" w:lineRule="auto"/>
              <w:ind w:firstLine="380"/>
              <w:jc w:val="center"/>
            </w:pPr>
            <w:r>
              <w:rPr>
                <w:sz w:val="19"/>
              </w:rPr>
              <w:t>98.26%</w:t>
            </w:r>
          </w:p>
        </w:tc>
        <w:tc>
          <w:tcPr>
            <w:tcW w:w="2090" w:type="dxa"/>
            <w:tcMar>
              <w:top w:w="70" w:type="dxa"/>
              <w:left w:w="100" w:type="dxa"/>
              <w:bottom w:w="70" w:type="dxa"/>
              <w:right w:w="100" w:type="dxa"/>
            </w:tcMar>
            <w:vAlign w:val="center"/>
          </w:tcPr>
          <w:p w14:paraId="274FAF8C" w14:textId="77777777" w:rsidR="002F4218" w:rsidRDefault="002A074A">
            <w:pPr>
              <w:spacing w:line="252" w:lineRule="auto"/>
              <w:ind w:firstLine="380"/>
              <w:jc w:val="center"/>
            </w:pPr>
            <w:r>
              <w:rPr>
                <w:sz w:val="19"/>
              </w:rPr>
              <w:t>87.20%</w:t>
            </w:r>
          </w:p>
        </w:tc>
      </w:tr>
      <w:tr w:rsidR="002F4218" w14:paraId="7644AA79" w14:textId="77777777">
        <w:trPr>
          <w:jc w:val="center"/>
        </w:trPr>
        <w:tc>
          <w:tcPr>
            <w:tcW w:w="2800" w:type="dxa"/>
            <w:tcMar>
              <w:top w:w="70" w:type="dxa"/>
              <w:left w:w="100" w:type="dxa"/>
              <w:bottom w:w="70" w:type="dxa"/>
              <w:right w:w="100" w:type="dxa"/>
            </w:tcMar>
            <w:vAlign w:val="center"/>
          </w:tcPr>
          <w:p w14:paraId="3B76F4B0" w14:textId="77777777" w:rsidR="002F4218" w:rsidRDefault="002A074A">
            <w:pPr>
              <w:spacing w:line="252" w:lineRule="auto"/>
              <w:ind w:firstLine="380"/>
              <w:jc w:val="center"/>
            </w:pPr>
            <w:r>
              <w:rPr>
                <w:sz w:val="19"/>
              </w:rPr>
              <w:t>关键服务约束</w:t>
            </w:r>
          </w:p>
        </w:tc>
        <w:tc>
          <w:tcPr>
            <w:tcW w:w="2090" w:type="dxa"/>
            <w:tcMar>
              <w:top w:w="70" w:type="dxa"/>
              <w:left w:w="100" w:type="dxa"/>
              <w:bottom w:w="70" w:type="dxa"/>
              <w:right w:w="100" w:type="dxa"/>
            </w:tcMar>
            <w:vAlign w:val="center"/>
          </w:tcPr>
          <w:p w14:paraId="5D95D2B0" w14:textId="77777777" w:rsidR="002F4218" w:rsidRDefault="002A074A">
            <w:pPr>
              <w:spacing w:line="252" w:lineRule="auto"/>
              <w:ind w:firstLine="380"/>
              <w:jc w:val="center"/>
            </w:pPr>
            <w:r>
              <w:rPr>
                <w:sz w:val="19"/>
              </w:rPr>
              <w:t>24:00</w:t>
            </w:r>
            <w:r>
              <w:rPr>
                <w:sz w:val="19"/>
              </w:rPr>
              <w:t>清空</w:t>
            </w:r>
          </w:p>
        </w:tc>
        <w:tc>
          <w:tcPr>
            <w:tcW w:w="2090" w:type="dxa"/>
            <w:tcMar>
              <w:top w:w="70" w:type="dxa"/>
              <w:left w:w="100" w:type="dxa"/>
              <w:bottom w:w="70" w:type="dxa"/>
              <w:right w:w="100" w:type="dxa"/>
            </w:tcMar>
            <w:vAlign w:val="center"/>
          </w:tcPr>
          <w:p w14:paraId="57C0801B" w14:textId="77777777" w:rsidR="002F4218" w:rsidRDefault="002A074A">
            <w:pPr>
              <w:spacing w:line="252" w:lineRule="auto"/>
              <w:ind w:firstLine="380"/>
              <w:jc w:val="center"/>
            </w:pPr>
            <w:r>
              <w:rPr>
                <w:sz w:val="19"/>
              </w:rPr>
              <w:t>16:00</w:t>
            </w:r>
            <w:r>
              <w:rPr>
                <w:sz w:val="19"/>
              </w:rPr>
              <w:t>与</w:t>
            </w:r>
            <w:r>
              <w:rPr>
                <w:sz w:val="19"/>
              </w:rPr>
              <w:t>24:00</w:t>
            </w:r>
            <w:r>
              <w:rPr>
                <w:sz w:val="19"/>
              </w:rPr>
              <w:t>清空</w:t>
            </w:r>
          </w:p>
        </w:tc>
        <w:tc>
          <w:tcPr>
            <w:tcW w:w="2090" w:type="dxa"/>
            <w:tcMar>
              <w:top w:w="70" w:type="dxa"/>
              <w:left w:w="100" w:type="dxa"/>
              <w:bottom w:w="70" w:type="dxa"/>
              <w:right w:w="100" w:type="dxa"/>
            </w:tcMar>
            <w:vAlign w:val="center"/>
          </w:tcPr>
          <w:p w14:paraId="0EFF614E" w14:textId="77777777" w:rsidR="002F4218" w:rsidRDefault="002A074A">
            <w:pPr>
              <w:spacing w:line="252" w:lineRule="auto"/>
              <w:ind w:firstLine="380"/>
              <w:jc w:val="center"/>
            </w:pPr>
            <w:r>
              <w:rPr>
                <w:sz w:val="19"/>
              </w:rPr>
              <w:t>每人</w:t>
            </w:r>
            <w:r>
              <w:rPr>
                <w:sz w:val="19"/>
              </w:rPr>
              <w:t>23</w:t>
            </w:r>
            <w:r>
              <w:rPr>
                <w:sz w:val="19"/>
              </w:rPr>
              <w:t>天且连续工日不超过</w:t>
            </w:r>
            <w:r>
              <w:rPr>
                <w:sz w:val="19"/>
              </w:rPr>
              <w:t>7</w:t>
            </w:r>
            <w:r>
              <w:rPr>
                <w:sz w:val="19"/>
              </w:rPr>
              <w:t>天</w:t>
            </w:r>
          </w:p>
        </w:tc>
      </w:tr>
    </w:tbl>
    <w:p w14:paraId="434CEC8D" w14:textId="77777777" w:rsidR="002F4218" w:rsidRDefault="002A074A">
      <w:pPr>
        <w:keepNext/>
        <w:spacing w:before="80" w:after="20"/>
        <w:ind w:firstLineChars="0" w:firstLine="0"/>
        <w:jc w:val="center"/>
        <w:rPr>
          <w:lang w:eastAsia="zh"/>
        </w:rPr>
      </w:pPr>
      <w:r>
        <w:rPr>
          <w:noProof/>
        </w:rPr>
        <w:drawing>
          <wp:inline distT="0" distB="0" distL="114300" distR="114300" wp14:anchorId="4530DE20" wp14:editId="7EC652F4">
            <wp:extent cx="5111750" cy="2802890"/>
            <wp:effectExtent l="0" t="0" r="12700"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112000" cy="2803003"/>
                    </a:xfrm>
                    <a:prstGeom prst="rect">
                      <a:avLst/>
                    </a:prstGeom>
                  </pic:spPr>
                </pic:pic>
              </a:graphicData>
            </a:graphic>
          </wp:inline>
        </w:drawing>
      </w:r>
    </w:p>
    <w:p w14:paraId="791BBC27" w14:textId="77777777" w:rsidR="002F4218" w:rsidRDefault="002A074A">
      <w:pPr>
        <w:pStyle w:val="a7"/>
        <w:keepNext w:val="0"/>
        <w:ind w:firstLine="422"/>
      </w:pPr>
      <w:r>
        <w:t>图</w:t>
      </w:r>
      <w:r>
        <w:t xml:space="preserve">4 </w:t>
      </w:r>
      <w:r>
        <w:t>三问每日人员规模对比</w:t>
      </w:r>
    </w:p>
    <w:p w14:paraId="380E29B1" w14:textId="77777777" w:rsidR="002F4218" w:rsidRDefault="002A074A">
      <w:pPr>
        <w:ind w:firstLineChars="0" w:firstLine="0"/>
        <w:jc w:val="center"/>
        <w:rPr>
          <w:lang w:eastAsia="zh"/>
        </w:rPr>
      </w:pPr>
      <w:r>
        <w:rPr>
          <w:rFonts w:hint="eastAsia"/>
          <w:noProof/>
          <w:lang w:eastAsia="zh"/>
        </w:rPr>
        <w:lastRenderedPageBreak/>
        <w:drawing>
          <wp:inline distT="0" distB="0" distL="114300" distR="114300" wp14:anchorId="196958F9" wp14:editId="79870585">
            <wp:extent cx="5749925" cy="3832860"/>
            <wp:effectExtent l="0" t="0" r="3175" b="15240"/>
            <wp:docPr id="375"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图片 375"/>
                    <pic:cNvPicPr>
                      <a:picLocks noChangeAspect="1"/>
                    </pic:cNvPicPr>
                  </pic:nvPicPr>
                  <pic:blipFill>
                    <a:blip r:embed="rId17"/>
                    <a:stretch>
                      <a:fillRect/>
                    </a:stretch>
                  </pic:blipFill>
                  <pic:spPr>
                    <a:xfrm>
                      <a:off x="0" y="0"/>
                      <a:ext cx="5749925" cy="3832860"/>
                    </a:xfrm>
                    <a:prstGeom prst="rect">
                      <a:avLst/>
                    </a:prstGeom>
                  </pic:spPr>
                </pic:pic>
              </a:graphicData>
            </a:graphic>
          </wp:inline>
        </w:drawing>
      </w:r>
    </w:p>
    <w:p w14:paraId="12623928" w14:textId="77777777" w:rsidR="002F4218" w:rsidRDefault="002A074A">
      <w:pPr>
        <w:ind w:firstLine="480"/>
      </w:pPr>
      <w:r>
        <w:t>问题一的</w:t>
      </w:r>
      <w:r>
        <w:t>30</w:t>
      </w:r>
      <w:r>
        <w:t>天人员数全部达到每人每天</w:t>
      </w:r>
      <w:r>
        <w:t>200</w:t>
      </w:r>
      <w:r>
        <w:t>件对应的理论下界，说明在允许日内暂存的条件下，</w:t>
      </w:r>
      <w:r>
        <w:t>5</w:t>
      </w:r>
      <w:r>
        <w:t>班次结构能够充分利用人力。问题二以增加</w:t>
      </w:r>
      <w:r>
        <w:t>1067</w:t>
      </w:r>
      <w:r>
        <w:t>人日为代价，保证早期货物全部在</w:t>
      </w:r>
      <w:r>
        <w:t>16:00</w:t>
      </w:r>
      <w:r>
        <w:t>前处理完毕，并使平均小时库存下降</w:t>
      </w:r>
      <w:r>
        <w:t>48.35%</w:t>
      </w:r>
      <w:r>
        <w:t>。问题三进一步证明最少招聘人数为</w:t>
      </w:r>
      <w:r>
        <w:t>581</w:t>
      </w:r>
      <w:r>
        <w:t>人：第</w:t>
      </w:r>
      <w:r>
        <w:t>12</w:t>
      </w:r>
      <w:r>
        <w:t>天的单日需求给出</w:t>
      </w:r>
      <w:r>
        <w:t>581</w:t>
      </w:r>
      <w:r>
        <w:t>人的必要下界，状态流模型又构造出</w:t>
      </w:r>
      <w:r>
        <w:t>581</w:t>
      </w:r>
      <w:r>
        <w:t>人的完整可行方案，故最优性间隙为</w:t>
      </w:r>
      <w:r>
        <w:t>0</w:t>
      </w:r>
      <w:r>
        <w:t>。</w:t>
      </w:r>
    </w:p>
    <w:p w14:paraId="5D375C71" w14:textId="77777777" w:rsidR="002F4218" w:rsidRDefault="002A074A">
      <w:pPr>
        <w:pStyle w:val="21"/>
        <w:spacing w:before="120" w:after="120"/>
      </w:pPr>
      <w:bookmarkStart w:id="60" w:name="_Toc238146492"/>
      <w:r>
        <w:t>敏感性与稳定性结论</w:t>
      </w:r>
      <w:bookmarkEnd w:id="60"/>
    </w:p>
    <w:p w14:paraId="2FE23BA2" w14:textId="77777777" w:rsidR="002F4218" w:rsidRDefault="002A074A">
      <w:pPr>
        <w:ind w:firstLine="480"/>
      </w:pPr>
      <w:r>
        <w:t>正常处理效率是人员规模的关键驱动因素。效率下降时，高负荷日能力下界会直接上升；效率提高则能降低长期招聘规模。重新求解结果如下表所示。</w:t>
      </w:r>
    </w:p>
    <w:p w14:paraId="151694DD" w14:textId="77777777" w:rsidR="002F4218" w:rsidRDefault="002A074A">
      <w:pPr>
        <w:pStyle w:val="a7"/>
        <w:ind w:firstLine="422"/>
      </w:pPr>
      <w:r>
        <w:t>表</w:t>
      </w:r>
      <w:r>
        <w:t xml:space="preserve">6 </w:t>
      </w:r>
      <w:r>
        <w:t>处理效率敏感性分析</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00"/>
        <w:gridCol w:w="2090"/>
        <w:gridCol w:w="2090"/>
        <w:gridCol w:w="2090"/>
      </w:tblGrid>
      <w:tr w:rsidR="002F4218" w14:paraId="13A5E05C" w14:textId="77777777">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14:paraId="1E59A20D" w14:textId="77777777" w:rsidR="002F4218" w:rsidRDefault="002A074A">
            <w:pPr>
              <w:spacing w:line="252" w:lineRule="auto"/>
              <w:ind w:firstLine="381"/>
              <w:jc w:val="center"/>
            </w:pPr>
            <w:r>
              <w:rPr>
                <w:b/>
                <w:sz w:val="19"/>
              </w:rPr>
              <w:t>场景</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6FAA964D" w14:textId="77777777" w:rsidR="002F4218" w:rsidRDefault="002A074A">
            <w:pPr>
              <w:spacing w:line="252" w:lineRule="auto"/>
              <w:ind w:firstLine="381"/>
              <w:jc w:val="center"/>
            </w:pPr>
            <w:r>
              <w:rPr>
                <w:b/>
                <w:sz w:val="19"/>
              </w:rPr>
              <w:t>问题一日均人数</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7E54F00B" w14:textId="77777777" w:rsidR="002F4218" w:rsidRDefault="002A074A">
            <w:pPr>
              <w:spacing w:line="252" w:lineRule="auto"/>
              <w:ind w:firstLine="381"/>
              <w:jc w:val="center"/>
            </w:pPr>
            <w:r>
              <w:rPr>
                <w:b/>
                <w:sz w:val="19"/>
              </w:rPr>
              <w:t>问题二日均人数</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1B89E1BD" w14:textId="77777777" w:rsidR="002F4218" w:rsidRDefault="002A074A">
            <w:pPr>
              <w:spacing w:line="252" w:lineRule="auto"/>
              <w:ind w:firstLine="381"/>
              <w:jc w:val="center"/>
            </w:pPr>
            <w:r>
              <w:rPr>
                <w:b/>
                <w:sz w:val="19"/>
              </w:rPr>
              <w:t>问题三招聘人数</w:t>
            </w:r>
          </w:p>
        </w:tc>
      </w:tr>
      <w:tr w:rsidR="002F4218" w14:paraId="19B33DEC" w14:textId="77777777">
        <w:trPr>
          <w:jc w:val="center"/>
        </w:trPr>
        <w:tc>
          <w:tcPr>
            <w:tcW w:w="2800" w:type="dxa"/>
            <w:tcMar>
              <w:top w:w="70" w:type="dxa"/>
              <w:left w:w="100" w:type="dxa"/>
              <w:bottom w:w="70" w:type="dxa"/>
              <w:right w:w="100" w:type="dxa"/>
            </w:tcMar>
            <w:vAlign w:val="center"/>
          </w:tcPr>
          <w:p w14:paraId="5D9CF4F3" w14:textId="77777777" w:rsidR="002F4218" w:rsidRDefault="002A074A">
            <w:pPr>
              <w:spacing w:line="252" w:lineRule="auto"/>
              <w:ind w:firstLine="380"/>
              <w:jc w:val="center"/>
            </w:pPr>
            <w:r>
              <w:rPr>
                <w:sz w:val="19"/>
              </w:rPr>
              <w:t>正常效率下降</w:t>
            </w:r>
            <w:r>
              <w:rPr>
                <w:sz w:val="19"/>
              </w:rPr>
              <w:t>10%</w:t>
            </w:r>
          </w:p>
        </w:tc>
        <w:tc>
          <w:tcPr>
            <w:tcW w:w="2090" w:type="dxa"/>
            <w:tcMar>
              <w:top w:w="70" w:type="dxa"/>
              <w:left w:w="100" w:type="dxa"/>
              <w:bottom w:w="70" w:type="dxa"/>
              <w:right w:w="100" w:type="dxa"/>
            </w:tcMar>
            <w:vAlign w:val="center"/>
          </w:tcPr>
          <w:p w14:paraId="696DEBB6" w14:textId="77777777" w:rsidR="002F4218" w:rsidRDefault="002A074A">
            <w:pPr>
              <w:spacing w:line="252" w:lineRule="auto"/>
              <w:ind w:firstLine="380"/>
              <w:jc w:val="center"/>
            </w:pPr>
            <w:r>
              <w:rPr>
                <w:sz w:val="19"/>
              </w:rPr>
              <w:t>399.67</w:t>
            </w:r>
            <w:r>
              <w:rPr>
                <w:sz w:val="19"/>
              </w:rPr>
              <w:t>（</w:t>
            </w:r>
            <w:r>
              <w:rPr>
                <w:sz w:val="19"/>
              </w:rPr>
              <w:t>+11.11%</w:t>
            </w:r>
            <w:r>
              <w:rPr>
                <w:sz w:val="19"/>
              </w:rPr>
              <w:t>）</w:t>
            </w:r>
          </w:p>
        </w:tc>
        <w:tc>
          <w:tcPr>
            <w:tcW w:w="2090" w:type="dxa"/>
            <w:tcMar>
              <w:top w:w="70" w:type="dxa"/>
              <w:left w:w="100" w:type="dxa"/>
              <w:bottom w:w="70" w:type="dxa"/>
              <w:right w:w="100" w:type="dxa"/>
            </w:tcMar>
            <w:vAlign w:val="center"/>
          </w:tcPr>
          <w:p w14:paraId="38F8925D" w14:textId="77777777" w:rsidR="002F4218" w:rsidRDefault="002A074A">
            <w:pPr>
              <w:spacing w:line="252" w:lineRule="auto"/>
              <w:ind w:firstLine="380"/>
              <w:jc w:val="center"/>
            </w:pPr>
            <w:r>
              <w:rPr>
                <w:sz w:val="19"/>
              </w:rPr>
              <w:t>437.13</w:t>
            </w:r>
            <w:r>
              <w:rPr>
                <w:sz w:val="19"/>
              </w:rPr>
              <w:t>（</w:t>
            </w:r>
            <w:r>
              <w:rPr>
                <w:sz w:val="19"/>
              </w:rPr>
              <w:t>+10.59%</w:t>
            </w:r>
            <w:r>
              <w:rPr>
                <w:sz w:val="19"/>
              </w:rPr>
              <w:t>）</w:t>
            </w:r>
          </w:p>
        </w:tc>
        <w:tc>
          <w:tcPr>
            <w:tcW w:w="2090" w:type="dxa"/>
            <w:tcMar>
              <w:top w:w="70" w:type="dxa"/>
              <w:left w:w="100" w:type="dxa"/>
              <w:bottom w:w="70" w:type="dxa"/>
              <w:right w:w="100" w:type="dxa"/>
            </w:tcMar>
            <w:vAlign w:val="center"/>
          </w:tcPr>
          <w:p w14:paraId="3313CD2E" w14:textId="77777777" w:rsidR="002F4218" w:rsidRDefault="002A074A">
            <w:pPr>
              <w:spacing w:line="252" w:lineRule="auto"/>
              <w:ind w:firstLine="380"/>
              <w:jc w:val="center"/>
            </w:pPr>
            <w:r>
              <w:rPr>
                <w:sz w:val="19"/>
              </w:rPr>
              <w:t>642</w:t>
            </w:r>
            <w:r>
              <w:rPr>
                <w:sz w:val="19"/>
              </w:rPr>
              <w:t>（</w:t>
            </w:r>
            <w:r>
              <w:rPr>
                <w:sz w:val="19"/>
              </w:rPr>
              <w:t>+10.50%</w:t>
            </w:r>
            <w:r>
              <w:rPr>
                <w:sz w:val="19"/>
              </w:rPr>
              <w:t>）</w:t>
            </w:r>
          </w:p>
        </w:tc>
      </w:tr>
      <w:tr w:rsidR="002F4218" w14:paraId="5DDC2596" w14:textId="77777777">
        <w:trPr>
          <w:jc w:val="center"/>
        </w:trPr>
        <w:tc>
          <w:tcPr>
            <w:tcW w:w="2800" w:type="dxa"/>
            <w:tcMar>
              <w:top w:w="70" w:type="dxa"/>
              <w:left w:w="100" w:type="dxa"/>
              <w:bottom w:w="70" w:type="dxa"/>
              <w:right w:w="100" w:type="dxa"/>
            </w:tcMar>
            <w:vAlign w:val="center"/>
          </w:tcPr>
          <w:p w14:paraId="0C5B42E8" w14:textId="77777777" w:rsidR="002F4218" w:rsidRDefault="002A074A">
            <w:pPr>
              <w:spacing w:line="252" w:lineRule="auto"/>
              <w:ind w:firstLine="380"/>
              <w:jc w:val="center"/>
            </w:pPr>
            <w:r>
              <w:rPr>
                <w:sz w:val="19"/>
              </w:rPr>
              <w:t>基准效率</w:t>
            </w:r>
          </w:p>
        </w:tc>
        <w:tc>
          <w:tcPr>
            <w:tcW w:w="2090" w:type="dxa"/>
            <w:tcMar>
              <w:top w:w="70" w:type="dxa"/>
              <w:left w:w="100" w:type="dxa"/>
              <w:bottom w:w="70" w:type="dxa"/>
              <w:right w:w="100" w:type="dxa"/>
            </w:tcMar>
            <w:vAlign w:val="center"/>
          </w:tcPr>
          <w:p w14:paraId="24226C4A" w14:textId="77777777" w:rsidR="002F4218" w:rsidRDefault="002A074A">
            <w:pPr>
              <w:spacing w:line="252" w:lineRule="auto"/>
              <w:ind w:firstLine="380"/>
              <w:jc w:val="center"/>
            </w:pPr>
            <w:r>
              <w:rPr>
                <w:sz w:val="19"/>
              </w:rPr>
              <w:t>359.70</w:t>
            </w:r>
          </w:p>
        </w:tc>
        <w:tc>
          <w:tcPr>
            <w:tcW w:w="2090" w:type="dxa"/>
            <w:tcMar>
              <w:top w:w="70" w:type="dxa"/>
              <w:left w:w="100" w:type="dxa"/>
              <w:bottom w:w="70" w:type="dxa"/>
              <w:right w:w="100" w:type="dxa"/>
            </w:tcMar>
            <w:vAlign w:val="center"/>
          </w:tcPr>
          <w:p w14:paraId="57A11A97" w14:textId="77777777" w:rsidR="002F4218" w:rsidRDefault="002A074A">
            <w:pPr>
              <w:spacing w:line="252" w:lineRule="auto"/>
              <w:ind w:firstLine="380"/>
              <w:jc w:val="center"/>
            </w:pPr>
            <w:r>
              <w:rPr>
                <w:sz w:val="19"/>
              </w:rPr>
              <w:t>395.27</w:t>
            </w:r>
          </w:p>
        </w:tc>
        <w:tc>
          <w:tcPr>
            <w:tcW w:w="2090" w:type="dxa"/>
            <w:tcMar>
              <w:top w:w="70" w:type="dxa"/>
              <w:left w:w="100" w:type="dxa"/>
              <w:bottom w:w="70" w:type="dxa"/>
              <w:right w:w="100" w:type="dxa"/>
            </w:tcMar>
            <w:vAlign w:val="center"/>
          </w:tcPr>
          <w:p w14:paraId="5A85E62D" w14:textId="77777777" w:rsidR="002F4218" w:rsidRDefault="002A074A">
            <w:pPr>
              <w:spacing w:line="252" w:lineRule="auto"/>
              <w:ind w:firstLine="380"/>
              <w:jc w:val="center"/>
            </w:pPr>
            <w:r>
              <w:rPr>
                <w:sz w:val="19"/>
              </w:rPr>
              <w:t>581</w:t>
            </w:r>
          </w:p>
        </w:tc>
      </w:tr>
      <w:tr w:rsidR="002F4218" w14:paraId="4FA47831" w14:textId="77777777">
        <w:trPr>
          <w:jc w:val="center"/>
        </w:trPr>
        <w:tc>
          <w:tcPr>
            <w:tcW w:w="2800" w:type="dxa"/>
            <w:tcMar>
              <w:top w:w="70" w:type="dxa"/>
              <w:left w:w="100" w:type="dxa"/>
              <w:bottom w:w="70" w:type="dxa"/>
              <w:right w:w="100" w:type="dxa"/>
            </w:tcMar>
            <w:vAlign w:val="center"/>
          </w:tcPr>
          <w:p w14:paraId="619AD224" w14:textId="77777777" w:rsidR="002F4218" w:rsidRDefault="002A074A">
            <w:pPr>
              <w:spacing w:line="252" w:lineRule="auto"/>
              <w:ind w:firstLine="380"/>
              <w:jc w:val="center"/>
            </w:pPr>
            <w:r>
              <w:rPr>
                <w:sz w:val="19"/>
              </w:rPr>
              <w:t>正常效率提高</w:t>
            </w:r>
            <w:r>
              <w:rPr>
                <w:sz w:val="19"/>
              </w:rPr>
              <w:t>10%</w:t>
            </w:r>
          </w:p>
        </w:tc>
        <w:tc>
          <w:tcPr>
            <w:tcW w:w="2090" w:type="dxa"/>
            <w:tcMar>
              <w:top w:w="70" w:type="dxa"/>
              <w:left w:w="100" w:type="dxa"/>
              <w:bottom w:w="70" w:type="dxa"/>
              <w:right w:w="100" w:type="dxa"/>
            </w:tcMar>
            <w:vAlign w:val="center"/>
          </w:tcPr>
          <w:p w14:paraId="0B7CA971" w14:textId="77777777" w:rsidR="002F4218" w:rsidRDefault="002A074A">
            <w:pPr>
              <w:spacing w:line="252" w:lineRule="auto"/>
              <w:ind w:firstLine="380"/>
              <w:jc w:val="center"/>
            </w:pPr>
            <w:r>
              <w:rPr>
                <w:sz w:val="19"/>
              </w:rPr>
              <w:t>327.10</w:t>
            </w:r>
            <w:r>
              <w:rPr>
                <w:sz w:val="19"/>
              </w:rPr>
              <w:t>（</w:t>
            </w:r>
            <w:r>
              <w:rPr>
                <w:sz w:val="19"/>
              </w:rPr>
              <w:t>-9.06%</w:t>
            </w:r>
            <w:r>
              <w:rPr>
                <w:sz w:val="19"/>
              </w:rPr>
              <w:t>）</w:t>
            </w:r>
          </w:p>
        </w:tc>
        <w:tc>
          <w:tcPr>
            <w:tcW w:w="2090" w:type="dxa"/>
            <w:tcMar>
              <w:top w:w="70" w:type="dxa"/>
              <w:left w:w="100" w:type="dxa"/>
              <w:bottom w:w="70" w:type="dxa"/>
              <w:right w:w="100" w:type="dxa"/>
            </w:tcMar>
            <w:vAlign w:val="center"/>
          </w:tcPr>
          <w:p w14:paraId="487CF8EA" w14:textId="77777777" w:rsidR="002F4218" w:rsidRDefault="002A074A">
            <w:pPr>
              <w:spacing w:line="252" w:lineRule="auto"/>
              <w:ind w:firstLine="380"/>
              <w:jc w:val="center"/>
            </w:pPr>
            <w:r>
              <w:rPr>
                <w:sz w:val="19"/>
              </w:rPr>
              <w:t>360.67</w:t>
            </w:r>
            <w:r>
              <w:rPr>
                <w:sz w:val="19"/>
              </w:rPr>
              <w:t>（</w:t>
            </w:r>
            <w:r>
              <w:rPr>
                <w:sz w:val="19"/>
              </w:rPr>
              <w:t>-8.75%</w:t>
            </w:r>
            <w:r>
              <w:rPr>
                <w:sz w:val="19"/>
              </w:rPr>
              <w:t>）</w:t>
            </w:r>
          </w:p>
        </w:tc>
        <w:tc>
          <w:tcPr>
            <w:tcW w:w="2090" w:type="dxa"/>
            <w:tcMar>
              <w:top w:w="70" w:type="dxa"/>
              <w:left w:w="100" w:type="dxa"/>
              <w:bottom w:w="70" w:type="dxa"/>
              <w:right w:w="100" w:type="dxa"/>
            </w:tcMar>
            <w:vAlign w:val="center"/>
          </w:tcPr>
          <w:p w14:paraId="7D6610EE" w14:textId="77777777" w:rsidR="002F4218" w:rsidRDefault="002A074A">
            <w:pPr>
              <w:spacing w:line="252" w:lineRule="auto"/>
              <w:ind w:firstLine="380"/>
              <w:jc w:val="center"/>
            </w:pPr>
            <w:r>
              <w:rPr>
                <w:sz w:val="19"/>
              </w:rPr>
              <w:t>531</w:t>
            </w:r>
            <w:r>
              <w:rPr>
                <w:sz w:val="19"/>
              </w:rPr>
              <w:t>（</w:t>
            </w:r>
            <w:r>
              <w:rPr>
                <w:sz w:val="19"/>
              </w:rPr>
              <w:t>-8.61%</w:t>
            </w:r>
            <w:r>
              <w:rPr>
                <w:sz w:val="19"/>
              </w:rPr>
              <w:t>）</w:t>
            </w:r>
          </w:p>
        </w:tc>
      </w:tr>
    </w:tbl>
    <w:p w14:paraId="73A3C1D8" w14:textId="77777777" w:rsidR="002F4218" w:rsidRDefault="002F4218">
      <w:pPr>
        <w:ind w:firstLine="480"/>
      </w:pPr>
    </w:p>
    <w:p w14:paraId="6C5077B3" w14:textId="77777777" w:rsidR="002F4218" w:rsidRDefault="002A074A">
      <w:pPr>
        <w:ind w:firstLine="480"/>
      </w:pPr>
      <w:r>
        <w:t>随机小时扰动和系统性业务增长呈现不同影响机制。零均值小时扰动可在日内和月内部分抵消，三个目标的最大绝对变化率均低于</w:t>
      </w:r>
      <w:r>
        <w:t>2%</w:t>
      </w:r>
      <w:r>
        <w:t>；而全部小时同向变化</w:t>
      </w:r>
      <w:r>
        <w:t>10%</w:t>
      </w:r>
      <w:r>
        <w:t>时，人员目标近似同比变化。因此，模型适合作为确定性基准排班，但企业仍需为持续性业务增长预留弹性。</w:t>
      </w:r>
    </w:p>
    <w:p w14:paraId="660CEE29" w14:textId="77777777" w:rsidR="002F4218" w:rsidRDefault="002A074A">
      <w:pPr>
        <w:ind w:firstLineChars="0" w:firstLine="0"/>
        <w:jc w:val="center"/>
        <w:rPr>
          <w:lang w:eastAsia="zh"/>
        </w:rPr>
      </w:pPr>
      <w:r>
        <w:rPr>
          <w:rFonts w:hint="eastAsia"/>
          <w:noProof/>
          <w:lang w:eastAsia="zh"/>
        </w:rPr>
        <w:lastRenderedPageBreak/>
        <w:drawing>
          <wp:inline distT="0" distB="0" distL="114300" distR="114300" wp14:anchorId="4BEBC0F1" wp14:editId="2E55C0AF">
            <wp:extent cx="4749165" cy="3166110"/>
            <wp:effectExtent l="0" t="0" r="13335" b="15240"/>
            <wp:docPr id="369"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图片 369"/>
                    <pic:cNvPicPr>
                      <a:picLocks noChangeAspect="1"/>
                    </pic:cNvPicPr>
                  </pic:nvPicPr>
                  <pic:blipFill>
                    <a:blip r:embed="rId18"/>
                    <a:stretch>
                      <a:fillRect/>
                    </a:stretch>
                  </pic:blipFill>
                  <pic:spPr>
                    <a:xfrm>
                      <a:off x="0" y="0"/>
                      <a:ext cx="4749165" cy="3166110"/>
                    </a:xfrm>
                    <a:prstGeom prst="rect">
                      <a:avLst/>
                    </a:prstGeom>
                  </pic:spPr>
                </pic:pic>
              </a:graphicData>
            </a:graphic>
          </wp:inline>
        </w:drawing>
      </w:r>
    </w:p>
    <w:p w14:paraId="19197689" w14:textId="77777777" w:rsidR="002F4218" w:rsidRDefault="002A074A">
      <w:pPr>
        <w:pStyle w:val="21"/>
        <w:spacing w:before="120" w:after="120"/>
      </w:pPr>
      <w:bookmarkStart w:id="61" w:name="_Toc238146493"/>
      <w:r>
        <w:t>有效性与鲁棒性汇总</w:t>
      </w:r>
      <w:bookmarkEnd w:id="61"/>
    </w:p>
    <w:p w14:paraId="00E51EDE" w14:textId="77777777" w:rsidR="002F4218" w:rsidRDefault="002A074A">
      <w:pPr>
        <w:pStyle w:val="a7"/>
        <w:ind w:firstLine="422"/>
      </w:pPr>
      <w:r>
        <w:t>表</w:t>
      </w:r>
      <w:r>
        <w:t xml:space="preserve">7 </w:t>
      </w:r>
      <w:r>
        <w:t>模型有效性检验汇总</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00"/>
        <w:gridCol w:w="2090"/>
        <w:gridCol w:w="2090"/>
        <w:gridCol w:w="2090"/>
      </w:tblGrid>
      <w:tr w:rsidR="002F4218" w14:paraId="2421E57A" w14:textId="77777777">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14:paraId="70DDEDDB" w14:textId="77777777" w:rsidR="002F4218" w:rsidRDefault="002A074A">
            <w:pPr>
              <w:spacing w:line="252" w:lineRule="auto"/>
              <w:ind w:firstLine="381"/>
              <w:jc w:val="center"/>
            </w:pPr>
            <w:r>
              <w:rPr>
                <w:b/>
                <w:sz w:val="19"/>
              </w:rPr>
              <w:t>检验项目</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0CFAE825" w14:textId="77777777" w:rsidR="002F4218" w:rsidRDefault="002A074A">
            <w:pPr>
              <w:spacing w:line="252" w:lineRule="auto"/>
              <w:ind w:firstLine="381"/>
              <w:jc w:val="center"/>
            </w:pPr>
            <w:r>
              <w:rPr>
                <w:b/>
                <w:sz w:val="19"/>
              </w:rPr>
              <w:t>问题一</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10A87C95" w14:textId="77777777" w:rsidR="002F4218" w:rsidRDefault="002A074A">
            <w:pPr>
              <w:spacing w:line="252" w:lineRule="auto"/>
              <w:ind w:firstLine="381"/>
              <w:jc w:val="center"/>
            </w:pPr>
            <w:r>
              <w:rPr>
                <w:b/>
                <w:sz w:val="19"/>
              </w:rPr>
              <w:t>问题二</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2AC008E4" w14:textId="77777777" w:rsidR="002F4218" w:rsidRDefault="002A074A">
            <w:pPr>
              <w:spacing w:line="252" w:lineRule="auto"/>
              <w:ind w:firstLine="381"/>
              <w:jc w:val="center"/>
            </w:pPr>
            <w:r>
              <w:rPr>
                <w:b/>
                <w:sz w:val="19"/>
              </w:rPr>
              <w:t>问题三</w:t>
            </w:r>
          </w:p>
        </w:tc>
      </w:tr>
      <w:tr w:rsidR="002F4218" w14:paraId="5B728C4B" w14:textId="77777777">
        <w:trPr>
          <w:jc w:val="center"/>
        </w:trPr>
        <w:tc>
          <w:tcPr>
            <w:tcW w:w="2800" w:type="dxa"/>
            <w:tcMar>
              <w:top w:w="70" w:type="dxa"/>
              <w:left w:w="100" w:type="dxa"/>
              <w:bottom w:w="70" w:type="dxa"/>
              <w:right w:w="100" w:type="dxa"/>
            </w:tcMar>
            <w:vAlign w:val="center"/>
          </w:tcPr>
          <w:p w14:paraId="436D3A35" w14:textId="77777777" w:rsidR="002F4218" w:rsidRDefault="002A074A">
            <w:pPr>
              <w:spacing w:line="252" w:lineRule="auto"/>
              <w:ind w:firstLine="380"/>
              <w:jc w:val="center"/>
            </w:pPr>
            <w:r>
              <w:rPr>
                <w:sz w:val="19"/>
              </w:rPr>
              <w:t>约束可行率</w:t>
            </w:r>
          </w:p>
        </w:tc>
        <w:tc>
          <w:tcPr>
            <w:tcW w:w="2090" w:type="dxa"/>
            <w:tcMar>
              <w:top w:w="70" w:type="dxa"/>
              <w:left w:w="100" w:type="dxa"/>
              <w:bottom w:w="70" w:type="dxa"/>
              <w:right w:w="100" w:type="dxa"/>
            </w:tcMar>
            <w:vAlign w:val="center"/>
          </w:tcPr>
          <w:p w14:paraId="505EE8A2" w14:textId="77777777" w:rsidR="002F4218" w:rsidRDefault="002A074A">
            <w:pPr>
              <w:spacing w:line="252" w:lineRule="auto"/>
              <w:ind w:firstLine="380"/>
              <w:jc w:val="center"/>
            </w:pPr>
            <w:r>
              <w:rPr>
                <w:sz w:val="19"/>
              </w:rPr>
              <w:t>100%</w:t>
            </w:r>
          </w:p>
        </w:tc>
        <w:tc>
          <w:tcPr>
            <w:tcW w:w="2090" w:type="dxa"/>
            <w:tcMar>
              <w:top w:w="70" w:type="dxa"/>
              <w:left w:w="100" w:type="dxa"/>
              <w:bottom w:w="70" w:type="dxa"/>
              <w:right w:w="100" w:type="dxa"/>
            </w:tcMar>
            <w:vAlign w:val="center"/>
          </w:tcPr>
          <w:p w14:paraId="640F5F79" w14:textId="77777777" w:rsidR="002F4218" w:rsidRDefault="002A074A">
            <w:pPr>
              <w:spacing w:line="252" w:lineRule="auto"/>
              <w:ind w:firstLine="380"/>
              <w:jc w:val="center"/>
            </w:pPr>
            <w:r>
              <w:rPr>
                <w:sz w:val="19"/>
              </w:rPr>
              <w:t>100%</w:t>
            </w:r>
          </w:p>
        </w:tc>
        <w:tc>
          <w:tcPr>
            <w:tcW w:w="2090" w:type="dxa"/>
            <w:tcMar>
              <w:top w:w="70" w:type="dxa"/>
              <w:left w:w="100" w:type="dxa"/>
              <w:bottom w:w="70" w:type="dxa"/>
              <w:right w:w="100" w:type="dxa"/>
            </w:tcMar>
            <w:vAlign w:val="center"/>
          </w:tcPr>
          <w:p w14:paraId="3CCE8FE1" w14:textId="77777777" w:rsidR="002F4218" w:rsidRDefault="002A074A">
            <w:pPr>
              <w:spacing w:line="252" w:lineRule="auto"/>
              <w:ind w:firstLine="380"/>
              <w:jc w:val="center"/>
            </w:pPr>
            <w:r>
              <w:rPr>
                <w:sz w:val="19"/>
              </w:rPr>
              <w:t>100%</w:t>
            </w:r>
          </w:p>
        </w:tc>
      </w:tr>
      <w:tr w:rsidR="002F4218" w14:paraId="717A4D62" w14:textId="77777777">
        <w:trPr>
          <w:jc w:val="center"/>
        </w:trPr>
        <w:tc>
          <w:tcPr>
            <w:tcW w:w="2800" w:type="dxa"/>
            <w:tcMar>
              <w:top w:w="70" w:type="dxa"/>
              <w:left w:w="100" w:type="dxa"/>
              <w:bottom w:w="70" w:type="dxa"/>
              <w:right w:w="100" w:type="dxa"/>
            </w:tcMar>
            <w:vAlign w:val="center"/>
          </w:tcPr>
          <w:p w14:paraId="547D061E" w14:textId="77777777" w:rsidR="002F4218" w:rsidRDefault="002A074A">
            <w:pPr>
              <w:spacing w:line="252" w:lineRule="auto"/>
              <w:ind w:firstLine="380"/>
              <w:jc w:val="center"/>
            </w:pPr>
            <w:r>
              <w:rPr>
                <w:sz w:val="19"/>
              </w:rPr>
              <w:t>最大约束残差</w:t>
            </w:r>
          </w:p>
        </w:tc>
        <w:tc>
          <w:tcPr>
            <w:tcW w:w="2090" w:type="dxa"/>
            <w:tcMar>
              <w:top w:w="70" w:type="dxa"/>
              <w:left w:w="100" w:type="dxa"/>
              <w:bottom w:w="70" w:type="dxa"/>
              <w:right w:w="100" w:type="dxa"/>
            </w:tcMar>
            <w:vAlign w:val="center"/>
          </w:tcPr>
          <w:p w14:paraId="5B6083D0" w14:textId="77777777" w:rsidR="002F4218" w:rsidRDefault="002A074A">
            <w:pPr>
              <w:spacing w:line="252" w:lineRule="auto"/>
              <w:ind w:firstLine="380"/>
              <w:jc w:val="center"/>
            </w:pPr>
            <w:r>
              <w:rPr>
                <w:sz w:val="19"/>
              </w:rPr>
              <w:t>0</w:t>
            </w:r>
          </w:p>
        </w:tc>
        <w:tc>
          <w:tcPr>
            <w:tcW w:w="2090" w:type="dxa"/>
            <w:tcMar>
              <w:top w:w="70" w:type="dxa"/>
              <w:left w:w="100" w:type="dxa"/>
              <w:bottom w:w="70" w:type="dxa"/>
              <w:right w:w="100" w:type="dxa"/>
            </w:tcMar>
            <w:vAlign w:val="center"/>
          </w:tcPr>
          <w:p w14:paraId="20ADB761" w14:textId="77777777" w:rsidR="002F4218" w:rsidRDefault="002A074A">
            <w:pPr>
              <w:spacing w:line="252" w:lineRule="auto"/>
              <w:ind w:firstLine="380"/>
              <w:jc w:val="center"/>
            </w:pPr>
            <w:r>
              <w:rPr>
                <w:sz w:val="19"/>
              </w:rPr>
              <w:t>0</w:t>
            </w:r>
          </w:p>
        </w:tc>
        <w:tc>
          <w:tcPr>
            <w:tcW w:w="2090" w:type="dxa"/>
            <w:tcMar>
              <w:top w:w="70" w:type="dxa"/>
              <w:left w:w="100" w:type="dxa"/>
              <w:bottom w:w="70" w:type="dxa"/>
              <w:right w:w="100" w:type="dxa"/>
            </w:tcMar>
            <w:vAlign w:val="center"/>
          </w:tcPr>
          <w:p w14:paraId="4360BE88" w14:textId="77777777" w:rsidR="002F4218" w:rsidRDefault="002A074A">
            <w:pPr>
              <w:spacing w:line="252" w:lineRule="auto"/>
              <w:ind w:firstLine="380"/>
              <w:jc w:val="center"/>
            </w:pPr>
            <w:r>
              <w:rPr>
                <w:sz w:val="19"/>
              </w:rPr>
              <w:t>0</w:t>
            </w:r>
          </w:p>
        </w:tc>
      </w:tr>
      <w:tr w:rsidR="002F4218" w14:paraId="4A436110" w14:textId="77777777">
        <w:trPr>
          <w:jc w:val="center"/>
        </w:trPr>
        <w:tc>
          <w:tcPr>
            <w:tcW w:w="2800" w:type="dxa"/>
            <w:tcMar>
              <w:top w:w="70" w:type="dxa"/>
              <w:left w:w="100" w:type="dxa"/>
              <w:bottom w:w="70" w:type="dxa"/>
              <w:right w:w="100" w:type="dxa"/>
            </w:tcMar>
            <w:vAlign w:val="center"/>
          </w:tcPr>
          <w:p w14:paraId="7BF78A9B" w14:textId="77777777" w:rsidR="002F4218" w:rsidRDefault="002A074A">
            <w:pPr>
              <w:spacing w:line="252" w:lineRule="auto"/>
              <w:ind w:firstLine="380"/>
              <w:jc w:val="center"/>
            </w:pPr>
            <w:r>
              <w:rPr>
                <w:sz w:val="19"/>
              </w:rPr>
              <w:t>最大整数性误差</w:t>
            </w:r>
          </w:p>
        </w:tc>
        <w:tc>
          <w:tcPr>
            <w:tcW w:w="2090" w:type="dxa"/>
            <w:tcMar>
              <w:top w:w="70" w:type="dxa"/>
              <w:left w:w="100" w:type="dxa"/>
              <w:bottom w:w="70" w:type="dxa"/>
              <w:right w:w="100" w:type="dxa"/>
            </w:tcMar>
            <w:vAlign w:val="center"/>
          </w:tcPr>
          <w:p w14:paraId="628D4CA0" w14:textId="77777777" w:rsidR="002F4218" w:rsidRDefault="002A074A">
            <w:pPr>
              <w:spacing w:line="252" w:lineRule="auto"/>
              <w:ind w:firstLine="380"/>
              <w:jc w:val="center"/>
            </w:pPr>
            <w:r>
              <w:rPr>
                <w:sz w:val="19"/>
              </w:rPr>
              <w:t>0</w:t>
            </w:r>
          </w:p>
        </w:tc>
        <w:tc>
          <w:tcPr>
            <w:tcW w:w="2090" w:type="dxa"/>
            <w:tcMar>
              <w:top w:w="70" w:type="dxa"/>
              <w:left w:w="100" w:type="dxa"/>
              <w:bottom w:w="70" w:type="dxa"/>
              <w:right w:w="100" w:type="dxa"/>
            </w:tcMar>
            <w:vAlign w:val="center"/>
          </w:tcPr>
          <w:p w14:paraId="61C17AC1" w14:textId="77777777" w:rsidR="002F4218" w:rsidRDefault="002A074A">
            <w:pPr>
              <w:spacing w:line="252" w:lineRule="auto"/>
              <w:ind w:firstLine="380"/>
              <w:jc w:val="center"/>
            </w:pPr>
            <w:r>
              <w:rPr>
                <w:sz w:val="19"/>
              </w:rPr>
              <w:t>0</w:t>
            </w:r>
          </w:p>
        </w:tc>
        <w:tc>
          <w:tcPr>
            <w:tcW w:w="2090" w:type="dxa"/>
            <w:tcMar>
              <w:top w:w="70" w:type="dxa"/>
              <w:left w:w="100" w:type="dxa"/>
              <w:bottom w:w="70" w:type="dxa"/>
              <w:right w:w="100" w:type="dxa"/>
            </w:tcMar>
            <w:vAlign w:val="center"/>
          </w:tcPr>
          <w:p w14:paraId="568F15C7" w14:textId="77777777" w:rsidR="002F4218" w:rsidRDefault="002A074A">
            <w:pPr>
              <w:spacing w:line="252" w:lineRule="auto"/>
              <w:ind w:firstLine="380"/>
              <w:jc w:val="center"/>
            </w:pPr>
            <w:r>
              <w:rPr>
                <w:sz w:val="19"/>
              </w:rPr>
              <w:t>0</w:t>
            </w:r>
          </w:p>
        </w:tc>
      </w:tr>
      <w:tr w:rsidR="002F4218" w14:paraId="53ACDAAB" w14:textId="77777777">
        <w:trPr>
          <w:jc w:val="center"/>
        </w:trPr>
        <w:tc>
          <w:tcPr>
            <w:tcW w:w="2800" w:type="dxa"/>
            <w:tcMar>
              <w:top w:w="70" w:type="dxa"/>
              <w:left w:w="100" w:type="dxa"/>
              <w:bottom w:w="70" w:type="dxa"/>
              <w:right w:w="100" w:type="dxa"/>
            </w:tcMar>
            <w:vAlign w:val="center"/>
          </w:tcPr>
          <w:p w14:paraId="15EF80A0" w14:textId="77777777" w:rsidR="002F4218" w:rsidRDefault="002A074A">
            <w:pPr>
              <w:spacing w:line="252" w:lineRule="auto"/>
              <w:ind w:firstLine="380"/>
              <w:jc w:val="center"/>
            </w:pPr>
            <w:r>
              <w:rPr>
                <w:sz w:val="19"/>
              </w:rPr>
              <w:t>独立重求解</w:t>
            </w:r>
            <w:r>
              <w:rPr>
                <w:sz w:val="19"/>
              </w:rPr>
              <w:t>/</w:t>
            </w:r>
            <w:r>
              <w:rPr>
                <w:sz w:val="19"/>
              </w:rPr>
              <w:t>深度审计</w:t>
            </w:r>
          </w:p>
        </w:tc>
        <w:tc>
          <w:tcPr>
            <w:tcW w:w="2090" w:type="dxa"/>
            <w:tcMar>
              <w:top w:w="70" w:type="dxa"/>
              <w:left w:w="100" w:type="dxa"/>
              <w:bottom w:w="70" w:type="dxa"/>
              <w:right w:w="100" w:type="dxa"/>
            </w:tcMar>
            <w:vAlign w:val="center"/>
          </w:tcPr>
          <w:p w14:paraId="20263D7D" w14:textId="77777777" w:rsidR="002F4218" w:rsidRDefault="002A074A">
            <w:pPr>
              <w:spacing w:line="252" w:lineRule="auto"/>
              <w:ind w:firstLine="380"/>
              <w:jc w:val="center"/>
            </w:pPr>
            <w:r>
              <w:rPr>
                <w:sz w:val="19"/>
              </w:rPr>
              <w:t>100%</w:t>
            </w:r>
            <w:r>
              <w:rPr>
                <w:sz w:val="19"/>
              </w:rPr>
              <w:t>一致</w:t>
            </w:r>
          </w:p>
        </w:tc>
        <w:tc>
          <w:tcPr>
            <w:tcW w:w="2090" w:type="dxa"/>
            <w:tcMar>
              <w:top w:w="70" w:type="dxa"/>
              <w:left w:w="100" w:type="dxa"/>
              <w:bottom w:w="70" w:type="dxa"/>
              <w:right w:w="100" w:type="dxa"/>
            </w:tcMar>
            <w:vAlign w:val="center"/>
          </w:tcPr>
          <w:p w14:paraId="7611A332" w14:textId="77777777" w:rsidR="002F4218" w:rsidRDefault="002A074A">
            <w:pPr>
              <w:spacing w:line="252" w:lineRule="auto"/>
              <w:ind w:firstLine="380"/>
              <w:jc w:val="center"/>
            </w:pPr>
            <w:r>
              <w:rPr>
                <w:sz w:val="19"/>
              </w:rPr>
              <w:t>100%</w:t>
            </w:r>
            <w:r>
              <w:rPr>
                <w:sz w:val="19"/>
              </w:rPr>
              <w:t>一致</w:t>
            </w:r>
          </w:p>
        </w:tc>
        <w:tc>
          <w:tcPr>
            <w:tcW w:w="2090" w:type="dxa"/>
            <w:tcMar>
              <w:top w:w="70" w:type="dxa"/>
              <w:left w:w="100" w:type="dxa"/>
              <w:bottom w:w="70" w:type="dxa"/>
              <w:right w:w="100" w:type="dxa"/>
            </w:tcMar>
            <w:vAlign w:val="center"/>
          </w:tcPr>
          <w:p w14:paraId="1DAEBD9C" w14:textId="77777777" w:rsidR="002F4218" w:rsidRDefault="002A074A">
            <w:pPr>
              <w:spacing w:line="252" w:lineRule="auto"/>
              <w:ind w:firstLine="380"/>
              <w:jc w:val="center"/>
            </w:pPr>
            <w:r>
              <w:rPr>
                <w:sz w:val="19"/>
              </w:rPr>
              <w:t>全部通过</w:t>
            </w:r>
          </w:p>
        </w:tc>
      </w:tr>
      <w:tr w:rsidR="002F4218" w14:paraId="5265F252" w14:textId="77777777">
        <w:trPr>
          <w:jc w:val="center"/>
        </w:trPr>
        <w:tc>
          <w:tcPr>
            <w:tcW w:w="2800" w:type="dxa"/>
            <w:tcMar>
              <w:top w:w="70" w:type="dxa"/>
              <w:left w:w="100" w:type="dxa"/>
              <w:bottom w:w="70" w:type="dxa"/>
              <w:right w:w="100" w:type="dxa"/>
            </w:tcMar>
            <w:vAlign w:val="center"/>
          </w:tcPr>
          <w:p w14:paraId="294DB986" w14:textId="77777777" w:rsidR="002F4218" w:rsidRDefault="002A074A">
            <w:pPr>
              <w:spacing w:line="252" w:lineRule="auto"/>
              <w:ind w:firstLine="380"/>
              <w:jc w:val="center"/>
            </w:pPr>
            <w:r>
              <w:rPr>
                <w:sz w:val="19"/>
              </w:rPr>
              <w:t>最优性证书</w:t>
            </w:r>
          </w:p>
        </w:tc>
        <w:tc>
          <w:tcPr>
            <w:tcW w:w="2090" w:type="dxa"/>
            <w:tcMar>
              <w:top w:w="70" w:type="dxa"/>
              <w:left w:w="100" w:type="dxa"/>
              <w:bottom w:w="70" w:type="dxa"/>
              <w:right w:w="100" w:type="dxa"/>
            </w:tcMar>
            <w:vAlign w:val="center"/>
          </w:tcPr>
          <w:p w14:paraId="25D316A2" w14:textId="77777777" w:rsidR="002F4218" w:rsidRDefault="002A074A">
            <w:pPr>
              <w:spacing w:line="252" w:lineRule="auto"/>
              <w:ind w:firstLine="380"/>
              <w:jc w:val="center"/>
            </w:pPr>
            <w:r>
              <w:rPr>
                <w:sz w:val="19"/>
              </w:rPr>
              <w:t>30</w:t>
            </w:r>
            <w:r>
              <w:rPr>
                <w:sz w:val="19"/>
              </w:rPr>
              <w:t>天命中总量下界</w:t>
            </w:r>
          </w:p>
        </w:tc>
        <w:tc>
          <w:tcPr>
            <w:tcW w:w="2090" w:type="dxa"/>
            <w:tcMar>
              <w:top w:w="70" w:type="dxa"/>
              <w:left w:w="100" w:type="dxa"/>
              <w:bottom w:w="70" w:type="dxa"/>
              <w:right w:w="100" w:type="dxa"/>
            </w:tcMar>
            <w:vAlign w:val="center"/>
          </w:tcPr>
          <w:p w14:paraId="2E180D3C" w14:textId="77777777" w:rsidR="002F4218" w:rsidRDefault="002A074A">
            <w:pPr>
              <w:spacing w:line="252" w:lineRule="auto"/>
              <w:ind w:firstLine="380"/>
              <w:jc w:val="center"/>
            </w:pPr>
            <w:r>
              <w:rPr>
                <w:sz w:val="19"/>
              </w:rPr>
              <w:t>MILP</w:t>
            </w:r>
            <w:r>
              <w:rPr>
                <w:sz w:val="19"/>
              </w:rPr>
              <w:t>零间隙并复算约束</w:t>
            </w:r>
          </w:p>
        </w:tc>
        <w:tc>
          <w:tcPr>
            <w:tcW w:w="2090" w:type="dxa"/>
            <w:tcMar>
              <w:top w:w="70" w:type="dxa"/>
              <w:left w:w="100" w:type="dxa"/>
              <w:bottom w:w="70" w:type="dxa"/>
              <w:right w:w="100" w:type="dxa"/>
            </w:tcMar>
            <w:vAlign w:val="center"/>
          </w:tcPr>
          <w:p w14:paraId="6BC07C1A" w14:textId="77777777" w:rsidR="002F4218" w:rsidRDefault="002A074A">
            <w:pPr>
              <w:spacing w:line="252" w:lineRule="auto"/>
              <w:ind w:firstLine="380"/>
              <w:jc w:val="center"/>
            </w:pPr>
            <w:r>
              <w:rPr>
                <w:sz w:val="19"/>
              </w:rPr>
              <w:t>581</w:t>
            </w:r>
            <w:r>
              <w:rPr>
                <w:sz w:val="19"/>
              </w:rPr>
              <w:t>人下界与可行解闭合</w:t>
            </w:r>
          </w:p>
        </w:tc>
      </w:tr>
    </w:tbl>
    <w:p w14:paraId="2C0E1DD0" w14:textId="77777777" w:rsidR="002F4218" w:rsidRDefault="002F4218">
      <w:pPr>
        <w:ind w:firstLine="480"/>
      </w:pPr>
    </w:p>
    <w:p w14:paraId="349A8F3A" w14:textId="77777777" w:rsidR="002F4218" w:rsidRDefault="002A074A">
      <w:pPr>
        <w:pStyle w:val="a7"/>
        <w:ind w:firstLine="422"/>
      </w:pPr>
      <w:r>
        <w:t>表</w:t>
      </w:r>
      <w:r>
        <w:t xml:space="preserve">8 </w:t>
      </w:r>
      <w:r>
        <w:t>随机扰动鲁棒性检验汇总</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00"/>
        <w:gridCol w:w="2090"/>
        <w:gridCol w:w="2090"/>
        <w:gridCol w:w="2090"/>
      </w:tblGrid>
      <w:tr w:rsidR="002F4218" w14:paraId="1E6C4E7C" w14:textId="77777777">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14:paraId="287575AB" w14:textId="77777777" w:rsidR="002F4218" w:rsidRDefault="002A074A">
            <w:pPr>
              <w:spacing w:line="252" w:lineRule="auto"/>
              <w:ind w:firstLine="381"/>
              <w:jc w:val="center"/>
            </w:pPr>
            <w:r>
              <w:rPr>
                <w:b/>
                <w:sz w:val="19"/>
              </w:rPr>
              <w:t>指标</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3D2FF38B" w14:textId="77777777" w:rsidR="002F4218" w:rsidRDefault="002A074A">
            <w:pPr>
              <w:spacing w:line="252" w:lineRule="auto"/>
              <w:ind w:firstLine="381"/>
              <w:jc w:val="center"/>
            </w:pPr>
            <w:r>
              <w:rPr>
                <w:b/>
                <w:sz w:val="19"/>
              </w:rPr>
              <w:t>随机扰动平均变化率</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739EEDD7" w14:textId="77777777" w:rsidR="002F4218" w:rsidRDefault="002A074A">
            <w:pPr>
              <w:spacing w:line="252" w:lineRule="auto"/>
              <w:ind w:firstLine="381"/>
              <w:jc w:val="center"/>
            </w:pPr>
            <w:r>
              <w:rPr>
                <w:b/>
                <w:sz w:val="19"/>
              </w:rPr>
              <w:t>标准差</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331742D9" w14:textId="77777777" w:rsidR="002F4218" w:rsidRDefault="002A074A">
            <w:pPr>
              <w:spacing w:line="252" w:lineRule="auto"/>
              <w:ind w:firstLine="381"/>
              <w:jc w:val="center"/>
            </w:pPr>
            <w:r>
              <w:rPr>
                <w:b/>
                <w:sz w:val="19"/>
              </w:rPr>
              <w:t>最大绝对变化率</w:t>
            </w:r>
          </w:p>
        </w:tc>
      </w:tr>
      <w:tr w:rsidR="002F4218" w14:paraId="135CD10B" w14:textId="77777777">
        <w:trPr>
          <w:jc w:val="center"/>
        </w:trPr>
        <w:tc>
          <w:tcPr>
            <w:tcW w:w="2800" w:type="dxa"/>
            <w:tcMar>
              <w:top w:w="70" w:type="dxa"/>
              <w:left w:w="100" w:type="dxa"/>
              <w:bottom w:w="70" w:type="dxa"/>
              <w:right w:w="100" w:type="dxa"/>
            </w:tcMar>
            <w:vAlign w:val="center"/>
          </w:tcPr>
          <w:p w14:paraId="3C0BA1BF" w14:textId="77777777" w:rsidR="002F4218" w:rsidRDefault="002A074A">
            <w:pPr>
              <w:spacing w:line="252" w:lineRule="auto"/>
              <w:ind w:firstLine="380"/>
              <w:jc w:val="center"/>
            </w:pPr>
            <w:r>
              <w:rPr>
                <w:sz w:val="19"/>
              </w:rPr>
              <w:t>总到货量</w:t>
            </w:r>
          </w:p>
        </w:tc>
        <w:tc>
          <w:tcPr>
            <w:tcW w:w="2090" w:type="dxa"/>
            <w:tcMar>
              <w:top w:w="70" w:type="dxa"/>
              <w:left w:w="100" w:type="dxa"/>
              <w:bottom w:w="70" w:type="dxa"/>
              <w:right w:w="100" w:type="dxa"/>
            </w:tcMar>
            <w:vAlign w:val="center"/>
          </w:tcPr>
          <w:p w14:paraId="2548E6CB" w14:textId="77777777" w:rsidR="002F4218" w:rsidRDefault="002A074A">
            <w:pPr>
              <w:spacing w:line="252" w:lineRule="auto"/>
              <w:ind w:firstLine="380"/>
              <w:jc w:val="center"/>
            </w:pPr>
            <w:r>
              <w:rPr>
                <w:sz w:val="19"/>
              </w:rPr>
              <w:t>-0.093%</w:t>
            </w:r>
          </w:p>
        </w:tc>
        <w:tc>
          <w:tcPr>
            <w:tcW w:w="2090" w:type="dxa"/>
            <w:tcMar>
              <w:top w:w="70" w:type="dxa"/>
              <w:left w:w="100" w:type="dxa"/>
              <w:bottom w:w="70" w:type="dxa"/>
              <w:right w:w="100" w:type="dxa"/>
            </w:tcMar>
            <w:vAlign w:val="center"/>
          </w:tcPr>
          <w:p w14:paraId="78CABB61" w14:textId="77777777" w:rsidR="002F4218" w:rsidRDefault="002A074A">
            <w:pPr>
              <w:spacing w:line="252" w:lineRule="auto"/>
              <w:ind w:firstLine="380"/>
              <w:jc w:val="center"/>
            </w:pPr>
            <w:r>
              <w:rPr>
                <w:sz w:val="19"/>
              </w:rPr>
              <w:t>0.216%</w:t>
            </w:r>
          </w:p>
        </w:tc>
        <w:tc>
          <w:tcPr>
            <w:tcW w:w="2090" w:type="dxa"/>
            <w:tcMar>
              <w:top w:w="70" w:type="dxa"/>
              <w:left w:w="100" w:type="dxa"/>
              <w:bottom w:w="70" w:type="dxa"/>
              <w:right w:w="100" w:type="dxa"/>
            </w:tcMar>
            <w:vAlign w:val="center"/>
          </w:tcPr>
          <w:p w14:paraId="14837CF0" w14:textId="77777777" w:rsidR="002F4218" w:rsidRDefault="002A074A">
            <w:pPr>
              <w:spacing w:line="252" w:lineRule="auto"/>
              <w:ind w:firstLine="380"/>
              <w:jc w:val="center"/>
            </w:pPr>
            <w:r>
              <w:rPr>
                <w:sz w:val="19"/>
              </w:rPr>
              <w:t>0.492%</w:t>
            </w:r>
          </w:p>
        </w:tc>
      </w:tr>
      <w:tr w:rsidR="002F4218" w14:paraId="2CC45159" w14:textId="77777777">
        <w:trPr>
          <w:jc w:val="center"/>
        </w:trPr>
        <w:tc>
          <w:tcPr>
            <w:tcW w:w="2800" w:type="dxa"/>
            <w:tcMar>
              <w:top w:w="70" w:type="dxa"/>
              <w:left w:w="100" w:type="dxa"/>
              <w:bottom w:w="70" w:type="dxa"/>
              <w:right w:w="100" w:type="dxa"/>
            </w:tcMar>
            <w:vAlign w:val="center"/>
          </w:tcPr>
          <w:p w14:paraId="6ACC3BE8" w14:textId="77777777" w:rsidR="002F4218" w:rsidRDefault="002A074A">
            <w:pPr>
              <w:spacing w:line="252" w:lineRule="auto"/>
              <w:ind w:firstLine="380"/>
              <w:jc w:val="center"/>
            </w:pPr>
            <w:r>
              <w:rPr>
                <w:sz w:val="19"/>
              </w:rPr>
              <w:t>问题一总人日</w:t>
            </w:r>
          </w:p>
        </w:tc>
        <w:tc>
          <w:tcPr>
            <w:tcW w:w="2090" w:type="dxa"/>
            <w:tcMar>
              <w:top w:w="70" w:type="dxa"/>
              <w:left w:w="100" w:type="dxa"/>
              <w:bottom w:w="70" w:type="dxa"/>
              <w:right w:w="100" w:type="dxa"/>
            </w:tcMar>
            <w:vAlign w:val="center"/>
          </w:tcPr>
          <w:p w14:paraId="382313DD" w14:textId="77777777" w:rsidR="002F4218" w:rsidRDefault="002A074A">
            <w:pPr>
              <w:spacing w:line="252" w:lineRule="auto"/>
              <w:ind w:firstLine="380"/>
              <w:jc w:val="center"/>
            </w:pPr>
            <w:r>
              <w:rPr>
                <w:sz w:val="19"/>
              </w:rPr>
              <w:t>-0.077%</w:t>
            </w:r>
          </w:p>
        </w:tc>
        <w:tc>
          <w:tcPr>
            <w:tcW w:w="2090" w:type="dxa"/>
            <w:tcMar>
              <w:top w:w="70" w:type="dxa"/>
              <w:left w:w="100" w:type="dxa"/>
              <w:bottom w:w="70" w:type="dxa"/>
              <w:right w:w="100" w:type="dxa"/>
            </w:tcMar>
            <w:vAlign w:val="center"/>
          </w:tcPr>
          <w:p w14:paraId="34BDE45F" w14:textId="77777777" w:rsidR="002F4218" w:rsidRDefault="002A074A">
            <w:pPr>
              <w:spacing w:line="252" w:lineRule="auto"/>
              <w:ind w:firstLine="380"/>
              <w:jc w:val="center"/>
            </w:pPr>
            <w:r>
              <w:rPr>
                <w:sz w:val="19"/>
              </w:rPr>
              <w:t>0.215%</w:t>
            </w:r>
          </w:p>
        </w:tc>
        <w:tc>
          <w:tcPr>
            <w:tcW w:w="2090" w:type="dxa"/>
            <w:tcMar>
              <w:top w:w="70" w:type="dxa"/>
              <w:left w:w="100" w:type="dxa"/>
              <w:bottom w:w="70" w:type="dxa"/>
              <w:right w:w="100" w:type="dxa"/>
            </w:tcMar>
            <w:vAlign w:val="center"/>
          </w:tcPr>
          <w:p w14:paraId="73EED73E" w14:textId="77777777" w:rsidR="002F4218" w:rsidRDefault="002A074A">
            <w:pPr>
              <w:spacing w:line="252" w:lineRule="auto"/>
              <w:ind w:firstLine="380"/>
              <w:jc w:val="center"/>
            </w:pPr>
            <w:r>
              <w:rPr>
                <w:sz w:val="19"/>
              </w:rPr>
              <w:t>0.473%</w:t>
            </w:r>
          </w:p>
        </w:tc>
      </w:tr>
      <w:tr w:rsidR="002F4218" w14:paraId="05BAF351" w14:textId="77777777">
        <w:trPr>
          <w:jc w:val="center"/>
        </w:trPr>
        <w:tc>
          <w:tcPr>
            <w:tcW w:w="2800" w:type="dxa"/>
            <w:tcMar>
              <w:top w:w="70" w:type="dxa"/>
              <w:left w:w="100" w:type="dxa"/>
              <w:bottom w:w="70" w:type="dxa"/>
              <w:right w:w="100" w:type="dxa"/>
            </w:tcMar>
            <w:vAlign w:val="center"/>
          </w:tcPr>
          <w:p w14:paraId="0271857F" w14:textId="77777777" w:rsidR="002F4218" w:rsidRDefault="002A074A">
            <w:pPr>
              <w:spacing w:line="252" w:lineRule="auto"/>
              <w:ind w:firstLine="380"/>
              <w:jc w:val="center"/>
            </w:pPr>
            <w:r>
              <w:rPr>
                <w:sz w:val="19"/>
              </w:rPr>
              <w:t>问题二总人日</w:t>
            </w:r>
          </w:p>
        </w:tc>
        <w:tc>
          <w:tcPr>
            <w:tcW w:w="2090" w:type="dxa"/>
            <w:tcMar>
              <w:top w:w="70" w:type="dxa"/>
              <w:left w:w="100" w:type="dxa"/>
              <w:bottom w:w="70" w:type="dxa"/>
              <w:right w:w="100" w:type="dxa"/>
            </w:tcMar>
            <w:vAlign w:val="center"/>
          </w:tcPr>
          <w:p w14:paraId="581B1B86" w14:textId="77777777" w:rsidR="002F4218" w:rsidRDefault="002A074A">
            <w:pPr>
              <w:spacing w:line="252" w:lineRule="auto"/>
              <w:ind w:firstLine="380"/>
              <w:jc w:val="center"/>
            </w:pPr>
            <w:r>
              <w:rPr>
                <w:sz w:val="19"/>
              </w:rPr>
              <w:t>0.297%</w:t>
            </w:r>
          </w:p>
        </w:tc>
        <w:tc>
          <w:tcPr>
            <w:tcW w:w="2090" w:type="dxa"/>
            <w:tcMar>
              <w:top w:w="70" w:type="dxa"/>
              <w:left w:w="100" w:type="dxa"/>
              <w:bottom w:w="70" w:type="dxa"/>
              <w:right w:w="100" w:type="dxa"/>
            </w:tcMar>
            <w:vAlign w:val="center"/>
          </w:tcPr>
          <w:p w14:paraId="22FBBAFA" w14:textId="77777777" w:rsidR="002F4218" w:rsidRDefault="002A074A">
            <w:pPr>
              <w:spacing w:line="252" w:lineRule="auto"/>
              <w:ind w:firstLine="380"/>
              <w:jc w:val="center"/>
            </w:pPr>
            <w:r>
              <w:rPr>
                <w:sz w:val="19"/>
              </w:rPr>
              <w:t>0.459%</w:t>
            </w:r>
          </w:p>
        </w:tc>
        <w:tc>
          <w:tcPr>
            <w:tcW w:w="2090" w:type="dxa"/>
            <w:tcMar>
              <w:top w:w="70" w:type="dxa"/>
              <w:left w:w="100" w:type="dxa"/>
              <w:bottom w:w="70" w:type="dxa"/>
              <w:right w:w="100" w:type="dxa"/>
            </w:tcMar>
            <w:vAlign w:val="center"/>
          </w:tcPr>
          <w:p w14:paraId="2E40C464" w14:textId="77777777" w:rsidR="002F4218" w:rsidRDefault="002A074A">
            <w:pPr>
              <w:spacing w:line="252" w:lineRule="auto"/>
              <w:ind w:firstLine="380"/>
              <w:jc w:val="center"/>
            </w:pPr>
            <w:r>
              <w:rPr>
                <w:sz w:val="19"/>
              </w:rPr>
              <w:t>1.240%</w:t>
            </w:r>
          </w:p>
        </w:tc>
      </w:tr>
      <w:tr w:rsidR="002F4218" w14:paraId="19631C39" w14:textId="77777777">
        <w:trPr>
          <w:jc w:val="center"/>
        </w:trPr>
        <w:tc>
          <w:tcPr>
            <w:tcW w:w="2800" w:type="dxa"/>
            <w:tcMar>
              <w:top w:w="70" w:type="dxa"/>
              <w:left w:w="100" w:type="dxa"/>
              <w:bottom w:w="70" w:type="dxa"/>
              <w:right w:w="100" w:type="dxa"/>
            </w:tcMar>
            <w:vAlign w:val="center"/>
          </w:tcPr>
          <w:p w14:paraId="70152CBC" w14:textId="77777777" w:rsidR="002F4218" w:rsidRDefault="002A074A">
            <w:pPr>
              <w:spacing w:line="252" w:lineRule="auto"/>
              <w:ind w:firstLine="380"/>
              <w:jc w:val="center"/>
            </w:pPr>
            <w:r>
              <w:rPr>
                <w:sz w:val="19"/>
              </w:rPr>
              <w:t>问题三招聘人数</w:t>
            </w:r>
          </w:p>
        </w:tc>
        <w:tc>
          <w:tcPr>
            <w:tcW w:w="2090" w:type="dxa"/>
            <w:tcMar>
              <w:top w:w="70" w:type="dxa"/>
              <w:left w:w="100" w:type="dxa"/>
              <w:bottom w:w="70" w:type="dxa"/>
              <w:right w:w="100" w:type="dxa"/>
            </w:tcMar>
            <w:vAlign w:val="center"/>
          </w:tcPr>
          <w:p w14:paraId="77621EFB" w14:textId="77777777" w:rsidR="002F4218" w:rsidRDefault="002A074A">
            <w:pPr>
              <w:spacing w:line="252" w:lineRule="auto"/>
              <w:ind w:firstLine="380"/>
              <w:jc w:val="center"/>
            </w:pPr>
            <w:r>
              <w:rPr>
                <w:sz w:val="19"/>
              </w:rPr>
              <w:t>-0.052%</w:t>
            </w:r>
          </w:p>
        </w:tc>
        <w:tc>
          <w:tcPr>
            <w:tcW w:w="2090" w:type="dxa"/>
            <w:tcMar>
              <w:top w:w="70" w:type="dxa"/>
              <w:left w:w="100" w:type="dxa"/>
              <w:bottom w:w="70" w:type="dxa"/>
              <w:right w:w="100" w:type="dxa"/>
            </w:tcMar>
            <w:vAlign w:val="center"/>
          </w:tcPr>
          <w:p w14:paraId="0A4B789A" w14:textId="77777777" w:rsidR="002F4218" w:rsidRDefault="002A074A">
            <w:pPr>
              <w:spacing w:line="252" w:lineRule="auto"/>
              <w:ind w:firstLine="380"/>
              <w:jc w:val="center"/>
            </w:pPr>
            <w:r>
              <w:rPr>
                <w:sz w:val="19"/>
              </w:rPr>
              <w:t>0.924%</w:t>
            </w:r>
          </w:p>
        </w:tc>
        <w:tc>
          <w:tcPr>
            <w:tcW w:w="2090" w:type="dxa"/>
            <w:tcMar>
              <w:top w:w="70" w:type="dxa"/>
              <w:left w:w="100" w:type="dxa"/>
              <w:bottom w:w="70" w:type="dxa"/>
              <w:right w:w="100" w:type="dxa"/>
            </w:tcMar>
            <w:vAlign w:val="center"/>
          </w:tcPr>
          <w:p w14:paraId="0C5E5157" w14:textId="77777777" w:rsidR="002F4218" w:rsidRDefault="002A074A">
            <w:pPr>
              <w:spacing w:line="252" w:lineRule="auto"/>
              <w:ind w:firstLine="380"/>
              <w:jc w:val="center"/>
            </w:pPr>
            <w:r>
              <w:rPr>
                <w:sz w:val="19"/>
              </w:rPr>
              <w:t>1.721%</w:t>
            </w:r>
          </w:p>
        </w:tc>
      </w:tr>
    </w:tbl>
    <w:p w14:paraId="0A3E713B" w14:textId="77777777" w:rsidR="002F4218" w:rsidRDefault="002F4218">
      <w:pPr>
        <w:ind w:firstLine="480"/>
      </w:pPr>
    </w:p>
    <w:p w14:paraId="188A9298" w14:textId="77777777" w:rsidR="002F4218" w:rsidRDefault="002A074A">
      <w:pPr>
        <w:ind w:firstLine="480"/>
      </w:pPr>
      <w:r>
        <w:t>上述结果表明，模型在给定数据和业务规则内同时具备约束正确性、整数可执行性、独立复现性与扰动稳定性。尤其是问题三通过最大单日下界、总人日下界和连续</w:t>
      </w:r>
      <w:r>
        <w:t>8</w:t>
      </w:r>
      <w:r>
        <w:t>日窗口下界共同审计，使招聘结论不仅是软件输出，而且具有可解释的数学证书。</w:t>
      </w:r>
    </w:p>
    <w:p w14:paraId="17268080" w14:textId="77777777" w:rsidR="002F4218" w:rsidRDefault="002A074A">
      <w:pPr>
        <w:pStyle w:val="21"/>
        <w:spacing w:before="120" w:after="120"/>
      </w:pPr>
      <w:bookmarkStart w:id="62" w:name="_Toc238146494"/>
      <w:r>
        <w:lastRenderedPageBreak/>
        <w:t>管理建议</w:t>
      </w:r>
      <w:bookmarkEnd w:id="62"/>
    </w:p>
    <w:p w14:paraId="3B1C7994" w14:textId="77777777" w:rsidR="002F4218" w:rsidRDefault="002A074A">
      <w:pPr>
        <w:ind w:firstLine="480"/>
      </w:pPr>
      <w:r>
        <w:t>第一，企业可将问题二的日最低需求作为短期排班基线，将问题三的</w:t>
      </w:r>
      <w:r>
        <w:t>581</w:t>
      </w:r>
      <w:r>
        <w:t>人作为固定员工队伍规模，并通过临时工或跨岗人员吸收超出预测区间的业务增长。第二，问题一利用率接近</w:t>
      </w:r>
      <w:r>
        <w:t>100%</w:t>
      </w:r>
      <w:r>
        <w:t>，只适用于到货数据较稳定且缓存空间充足的场景；常态运营更适合保留</w:t>
      </w:r>
      <w:r>
        <w:t>5%—10%</w:t>
      </w:r>
      <w:r>
        <w:t>的安全能力。第三，应重点改善正常处理效率和高负荷日期的设备可靠性，因为效率变化会近似同比传导到招聘规模。第四，可利用问题三低需求日形成的</w:t>
      </w:r>
      <w:r>
        <w:t>316551</w:t>
      </w:r>
      <w:r>
        <w:t>件未用等价能力安排培训、设备维护或跨区支援，从而把制度性冗余转化为组织韧性。第五，实际部署时应采用滚动优化：每日更新未来数日到货量，并限制对已发布班表的改动幅度，使数学最优方案与现场稳定执行相协调。</w:t>
      </w:r>
    </w:p>
    <w:p w14:paraId="4E70FCC1" w14:textId="77777777" w:rsidR="002F4218" w:rsidRDefault="002A074A">
      <w:pPr>
        <w:pStyle w:val="1"/>
        <w:spacing w:before="120" w:after="120"/>
      </w:pPr>
      <w:bookmarkStart w:id="63" w:name="_Toc238146495"/>
      <w:r>
        <w:t>参考文献</w:t>
      </w:r>
      <w:bookmarkEnd w:id="63"/>
    </w:p>
    <w:p w14:paraId="5F9D57B8" w14:textId="77777777" w:rsidR="002F4218" w:rsidRDefault="002A074A">
      <w:pPr>
        <w:pStyle w:val="Reference"/>
      </w:pPr>
      <w:r>
        <w:rPr>
          <w:sz w:val="24"/>
        </w:rPr>
        <w:t>[1] RIJAL A, BIJVANK M, GOEL A, et al. Workforce scheduling with order-picking assignments in distribution facilities[J]. Transportation Science, 2021, 55(3): 725-746. DOI: 10.1287/trsc.2020.1029.</w:t>
      </w:r>
    </w:p>
    <w:p w14:paraId="323B255B" w14:textId="77777777" w:rsidR="002F4218" w:rsidRDefault="002A074A">
      <w:pPr>
        <w:pStyle w:val="Reference"/>
      </w:pPr>
      <w:r>
        <w:rPr>
          <w:sz w:val="24"/>
        </w:rPr>
        <w:t>[2] DE LOMBAERT T, BRAEKERS K, DE KOSTER R, et al. In pursuit of humanised order picking planning: methodological review, literature classification and input from practice[J]. International Journal of Production Research, 2023, 61(10): 3300-3330. DOI: 10.1080/00207543.2022.2079437.</w:t>
      </w:r>
    </w:p>
    <w:p w14:paraId="2214E309" w14:textId="77777777" w:rsidR="002F4218" w:rsidRDefault="002A074A">
      <w:pPr>
        <w:pStyle w:val="Reference"/>
      </w:pPr>
      <w:r>
        <w:rPr>
          <w:sz w:val="24"/>
        </w:rPr>
        <w:t>[3] WINKELHAUS S, GROSSE E H, MORANA S. Towards a conceptualisation of Order Picking 4.0[J]. Computers &amp; Industrial Engineering, 2021, 159: 107511. DOI: 10.1016/j.cie.2021.107511.</w:t>
      </w:r>
    </w:p>
    <w:p w14:paraId="165694FB" w14:textId="77777777" w:rsidR="002F4218" w:rsidRDefault="002A074A">
      <w:pPr>
        <w:pStyle w:val="Reference"/>
      </w:pPr>
      <w:r>
        <w:rPr>
          <w:sz w:val="24"/>
        </w:rPr>
        <w:t>[4] VANHEUSDEN S, VAN GILS T, BRAEKERS K, et al. Analysing the effectiveness of workload balancing measures in order picking operations[J]. International Journal of Production Research, 2022, 60(7): 2126-2150. DOI: 10.1080/00207543.2021.1884307.</w:t>
      </w:r>
    </w:p>
    <w:p w14:paraId="129E2A51" w14:textId="77777777" w:rsidR="002F4218" w:rsidRDefault="002A074A">
      <w:pPr>
        <w:pStyle w:val="Reference"/>
      </w:pPr>
      <w:r>
        <w:rPr>
          <w:sz w:val="24"/>
        </w:rPr>
        <w:t>[5] BATTINI D, BERTI N, FINCO S, et al. Towards Industry 5.0: A multi-objective job rotation model for an inclusive workforce[J]. International Journal of Production Economics, 2022, 250: 108619. DOI: 10.1016/j.ijpe.2022.108619.</w:t>
      </w:r>
    </w:p>
    <w:p w14:paraId="58CA23B1" w14:textId="77777777" w:rsidR="002F4218" w:rsidRDefault="002A074A">
      <w:pPr>
        <w:pStyle w:val="Reference"/>
      </w:pPr>
      <w:r>
        <w:rPr>
          <w:sz w:val="24"/>
        </w:rPr>
        <w:t>[6] PASPARAKIS A, DE VRIES J, DE KOSTER R. Assessing the impact of human–robot collaborative order picking systems on warehouse workers[J]. International Journal of Production Research, 2023, 61(22): 7776-7790. DOI: 10.1080/00207543.2023.2183343.</w:t>
      </w:r>
    </w:p>
    <w:p w14:paraId="5DC814F7" w14:textId="77777777" w:rsidR="002F4218" w:rsidRDefault="002A074A">
      <w:pPr>
        <w:pStyle w:val="Reference"/>
      </w:pPr>
      <w:r>
        <w:rPr>
          <w:sz w:val="24"/>
        </w:rPr>
        <w:t>[7] BOYSEN N, DE KOSTER R. 50 years of warehousing research—An operations research perspective[J]. European Journal of Operational Research, 2025, 320(3): 449-464. DOI: 10.1016/j.ejor.2024.03.026.</w:t>
      </w:r>
    </w:p>
    <w:p w14:paraId="5FD93580" w14:textId="77777777" w:rsidR="002F4218" w:rsidRDefault="002A074A">
      <w:pPr>
        <w:pStyle w:val="Reference"/>
      </w:pPr>
      <w:r>
        <w:rPr>
          <w:sz w:val="24"/>
        </w:rPr>
        <w:t xml:space="preserve">[8] </w:t>
      </w:r>
      <w:r>
        <w:rPr>
          <w:sz w:val="24"/>
        </w:rPr>
        <w:t>司守奎</w:t>
      </w:r>
      <w:r>
        <w:rPr>
          <w:sz w:val="24"/>
        </w:rPr>
        <w:t xml:space="preserve">, </w:t>
      </w:r>
      <w:r>
        <w:rPr>
          <w:sz w:val="24"/>
        </w:rPr>
        <w:t>孙玺菁</w:t>
      </w:r>
      <w:r>
        <w:rPr>
          <w:sz w:val="24"/>
        </w:rPr>
        <w:t xml:space="preserve">. </w:t>
      </w:r>
      <w:r>
        <w:rPr>
          <w:sz w:val="24"/>
        </w:rPr>
        <w:t>数学建模算法与应用</w:t>
      </w:r>
      <w:r>
        <w:rPr>
          <w:sz w:val="24"/>
        </w:rPr>
        <w:t xml:space="preserve">: </w:t>
      </w:r>
      <w:r>
        <w:rPr>
          <w:sz w:val="24"/>
        </w:rPr>
        <w:t>第</w:t>
      </w:r>
      <w:r>
        <w:rPr>
          <w:sz w:val="24"/>
        </w:rPr>
        <w:t>3</w:t>
      </w:r>
      <w:r>
        <w:rPr>
          <w:sz w:val="24"/>
        </w:rPr>
        <w:t>版</w:t>
      </w:r>
      <w:r>
        <w:rPr>
          <w:sz w:val="24"/>
        </w:rPr>
        <w:t xml:space="preserve">[M]. </w:t>
      </w:r>
      <w:r>
        <w:rPr>
          <w:sz w:val="24"/>
        </w:rPr>
        <w:t>北京</w:t>
      </w:r>
      <w:r>
        <w:rPr>
          <w:sz w:val="24"/>
        </w:rPr>
        <w:t xml:space="preserve">: </w:t>
      </w:r>
      <w:r>
        <w:rPr>
          <w:sz w:val="24"/>
        </w:rPr>
        <w:t>国防工业出版社</w:t>
      </w:r>
      <w:r>
        <w:rPr>
          <w:sz w:val="24"/>
        </w:rPr>
        <w:t>, 2021: 1-525. ISBN: 978-7-118-12278-7.</w:t>
      </w:r>
    </w:p>
    <w:sectPr w:rsidR="002F4218">
      <w:headerReference w:type="even" r:id="rId19"/>
      <w:headerReference w:type="default" r:id="rId20"/>
      <w:footerReference w:type="even" r:id="rId21"/>
      <w:footerReference w:type="default" r:id="rId22"/>
      <w:headerReference w:type="first" r:id="rId23"/>
      <w:footerReference w:type="first" r:id="rId24"/>
      <w:pgSz w:w="11906" w:h="16838"/>
      <w:pgMar w:top="1417" w:right="1417" w:bottom="1417" w:left="1417" w:header="765" w:footer="7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670CC" w14:textId="77777777" w:rsidR="002A074A" w:rsidRDefault="002A074A">
      <w:pPr>
        <w:ind w:firstLine="480"/>
      </w:pPr>
      <w:r>
        <w:separator/>
      </w:r>
    </w:p>
  </w:endnote>
  <w:endnote w:type="continuationSeparator" w:id="0">
    <w:p w14:paraId="1ECC28F5" w14:textId="77777777" w:rsidR="002A074A" w:rsidRDefault="002A074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D4B84" w14:textId="77777777" w:rsidR="00FC7DC8" w:rsidRDefault="00FC7DC8">
    <w:pPr>
      <w:pStyle w:val="ab"/>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EDD9F" w14:textId="77777777" w:rsidR="002F4218" w:rsidRDefault="002A074A">
    <w:pPr>
      <w:pStyle w:val="ab"/>
      <w:ind w:firstLine="360"/>
      <w:jc w:val="center"/>
    </w:pPr>
    <w:r>
      <w:rPr>
        <w:sz w:val="18"/>
      </w:rPr>
      <w:t xml:space="preserve">— </w:t>
    </w:r>
    <w:r>
      <w:fldChar w:fldCharType="begin"/>
    </w:r>
    <w:r>
      <w:instrText xml:space="preserve"> PAGE </w:instrText>
    </w:r>
    <w:r>
      <w:fldChar w:fldCharType="separate"/>
    </w:r>
    <w:r>
      <w:t>1</w:t>
    </w:r>
    <w: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2113C" w14:textId="77777777" w:rsidR="00FC7DC8" w:rsidRDefault="00FC7DC8">
    <w:pPr>
      <w:pStyle w:val="ab"/>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9A2FD" w14:textId="77777777" w:rsidR="002A074A" w:rsidRDefault="002A074A">
      <w:pPr>
        <w:ind w:firstLine="480"/>
      </w:pPr>
      <w:r>
        <w:separator/>
      </w:r>
    </w:p>
  </w:footnote>
  <w:footnote w:type="continuationSeparator" w:id="0">
    <w:p w14:paraId="02C28BBC" w14:textId="77777777" w:rsidR="002A074A" w:rsidRDefault="002A074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1ADB" w14:textId="77777777" w:rsidR="00FC7DC8" w:rsidRDefault="00FC7DC8">
    <w:pPr>
      <w:pStyle w:val="ad"/>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B5A19" w14:textId="77777777" w:rsidR="002F4218" w:rsidRDefault="002A074A">
    <w:pPr>
      <w:pStyle w:val="ad"/>
      <w:ind w:firstLine="360"/>
      <w:jc w:val="center"/>
    </w:pPr>
    <w:r>
      <w:rPr>
        <w:color w:val="6E6E6E"/>
        <w:sz w:val="18"/>
      </w:rPr>
      <w:t>物流分拣中心多层排班与人员配置优化</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53514" w14:textId="77777777" w:rsidR="00FC7DC8" w:rsidRDefault="00FC7DC8">
    <w:pPr>
      <w:pStyle w:val="ad"/>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4A1853A4"/>
    <w:multiLevelType w:val="multilevel"/>
    <w:tmpl w:val="4A1853A4"/>
    <w:lvl w:ilvl="0">
      <w:start w:val="1"/>
      <w:numFmt w:val="chineseCounting"/>
      <w:pStyle w:val="1"/>
      <w:suff w:val="nothing"/>
      <w:lvlText w:val="%1、"/>
      <w:lvlJc w:val="left"/>
      <w:pPr>
        <w:ind w:left="0" w:firstLine="0"/>
      </w:pPr>
      <w:rPr>
        <w:rFonts w:hint="eastAsia"/>
      </w:rPr>
    </w:lvl>
    <w:lvl w:ilvl="1">
      <w:start w:val="1"/>
      <w:numFmt w:val="chineseCounting"/>
      <w:pStyle w:val="21"/>
      <w:suff w:val="nothing"/>
      <w:lvlText w:val="（%2）"/>
      <w:lvlJc w:val="left"/>
      <w:pPr>
        <w:ind w:left="0" w:firstLine="0"/>
      </w:pPr>
      <w:rPr>
        <w:rFonts w:hint="eastAsia"/>
      </w:rPr>
    </w:lvl>
    <w:lvl w:ilvl="2">
      <w:start w:val="1"/>
      <w:numFmt w:val="decimal"/>
      <w:pStyle w:val="31"/>
      <w:suff w:val="nothing"/>
      <w:lvlText w:val="%3．"/>
      <w:lvlJc w:val="left"/>
      <w:pPr>
        <w:ind w:left="0" w:firstLine="400"/>
      </w:pPr>
      <w:rPr>
        <w:rFonts w:hint="eastAsia"/>
      </w:rPr>
    </w:lvl>
    <w:lvl w:ilvl="3">
      <w:start w:val="1"/>
      <w:numFmt w:val="decimal"/>
      <w:pStyle w:val="4"/>
      <w:suff w:val="nothing"/>
      <w:lvlText w:val="（%4）"/>
      <w:lvlJc w:val="left"/>
      <w:pPr>
        <w:ind w:left="0" w:firstLine="402"/>
      </w:pPr>
      <w:rPr>
        <w:rFonts w:hint="eastAsia"/>
      </w:rPr>
    </w:lvl>
    <w:lvl w:ilvl="4">
      <w:start w:val="1"/>
      <w:numFmt w:val="decimalEnclosedCircleChinese"/>
      <w:pStyle w:val="5"/>
      <w:suff w:val="nothing"/>
      <w:lvlText w:val="%5"/>
      <w:lvlJc w:val="left"/>
      <w:pPr>
        <w:ind w:left="0" w:firstLine="402"/>
      </w:pPr>
      <w:rPr>
        <w:rFonts w:hint="eastAsia"/>
      </w:rPr>
    </w:lvl>
    <w:lvl w:ilvl="5">
      <w:start w:val="1"/>
      <w:numFmt w:val="decimal"/>
      <w:pStyle w:val="6"/>
      <w:suff w:val="nothing"/>
      <w:lvlText w:val="%6）"/>
      <w:lvlJc w:val="left"/>
      <w:pPr>
        <w:ind w:left="0" w:firstLine="402"/>
      </w:pPr>
      <w:rPr>
        <w:rFonts w:hint="eastAsia"/>
      </w:rPr>
    </w:lvl>
    <w:lvl w:ilvl="6">
      <w:start w:val="1"/>
      <w:numFmt w:val="lowerLetter"/>
      <w:pStyle w:val="7"/>
      <w:suff w:val="nothing"/>
      <w:lvlText w:val="%7．"/>
      <w:lvlJc w:val="left"/>
      <w:pPr>
        <w:ind w:left="0" w:firstLine="402"/>
      </w:pPr>
      <w:rPr>
        <w:rFonts w:hint="eastAsia"/>
      </w:rPr>
    </w:lvl>
    <w:lvl w:ilvl="7">
      <w:start w:val="1"/>
      <w:numFmt w:val="lowerLetter"/>
      <w:pStyle w:val="8"/>
      <w:suff w:val="nothing"/>
      <w:lvlText w:val="%8）"/>
      <w:lvlJc w:val="left"/>
      <w:pPr>
        <w:ind w:left="0" w:firstLine="402"/>
      </w:pPr>
      <w:rPr>
        <w:rFonts w:hint="eastAsia"/>
      </w:rPr>
    </w:lvl>
    <w:lvl w:ilvl="8">
      <w:start w:val="1"/>
      <w:numFmt w:val="lowerRoman"/>
      <w:pStyle w:val="9"/>
      <w:suff w:val="nothing"/>
      <w:lvlText w:val="%9 "/>
      <w:lvlJc w:val="left"/>
      <w:pPr>
        <w:ind w:left="0" w:firstLine="402"/>
      </w:pPr>
      <w:rPr>
        <w:rFonts w:hint="eastAsia"/>
      </w:rPr>
    </w:lvl>
  </w:abstractNum>
  <w:num w:numId="1" w16cid:durableId="539050478">
    <w:abstractNumId w:val="6"/>
  </w:num>
  <w:num w:numId="2" w16cid:durableId="1535995144">
    <w:abstractNumId w:val="1"/>
  </w:num>
  <w:num w:numId="3" w16cid:durableId="423261076">
    <w:abstractNumId w:val="4"/>
  </w:num>
  <w:num w:numId="4" w16cid:durableId="1359700751">
    <w:abstractNumId w:val="5"/>
  </w:num>
  <w:num w:numId="5" w16cid:durableId="656765033">
    <w:abstractNumId w:val="2"/>
  </w:num>
  <w:num w:numId="6" w16cid:durableId="1725909714">
    <w:abstractNumId w:val="0"/>
  </w:num>
  <w:num w:numId="7" w16cid:durableId="7963377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74A"/>
    <w:rsid w:val="002F4218"/>
    <w:rsid w:val="00326F90"/>
    <w:rsid w:val="008277A5"/>
    <w:rsid w:val="00AA1D8D"/>
    <w:rsid w:val="00B47730"/>
    <w:rsid w:val="00CB0664"/>
    <w:rsid w:val="00D4164F"/>
    <w:rsid w:val="00FC693F"/>
    <w:rsid w:val="00FC7DC8"/>
    <w:rsid w:val="197D0E88"/>
    <w:rsid w:val="1E6E5786"/>
    <w:rsid w:val="25FBB501"/>
    <w:rsid w:val="2FFAAC5F"/>
    <w:rsid w:val="3BBBA0A8"/>
    <w:rsid w:val="3DF57527"/>
    <w:rsid w:val="3DFF4768"/>
    <w:rsid w:val="4FFDDE6C"/>
    <w:rsid w:val="57F85579"/>
    <w:rsid w:val="5D77C970"/>
    <w:rsid w:val="5F3D6593"/>
    <w:rsid w:val="5F71EF16"/>
    <w:rsid w:val="659388A3"/>
    <w:rsid w:val="6E75D505"/>
    <w:rsid w:val="77B6B0E7"/>
    <w:rsid w:val="7F2F9315"/>
    <w:rsid w:val="7F9EA50F"/>
    <w:rsid w:val="AF7988C5"/>
    <w:rsid w:val="BBAD03D7"/>
    <w:rsid w:val="BCFBF6B0"/>
    <w:rsid w:val="BDC63122"/>
    <w:rsid w:val="BF763F2F"/>
    <w:rsid w:val="DBB7A533"/>
    <w:rsid w:val="DFBFADD5"/>
    <w:rsid w:val="EEFD49E5"/>
    <w:rsid w:val="F7FF2239"/>
    <w:rsid w:val="FAFB8B51"/>
    <w:rsid w:val="FBBB112A"/>
    <w:rsid w:val="FDFFC324"/>
    <w:rsid w:val="FFEF0A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7F59B1"/>
  <w14:defaultImageDpi w14:val="300"/>
  <w15:docId w15:val="{9216CC84-0BFF-44BF-B739-0A8489D93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ind w:firstLineChars="200" w:firstLine="883"/>
      <w:jc w:val="both"/>
    </w:pPr>
    <w:rPr>
      <w:rFonts w:cstheme="minorBidi"/>
      <w:sz w:val="24"/>
      <w:szCs w:val="22"/>
      <w:lang w:eastAsia="en-US"/>
    </w:rPr>
  </w:style>
  <w:style w:type="paragraph" w:styleId="1">
    <w:name w:val="heading 1"/>
    <w:basedOn w:val="a1"/>
    <w:next w:val="a1"/>
    <w:link w:val="10"/>
    <w:uiPriority w:val="9"/>
    <w:qFormat/>
    <w:pPr>
      <w:keepNext/>
      <w:keepLines/>
      <w:numPr>
        <w:numId w:val="1"/>
      </w:numPr>
      <w:spacing w:beforeLines="50" w:before="50" w:afterLines="50" w:after="50"/>
      <w:ind w:firstLineChars="0"/>
      <w:jc w:val="center"/>
      <w:outlineLvl w:val="0"/>
    </w:pPr>
    <w:rPr>
      <w:rFonts w:ascii="Arial" w:eastAsia="黑体" w:hAnsi="Arial" w:cstheme="majorBidi"/>
      <w:b/>
      <w:bCs/>
      <w:color w:val="000000"/>
      <w:sz w:val="32"/>
      <w:szCs w:val="28"/>
    </w:rPr>
  </w:style>
  <w:style w:type="paragraph" w:styleId="21">
    <w:name w:val="heading 2"/>
    <w:basedOn w:val="a1"/>
    <w:next w:val="a1"/>
    <w:link w:val="22"/>
    <w:uiPriority w:val="9"/>
    <w:unhideWhenUsed/>
    <w:qFormat/>
    <w:pPr>
      <w:keepNext/>
      <w:keepLines/>
      <w:numPr>
        <w:ilvl w:val="1"/>
        <w:numId w:val="1"/>
      </w:numPr>
      <w:spacing w:beforeLines="50" w:before="50" w:afterLines="50" w:after="50"/>
      <w:ind w:firstLineChars="0"/>
      <w:outlineLvl w:val="1"/>
    </w:pPr>
    <w:rPr>
      <w:rFonts w:cstheme="majorBidi"/>
      <w:b/>
      <w:bCs/>
      <w:color w:val="000000"/>
      <w:szCs w:val="26"/>
    </w:rPr>
  </w:style>
  <w:style w:type="paragraph" w:styleId="31">
    <w:name w:val="heading 3"/>
    <w:basedOn w:val="a1"/>
    <w:next w:val="a1"/>
    <w:link w:val="32"/>
    <w:uiPriority w:val="9"/>
    <w:unhideWhenUsed/>
    <w:qFormat/>
    <w:pPr>
      <w:keepNext/>
      <w:keepLines/>
      <w:numPr>
        <w:ilvl w:val="2"/>
        <w:numId w:val="1"/>
      </w:numPr>
      <w:spacing w:beforeLines="50" w:before="50" w:afterLines="50" w:after="50"/>
      <w:ind w:firstLineChars="0" w:firstLine="0"/>
      <w:outlineLvl w:val="2"/>
    </w:pPr>
    <w:rPr>
      <w:rFonts w:ascii="Arial" w:eastAsia="黑体" w:hAnsi="Arial" w:cstheme="majorBidi"/>
      <w:b/>
      <w:bCs/>
      <w:color w:val="000000"/>
    </w:rPr>
  </w:style>
  <w:style w:type="paragraph" w:styleId="4">
    <w:name w:val="heading 4"/>
    <w:basedOn w:val="a1"/>
    <w:next w:val="a1"/>
    <w:link w:val="40"/>
    <w:uiPriority w:val="9"/>
    <w:semiHidden/>
    <w:unhideWhenUsed/>
    <w:qFormat/>
    <w:pPr>
      <w:keepNext/>
      <w:keepLines/>
      <w:numPr>
        <w:ilvl w:val="3"/>
        <w:numId w:val="1"/>
      </w:numPr>
      <w:spacing w:before="200"/>
      <w:ind w:firstLineChars="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numPr>
        <w:ilvl w:val="4"/>
        <w:numId w:val="1"/>
      </w:numPr>
      <w:spacing w:before="200"/>
      <w:ind w:firstLineChars="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numPr>
        <w:ilvl w:val="5"/>
        <w:numId w:val="1"/>
      </w:numPr>
      <w:spacing w:before="200"/>
      <w:ind w:firstLineChars="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numPr>
        <w:ilvl w:val="6"/>
        <w:numId w:val="1"/>
      </w:numPr>
      <w:spacing w:before="200"/>
      <w:ind w:firstLineChars="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numPr>
        <w:ilvl w:val="7"/>
        <w:numId w:val="1"/>
      </w:numPr>
      <w:spacing w:before="200"/>
      <w:ind w:firstLineChars="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numPr>
        <w:ilvl w:val="8"/>
        <w:numId w:val="1"/>
      </w:numPr>
      <w:spacing w:before="200"/>
      <w:ind w:firstLineChars="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2"/>
      </w:numPr>
      <w:contextualSpacing/>
    </w:pPr>
  </w:style>
  <w:style w:type="paragraph" w:styleId="a">
    <w:name w:val="List Number"/>
    <w:basedOn w:val="a1"/>
    <w:uiPriority w:val="99"/>
    <w:unhideWhenUsed/>
    <w:pPr>
      <w:numPr>
        <w:numId w:val="3"/>
      </w:numPr>
      <w:spacing w:after="20" w:line="300" w:lineRule="auto"/>
      <w:ind w:left="420" w:hanging="210"/>
      <w:contextualSpacing/>
    </w:pPr>
  </w:style>
  <w:style w:type="paragraph" w:styleId="a7">
    <w:name w:val="caption"/>
    <w:basedOn w:val="a1"/>
    <w:next w:val="a1"/>
    <w:uiPriority w:val="35"/>
    <w:semiHidden/>
    <w:unhideWhenUsed/>
    <w:qFormat/>
    <w:pPr>
      <w:keepNext/>
      <w:spacing w:before="60" w:after="100"/>
      <w:ind w:firstLine="0"/>
      <w:jc w:val="center"/>
    </w:pPr>
    <w:rPr>
      <w:b/>
      <w:bCs/>
      <w:color w:val="000000"/>
      <w:sz w:val="21"/>
      <w:szCs w:val="18"/>
    </w:rPr>
  </w:style>
  <w:style w:type="paragraph" w:styleId="a0">
    <w:name w:val="List Bullet"/>
    <w:basedOn w:val="a1"/>
    <w:uiPriority w:val="99"/>
    <w:unhideWhenUsed/>
    <w:qFormat/>
    <w:pPr>
      <w:numPr>
        <w:numId w:val="4"/>
      </w:numPr>
      <w:spacing w:after="20" w:line="300" w:lineRule="auto"/>
      <w:ind w:left="420" w:hanging="210"/>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5"/>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6"/>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7"/>
      </w:numPr>
      <w:contextualSpacing/>
    </w:pPr>
  </w:style>
  <w:style w:type="paragraph" w:styleId="TOC3">
    <w:name w:val="toc 3"/>
    <w:basedOn w:val="a1"/>
    <w:next w:val="a1"/>
    <w:uiPriority w:val="39"/>
    <w:unhideWhenUsed/>
    <w:qFormat/>
    <w:pPr>
      <w:ind w:leftChars="400" w:left="840"/>
    </w:pPr>
  </w:style>
  <w:style w:type="paragraph" w:styleId="ab">
    <w:name w:val="footer"/>
    <w:basedOn w:val="a1"/>
    <w:link w:val="ac"/>
    <w:uiPriority w:val="99"/>
    <w:unhideWhenUsed/>
    <w:qFormat/>
    <w:pPr>
      <w:tabs>
        <w:tab w:val="center" w:pos="4680"/>
        <w:tab w:val="right" w:pos="9360"/>
      </w:tabs>
    </w:pPr>
  </w:style>
  <w:style w:type="paragraph" w:styleId="ad">
    <w:name w:val="header"/>
    <w:basedOn w:val="a1"/>
    <w:link w:val="ae"/>
    <w:uiPriority w:val="99"/>
    <w:unhideWhenUsed/>
    <w:qFormat/>
    <w:pPr>
      <w:tabs>
        <w:tab w:val="center" w:pos="4680"/>
        <w:tab w:val="right" w:pos="9360"/>
      </w:tabs>
    </w:pPr>
  </w:style>
  <w:style w:type="paragraph" w:styleId="TOC1">
    <w:name w:val="toc 1"/>
    <w:basedOn w:val="a1"/>
    <w:next w:val="a1"/>
    <w:uiPriority w:val="39"/>
    <w:unhideWhenUsed/>
    <w:qFormat/>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unhideWhenUsed/>
    <w:qFormat/>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2">
    <w:name w:val="Normal (Web)"/>
    <w:basedOn w:val="a1"/>
    <w:uiPriority w:val="99"/>
    <w:semiHidden/>
    <w:unhideWhenUsed/>
    <w:qFormat/>
    <w:pPr>
      <w:spacing w:beforeAutospacing="1" w:afterAutospacing="1"/>
      <w:jc w:val="left"/>
    </w:pPr>
    <w:rPr>
      <w:rFonts w:cs="Times New Roman"/>
      <w:lang w:eastAsia="zh-CN"/>
    </w:rPr>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link w:val="1"/>
    <w:uiPriority w:val="9"/>
    <w:qFormat/>
    <w:rPr>
      <w:rFonts w:ascii="Arial" w:eastAsia="黑体" w:hAnsi="Arial" w:cstheme="majorBidi"/>
      <w:b/>
      <w:bCs/>
      <w:color w:val="000000"/>
      <w:sz w:val="32"/>
      <w:szCs w:val="28"/>
      <w:lang w:val="en-US" w:eastAsia="en-US" w:bidi="ar-SA"/>
    </w:rPr>
  </w:style>
  <w:style w:type="character" w:customStyle="1" w:styleId="22">
    <w:name w:val="标题 2 字符"/>
    <w:link w:val="21"/>
    <w:uiPriority w:val="9"/>
    <w:qFormat/>
    <w:rPr>
      <w:rFonts w:ascii="Times New Roman" w:eastAsia="宋体" w:hAnsi="Times New Roman" w:cstheme="majorBidi"/>
      <w:b/>
      <w:bCs/>
      <w:color w:val="000000"/>
      <w:sz w:val="24"/>
      <w:szCs w:val="26"/>
      <w:lang w:val="en-US" w:eastAsia="en-US" w:bidi="ar-SA"/>
    </w:rPr>
  </w:style>
  <w:style w:type="character" w:customStyle="1" w:styleId="32">
    <w:name w:val="标题 3 字符"/>
    <w:link w:val="31"/>
    <w:uiPriority w:val="9"/>
    <w:qFormat/>
    <w:rPr>
      <w:rFonts w:ascii="Arial" w:eastAsia="黑体" w:hAnsi="Arial" w:cstheme="majorBidi"/>
      <w:b/>
      <w:bCs/>
      <w:color w:val="000000"/>
      <w:sz w:val="24"/>
      <w:szCs w:val="22"/>
      <w:lang w:val="en-US" w:eastAsia="en-US" w:bidi="ar-SA"/>
    </w:rPr>
  </w:style>
  <w:style w:type="character" w:customStyle="1" w:styleId="af4">
    <w:name w:val="标题 字符"/>
    <w:basedOn w:val="a2"/>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Reference">
    <w:name w:val="Reference"/>
    <w:qFormat/>
    <w:pPr>
      <w:spacing w:after="60" w:line="276" w:lineRule="auto"/>
      <w:ind w:left="420" w:hanging="420"/>
    </w:pPr>
    <w:rPr>
      <w:rFonts w:cstheme="minorBidi"/>
      <w:sz w:val="21"/>
      <w:szCs w:val="22"/>
      <w:lang w:eastAsia="en-US"/>
    </w:rPr>
  </w:style>
  <w:style w:type="character" w:styleId="aff5">
    <w:name w:val="Hyperlink"/>
    <w:basedOn w:val="a2"/>
    <w:uiPriority w:val="99"/>
    <w:unhideWhenUsed/>
    <w:rsid w:val="00FC7D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16967</Words>
  <Characters>21283</Characters>
  <Application>Microsoft Office Word</Application>
  <DocSecurity>0</DocSecurity>
  <Lines>1007</Lines>
  <Paragraphs>627</Paragraphs>
  <ScaleCrop>false</ScaleCrop>
  <Company/>
  <LinksUpToDate>false</LinksUpToDate>
  <CharactersWithSpaces>22653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基于多层混合整数规划的物流分拣排班问题研究</dc:title>
  <dc:subject>数学建模竞赛论文初稿</dc:subject>
  <dc:creator>数学建模参赛队</dc:creator>
  <cp:keywords>物流分拣；混合整数规划；库存平衡；时间窗；人员配置</cp:keywords>
  <dc:description>generated by python-docx</dc:description>
  <cp:lastModifiedBy>锦洋 赵</cp:lastModifiedBy>
  <cp:revision>3</cp:revision>
  <cp:lastPrinted>2026-08-20T11:25:00Z</cp:lastPrinted>
  <dcterms:created xsi:type="dcterms:W3CDTF">2013-12-24T07:15:00Z</dcterms:created>
  <dcterms:modified xsi:type="dcterms:W3CDTF">2026-08-20T11:26:00Z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eyJoZGlkIjoiN2VjZGE5NTI2NzkwMzIwNzRiZjUzMTkyZmIxYjI2OTAiLCJ1c2VySWQiOiIxMzg1Mjc0NDk0In0=</vt:lpwstr>
  </property>
  <property fmtid="{D5CDD505-2E9C-101B-9397-08002B2CF9AE}" pid="3" name="KSOProductBuildVer">
    <vt:lpwstr>2052-12.1.0.28043</vt:lpwstr>
  </property>
  <property fmtid="{D5CDD505-2E9C-101B-9397-08002B2CF9AE}" pid="4" name="ICV">
    <vt:lpwstr>281454AF2FEB5EEA2FCD866A9A53C0B4_43</vt:lpwstr>
  </property>
</Properties>
</file>