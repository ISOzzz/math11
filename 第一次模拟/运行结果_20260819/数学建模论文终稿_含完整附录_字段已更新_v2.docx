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080D" w:rsidRDefault="005130F3">
      <w:pPr>
        <w:spacing w:before="160" w:after="320"/>
        <w:ind w:firstLineChars="0" w:firstLine="0"/>
        <w:jc w:val="center"/>
        <w:rPr>
          <w:sz w:val="32"/>
          <w:szCs w:val="32"/>
        </w:rPr>
      </w:pPr>
      <w:r>
        <w:rPr>
          <w:rFonts w:eastAsia="黑体"/>
          <w:b/>
          <w:sz w:val="32"/>
          <w:szCs w:val="32"/>
        </w:rPr>
        <w:t>基于多层混合整数规划的物流分拣排班问题研究</w:t>
      </w:r>
    </w:p>
    <w:p w:rsidR="00A3080D" w:rsidRDefault="005130F3">
      <w:pPr>
        <w:spacing w:after="100"/>
        <w:ind w:firstLineChars="0" w:firstLine="0"/>
        <w:jc w:val="center"/>
      </w:pPr>
      <w:r>
        <w:rPr>
          <w:rFonts w:eastAsia="黑体"/>
          <w:b/>
          <w:sz w:val="28"/>
        </w:rPr>
        <w:t>摘要</w:t>
      </w:r>
    </w:p>
    <w:p w:rsidR="00A3080D" w:rsidRDefault="005130F3">
      <w:pPr>
        <w:pStyle w:val="af2"/>
        <w:ind w:firstLine="480"/>
      </w:pPr>
      <w:r>
        <w:t>随着电子商务、即时零售与多渠道履约持续发展，物流分拣中心的小时到货波动、服务时限约束与人工成本矛盾日益突出。传统经验排班难以同时协调货物到达时序、班次重叠、效率衰减和连续工日要求，容易造成阶段性积压或人员冗余。基于未来</w:t>
      </w:r>
      <w:r>
        <w:t>30</w:t>
      </w:r>
      <w:r>
        <w:t>天逐小时到货量及每日设置</w:t>
      </w:r>
      <w:r>
        <w:t>5</w:t>
      </w:r>
      <w:r>
        <w:t>个</w:t>
      </w:r>
      <w:r>
        <w:t>8</w:t>
      </w:r>
      <w:r>
        <w:t>小时班次的业务条件，本文综合考虑货物不得提前处理、早期货物限时完成、全部货物当日清零、工人存在低效小时以及员工月度轮休等要求，研究从日内货物处理、低效时段调度到月度人员配置的递进优化问题。</w:t>
      </w:r>
    </w:p>
    <w:p w:rsidR="00A3080D" w:rsidRDefault="005130F3">
      <w:pPr>
        <w:pStyle w:val="af2"/>
        <w:ind w:firstLine="482"/>
      </w:pPr>
      <w:r>
        <w:rPr>
          <w:rStyle w:val="afd"/>
        </w:rPr>
        <w:t>针对问题一</w:t>
      </w:r>
      <w:r>
        <w:t>的日内班次与人数优化，建立</w:t>
      </w:r>
      <w:r>
        <w:rPr>
          <w:rStyle w:val="afd"/>
        </w:rPr>
        <w:t>库存平衡班次优化模型</w:t>
      </w:r>
      <w:r>
        <w:t>。利用班次覆盖矩阵将班次人数映射为逐小时在岗人数，以班次启用、班次人数、小时处理量和剩余货量为决策变量，通过库存递推保证货物不被提前处理且日末清零，并采用词典序目标依次最小化总人日、在岗峰值、小时人员偏差和累计库存。混合整数线性规划求解表明，</w:t>
      </w:r>
      <w:r>
        <w:rPr>
          <w:rStyle w:val="afd"/>
        </w:rPr>
        <w:t>全月需</w:t>
      </w:r>
      <w:r>
        <w:rPr>
          <w:rStyle w:val="afd"/>
        </w:rPr>
        <w:t>10791</w:t>
      </w:r>
      <w:r>
        <w:rPr>
          <w:rStyle w:val="afd"/>
        </w:rPr>
        <w:t>人日，日均</w:t>
      </w:r>
      <w:r>
        <w:rPr>
          <w:rStyle w:val="afd"/>
        </w:rPr>
        <w:t>359.70</w:t>
      </w:r>
      <w:r>
        <w:rPr>
          <w:rStyle w:val="afd"/>
        </w:rPr>
        <w:t>人，处理能力利用率达</w:t>
      </w:r>
      <w:r>
        <w:rPr>
          <w:rStyle w:val="afd"/>
        </w:rPr>
        <w:t>99.88%</w:t>
      </w:r>
      <w:r>
        <w:t>；</w:t>
      </w:r>
      <w:r>
        <w:t>30</w:t>
      </w:r>
      <w:r>
        <w:t>天均达到每人每日处理</w:t>
      </w:r>
      <w:r>
        <w:t>200</w:t>
      </w:r>
      <w:r>
        <w:t>件对应的理论下界。最大约束残差、整数性误差和最优性间隙均为</w:t>
      </w:r>
      <w:r>
        <w:t>0</w:t>
      </w:r>
      <w:r>
        <w:t>，逐日独立重求解一致率为</w:t>
      </w:r>
      <w:r>
        <w:t>100%</w:t>
      </w:r>
      <w:r>
        <w:t>，说明该方案在既定约束下具有全局最优性和稳定可复现性。</w:t>
      </w:r>
    </w:p>
    <w:p w:rsidR="00A3080D" w:rsidRDefault="005130F3">
      <w:pPr>
        <w:pStyle w:val="af2"/>
        <w:ind w:firstLine="482"/>
      </w:pPr>
      <w:r>
        <w:rPr>
          <w:rStyle w:val="afd"/>
        </w:rPr>
        <w:t>针对问题二</w:t>
      </w:r>
      <w:r>
        <w:t>的时限与低效约束排班，建立</w:t>
      </w:r>
      <w:r>
        <w:rPr>
          <w:rStyle w:val="afd"/>
        </w:rPr>
        <w:t>时限与低效约束排班模型</w:t>
      </w:r>
      <w:r>
        <w:t>。将货物划分为早期货物和普通货物，引入低效小时人数变量，显式刻画每名工人</w:t>
      </w:r>
      <w:r>
        <w:t>1</w:t>
      </w:r>
      <w:r>
        <w:t>小时处理效率由</w:t>
      </w:r>
      <w:r>
        <w:t>25</w:t>
      </w:r>
      <w:r>
        <w:t>件</w:t>
      </w:r>
      <w:r>
        <w:t>/</w:t>
      </w:r>
      <w:r>
        <w:t>小时降至</w:t>
      </w:r>
      <w:r>
        <w:t>10</w:t>
      </w:r>
      <w:r>
        <w:t>件</w:t>
      </w:r>
      <w:r>
        <w:t>/</w:t>
      </w:r>
      <w:r>
        <w:t>小时产生的能力损失，并分别设置两类货物的库存平衡与截止时间约束。求解得到</w:t>
      </w:r>
      <w:r>
        <w:rPr>
          <w:rStyle w:val="afd"/>
        </w:rPr>
        <w:t>全月</w:t>
      </w:r>
      <w:r>
        <w:rPr>
          <w:rStyle w:val="afd"/>
        </w:rPr>
        <w:t>11858</w:t>
      </w:r>
      <w:r>
        <w:rPr>
          <w:rStyle w:val="afd"/>
        </w:rPr>
        <w:t>人日，较问题一增加</w:t>
      </w:r>
      <w:r>
        <w:rPr>
          <w:rStyle w:val="afd"/>
        </w:rPr>
        <w:t>9.89%</w:t>
      </w:r>
      <w:r>
        <w:rPr>
          <w:rStyle w:val="afd"/>
        </w:rPr>
        <w:t>，处理能力利用率为</w:t>
      </w:r>
      <w:r>
        <w:rPr>
          <w:rStyle w:val="afd"/>
        </w:rPr>
        <w:t>98.26%</w:t>
      </w:r>
      <w:r>
        <w:t>；</w:t>
      </w:r>
      <w:r>
        <w:t>0:00</w:t>
      </w:r>
      <w:r>
        <w:t>至</w:t>
      </w:r>
      <w:r>
        <w:t>12:00</w:t>
      </w:r>
      <w:r>
        <w:t>到达的早期货物均在</w:t>
      </w:r>
      <w:r>
        <w:t>16:00</w:t>
      </w:r>
      <w:r>
        <w:t>前清零，全部货物均在</w:t>
      </w:r>
      <w:r>
        <w:t>24:00</w:t>
      </w:r>
      <w:r>
        <w:t>前完成。与问题一相比，该方案在小时在岗峰值不增加的情况下，使人员绝对偏差均值下降</w:t>
      </w:r>
      <w:r>
        <w:t>12.27%</w:t>
      </w:r>
      <w:r>
        <w:t>、平均小时库存下降</w:t>
      </w:r>
      <w:r>
        <w:t>48.35%</w:t>
      </w:r>
      <w:r>
        <w:t>，表明新增人员主要用于吸收低效能力损失和满足提前截止要求，而非形成无效冗余。</w:t>
      </w:r>
    </w:p>
    <w:p w:rsidR="00A3080D" w:rsidRDefault="005130F3">
      <w:pPr>
        <w:pStyle w:val="af2"/>
        <w:ind w:firstLine="482"/>
      </w:pPr>
      <w:r>
        <w:rPr>
          <w:rStyle w:val="afd"/>
        </w:rPr>
        <w:t>针对问题三</w:t>
      </w:r>
      <w:r>
        <w:t>的月度人员配置，建立</w:t>
      </w:r>
      <w:r>
        <w:rPr>
          <w:rStyle w:val="afd"/>
        </w:rPr>
        <w:t>连续工日约束人员配置优化模型</w:t>
      </w:r>
      <w:r>
        <w:t>。利用</w:t>
      </w:r>
      <w:r>
        <w:t>“</w:t>
      </w:r>
      <w:r>
        <w:t>累计工日</w:t>
      </w:r>
      <w:r>
        <w:t>—</w:t>
      </w:r>
      <w:r>
        <w:t>连续工日</w:t>
      </w:r>
      <w:r>
        <w:t>”</w:t>
      </w:r>
      <w:r>
        <w:t>状态流网络刻画员工出勤状态，在满足每人工作</w:t>
      </w:r>
      <w:r>
        <w:t>23</w:t>
      </w:r>
      <w:r>
        <w:t>天且连续工作不超过</w:t>
      </w:r>
      <w:r>
        <w:t>7</w:t>
      </w:r>
      <w:r>
        <w:t>天的条件下最小化招聘人数，并将聚合整数流分解为具名员工月历，实现月度人员规模与每日班次方案的衔接。结果表明，</w:t>
      </w:r>
      <w:r>
        <w:rPr>
          <w:rStyle w:val="afd"/>
        </w:rPr>
        <w:t>最少招聘</w:t>
      </w:r>
      <w:r>
        <w:rPr>
          <w:rStyle w:val="afd"/>
        </w:rPr>
        <w:t>581</w:t>
      </w:r>
      <w:r>
        <w:rPr>
          <w:rStyle w:val="afd"/>
        </w:rPr>
        <w:t>人，共安排</w:t>
      </w:r>
      <w:r>
        <w:rPr>
          <w:rStyle w:val="afd"/>
        </w:rPr>
        <w:t>13363</w:t>
      </w:r>
      <w:r>
        <w:rPr>
          <w:rStyle w:val="afd"/>
        </w:rPr>
        <w:t>人日，最大日冗余为</w:t>
      </w:r>
      <w:r>
        <w:rPr>
          <w:rStyle w:val="afd"/>
        </w:rPr>
        <w:t>53</w:t>
      </w:r>
      <w:r>
        <w:rPr>
          <w:rStyle w:val="afd"/>
        </w:rPr>
        <w:t>人，全月小时在岗峰值为</w:t>
      </w:r>
      <w:r>
        <w:rPr>
          <w:rStyle w:val="afd"/>
        </w:rPr>
        <w:t>295</w:t>
      </w:r>
      <w:r>
        <w:rPr>
          <w:rStyle w:val="afd"/>
        </w:rPr>
        <w:t>人</w:t>
      </w:r>
      <w:r>
        <w:t>；最大单日需求给出的</w:t>
      </w:r>
      <w:r>
        <w:t>581</w:t>
      </w:r>
      <w:r>
        <w:t>人理论下界与可行排班规模一致，最优性间隙为</w:t>
      </w:r>
      <w:r>
        <w:t>0</w:t>
      </w:r>
      <w:r>
        <w:t>。对</w:t>
      </w:r>
      <w:r>
        <w:t>720</w:t>
      </w:r>
      <w:r>
        <w:t>小时到货量进行</w:t>
      </w:r>
      <w:r>
        <w:t>20</w:t>
      </w:r>
      <w:r>
        <w:t>次独立</w:t>
      </w:r>
      <w:r>
        <w:t>±10%</w:t>
      </w:r>
      <w:r>
        <w:t>随机扰动后，</w:t>
      </w:r>
      <w:r>
        <w:rPr>
          <w:rStyle w:val="afd"/>
        </w:rPr>
        <w:t>三问目标值最大绝对变化率分别为</w:t>
      </w:r>
      <w:r>
        <w:rPr>
          <w:rStyle w:val="afd"/>
        </w:rPr>
        <w:t>0.473%</w:t>
      </w:r>
      <w:r>
        <w:rPr>
          <w:rStyle w:val="afd"/>
        </w:rPr>
        <w:t>、</w:t>
      </w:r>
      <w:r>
        <w:rPr>
          <w:rStyle w:val="afd"/>
        </w:rPr>
        <w:t>1.240%</w:t>
      </w:r>
      <w:r>
        <w:rPr>
          <w:rStyle w:val="afd"/>
        </w:rPr>
        <w:t>和</w:t>
      </w:r>
      <w:r>
        <w:rPr>
          <w:rStyle w:val="afd"/>
        </w:rPr>
        <w:t>1.721%</w:t>
      </w:r>
      <w:r>
        <w:t>，说明模型对零均值小时噪声具有较强鲁棒性，可为物流分拣中心的班次设计、人员招聘与轮休管理提供定量决策依据。</w:t>
      </w:r>
    </w:p>
    <w:p w:rsidR="00A3080D" w:rsidRDefault="005130F3">
      <w:pPr>
        <w:ind w:firstLineChars="0" w:firstLine="0"/>
      </w:pPr>
      <w:r>
        <w:rPr>
          <w:rFonts w:eastAsia="黑体"/>
          <w:b/>
        </w:rPr>
        <w:t>关键词：</w:t>
      </w:r>
      <w:r>
        <w:t>物流分拣排班；混合整数规划；库存平衡；时间窗约束；人员配置</w:t>
      </w:r>
    </w:p>
    <w:p w:rsidR="00A3080D" w:rsidRDefault="005130F3">
      <w:pPr>
        <w:ind w:firstLine="480"/>
      </w:pPr>
      <w:r>
        <w:br w:type="page"/>
      </w:r>
    </w:p>
    <w:p w:rsidR="00A3080D" w:rsidRDefault="005130F3">
      <w:pPr>
        <w:spacing w:after="200"/>
        <w:ind w:firstLine="643"/>
        <w:jc w:val="center"/>
        <w:rPr>
          <w:rFonts w:eastAsia="黑体"/>
          <w:b/>
          <w:sz w:val="32"/>
        </w:rPr>
      </w:pPr>
      <w:r>
        <w:rPr>
          <w:rFonts w:eastAsia="黑体"/>
          <w:b/>
          <w:sz w:val="32"/>
        </w:rPr>
        <w:lastRenderedPageBreak/>
        <w:t>目录</w:t>
      </w:r>
    </w:p>
    <w:p w:rsidR="007F0B6E" w:rsidRDefault="005130F3">
      <w:pPr>
        <w:pStyle w:val="TOC1"/>
        <w:tabs>
          <w:tab w:val="right" w:leader="dot" w:pos="9062"/>
        </w:tabs>
        <w:ind w:firstLine="643"/>
        <w:rPr>
          <w:rFonts w:asciiTheme="minorHAnsi" w:eastAsiaTheme="minorEastAsia" w:hAnsiTheme="minorHAnsi" w:hint="eastAsia"/>
          <w:noProof/>
          <w:kern w:val="2"/>
          <w:sz w:val="22"/>
          <w:szCs w:val="24"/>
          <w:lang w:eastAsia="zh-CN"/>
          <w14:ligatures w14:val="standardContextual"/>
        </w:rPr>
      </w:pPr>
      <w:r>
        <w:rPr>
          <w:rFonts w:eastAsia="黑体"/>
          <w:b/>
          <w:sz w:val="32"/>
        </w:rPr>
        <w:fldChar w:fldCharType="begin"/>
      </w:r>
      <w:r>
        <w:rPr>
          <w:rFonts w:eastAsia="黑体"/>
          <w:b/>
          <w:sz w:val="32"/>
        </w:rPr>
        <w:instrText xml:space="preserve">TOC \o "1-3" \h \u </w:instrText>
      </w:r>
      <w:r>
        <w:rPr>
          <w:rFonts w:eastAsia="黑体"/>
          <w:b/>
          <w:sz w:val="32"/>
        </w:rPr>
        <w:fldChar w:fldCharType="separate"/>
      </w:r>
      <w:hyperlink w:anchor="_Toc238152747" w:history="1">
        <w:r w:rsidR="007F0B6E" w:rsidRPr="0048497C">
          <w:rPr>
            <w:rStyle w:val="aff"/>
            <w:noProof/>
          </w:rPr>
          <w:t>问题重述</w:t>
        </w:r>
        <w:r w:rsidR="007F0B6E">
          <w:rPr>
            <w:rFonts w:hint="eastAsia"/>
            <w:noProof/>
          </w:rPr>
          <w:tab/>
        </w:r>
        <w:r w:rsidR="007F0B6E">
          <w:rPr>
            <w:rFonts w:hint="eastAsia"/>
            <w:noProof/>
          </w:rPr>
          <w:fldChar w:fldCharType="begin"/>
        </w:r>
        <w:r w:rsidR="007F0B6E">
          <w:rPr>
            <w:rFonts w:hint="eastAsia"/>
            <w:noProof/>
          </w:rPr>
          <w:instrText xml:space="preserve"> </w:instrText>
        </w:r>
        <w:r w:rsidR="007F0B6E">
          <w:rPr>
            <w:noProof/>
          </w:rPr>
          <w:instrText>PAGEREF _Toc238152747 \h</w:instrText>
        </w:r>
        <w:r w:rsidR="007F0B6E">
          <w:rPr>
            <w:rFonts w:hint="eastAsia"/>
            <w:noProof/>
          </w:rPr>
          <w:instrText xml:space="preserve"> </w:instrText>
        </w:r>
        <w:r w:rsidR="007F0B6E">
          <w:rPr>
            <w:rFonts w:hint="eastAsia"/>
            <w:noProof/>
          </w:rPr>
        </w:r>
        <w:r w:rsidR="007F0B6E">
          <w:rPr>
            <w:rFonts w:hint="eastAsia"/>
            <w:noProof/>
          </w:rPr>
          <w:fldChar w:fldCharType="separate"/>
        </w:r>
        <w:r w:rsidR="007F0B6E">
          <w:rPr>
            <w:noProof/>
          </w:rPr>
          <w:t>5</w:t>
        </w:r>
        <w:r w:rsidR="007F0B6E">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748" w:history="1">
        <w:r w:rsidRPr="0048497C">
          <w:rPr>
            <w:rStyle w:val="aff"/>
            <w:noProof/>
            <w:lang w:eastAsia="zh-CN"/>
          </w:rPr>
          <w:t>1.</w:t>
        </w:r>
        <w:r>
          <w:rPr>
            <w:rFonts w:asciiTheme="minorHAnsi" w:eastAsiaTheme="minorEastAsia" w:hAnsiTheme="minorHAnsi" w:hint="eastAsia"/>
            <w:noProof/>
            <w:kern w:val="2"/>
            <w:sz w:val="22"/>
            <w:szCs w:val="24"/>
            <w:lang w:eastAsia="zh-CN"/>
            <w14:ligatures w14:val="standardContextual"/>
          </w:rPr>
          <w:tab/>
        </w:r>
        <w:r w:rsidRPr="0048497C">
          <w:rPr>
            <w:rStyle w:val="aff"/>
            <w:noProof/>
            <w:lang w:eastAsia="zh-CN"/>
          </w:rPr>
          <w:t>问题背景</w:t>
        </w:r>
        <w:r>
          <w:rPr>
            <w:rFonts w:hint="eastAsia"/>
            <w:noProof/>
          </w:rPr>
          <w:tab/>
        </w:r>
        <w:r>
          <w:rPr>
            <w:rFonts w:hint="eastAsia"/>
            <w:noProof/>
          </w:rPr>
          <w:fldChar w:fldCharType="begin"/>
        </w:r>
        <w:r>
          <w:rPr>
            <w:rFonts w:hint="eastAsia"/>
            <w:noProof/>
          </w:rPr>
          <w:instrText xml:space="preserve"> </w:instrText>
        </w:r>
        <w:r>
          <w:rPr>
            <w:noProof/>
          </w:rPr>
          <w:instrText>PAGEREF _Toc238152748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749" w:history="1">
        <w:r w:rsidRPr="0048497C">
          <w:rPr>
            <w:rStyle w:val="aff"/>
            <w:noProof/>
            <w:lang w:eastAsia="zh-CN"/>
          </w:rPr>
          <w:t>2.</w:t>
        </w:r>
        <w:r>
          <w:rPr>
            <w:rFonts w:asciiTheme="minorHAnsi" w:eastAsiaTheme="minorEastAsia" w:hAnsiTheme="minorHAnsi" w:hint="eastAsia"/>
            <w:noProof/>
            <w:kern w:val="2"/>
            <w:sz w:val="22"/>
            <w:szCs w:val="24"/>
            <w:lang w:eastAsia="zh-CN"/>
            <w14:ligatures w14:val="standardContextual"/>
          </w:rPr>
          <w:tab/>
        </w:r>
        <w:r w:rsidRPr="0048497C">
          <w:rPr>
            <w:rStyle w:val="aff"/>
            <w:noProof/>
            <w:lang w:eastAsia="zh-CN"/>
          </w:rPr>
          <w:t>问题提出</w:t>
        </w:r>
        <w:r>
          <w:rPr>
            <w:rFonts w:hint="eastAsia"/>
            <w:noProof/>
          </w:rPr>
          <w:tab/>
        </w:r>
        <w:r>
          <w:rPr>
            <w:rFonts w:hint="eastAsia"/>
            <w:noProof/>
          </w:rPr>
          <w:fldChar w:fldCharType="begin"/>
        </w:r>
        <w:r>
          <w:rPr>
            <w:rFonts w:hint="eastAsia"/>
            <w:noProof/>
          </w:rPr>
          <w:instrText xml:space="preserve"> </w:instrText>
        </w:r>
        <w:r>
          <w:rPr>
            <w:noProof/>
          </w:rPr>
          <w:instrText>PAGEREF _Toc238152749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rsidR="007F0B6E" w:rsidRDefault="007F0B6E">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750" w:history="1">
        <w:r w:rsidRPr="0048497C">
          <w:rPr>
            <w:rStyle w:val="aff"/>
            <w:noProof/>
          </w:rPr>
          <w:t>问题分析</w:t>
        </w:r>
        <w:r>
          <w:rPr>
            <w:rFonts w:hint="eastAsia"/>
            <w:noProof/>
          </w:rPr>
          <w:tab/>
        </w:r>
        <w:r>
          <w:rPr>
            <w:rFonts w:hint="eastAsia"/>
            <w:noProof/>
          </w:rPr>
          <w:fldChar w:fldCharType="begin"/>
        </w:r>
        <w:r>
          <w:rPr>
            <w:rFonts w:hint="eastAsia"/>
            <w:noProof/>
          </w:rPr>
          <w:instrText xml:space="preserve"> </w:instrText>
        </w:r>
        <w:r>
          <w:rPr>
            <w:noProof/>
          </w:rPr>
          <w:instrText>PAGEREF _Toc238152750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751" w:history="1">
        <w:r w:rsidRPr="0048497C">
          <w:rPr>
            <w:rStyle w:val="aff"/>
            <w:noProof/>
          </w:rPr>
          <w:t>3.</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总体分析</w:t>
        </w:r>
        <w:r>
          <w:rPr>
            <w:rFonts w:hint="eastAsia"/>
            <w:noProof/>
          </w:rPr>
          <w:tab/>
        </w:r>
        <w:r>
          <w:rPr>
            <w:rFonts w:hint="eastAsia"/>
            <w:noProof/>
          </w:rPr>
          <w:fldChar w:fldCharType="begin"/>
        </w:r>
        <w:r>
          <w:rPr>
            <w:rFonts w:hint="eastAsia"/>
            <w:noProof/>
          </w:rPr>
          <w:instrText xml:space="preserve"> </w:instrText>
        </w:r>
        <w:r>
          <w:rPr>
            <w:noProof/>
          </w:rPr>
          <w:instrText>PAGEREF _Toc238152751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752" w:history="1">
        <w:r w:rsidRPr="0048497C">
          <w:rPr>
            <w:rStyle w:val="aff"/>
            <w:noProof/>
          </w:rPr>
          <w:t>4.</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问题一分析</w:t>
        </w:r>
        <w:r>
          <w:rPr>
            <w:rFonts w:hint="eastAsia"/>
            <w:noProof/>
          </w:rPr>
          <w:tab/>
        </w:r>
        <w:r>
          <w:rPr>
            <w:rFonts w:hint="eastAsia"/>
            <w:noProof/>
          </w:rPr>
          <w:fldChar w:fldCharType="begin"/>
        </w:r>
        <w:r>
          <w:rPr>
            <w:rFonts w:hint="eastAsia"/>
            <w:noProof/>
          </w:rPr>
          <w:instrText xml:space="preserve"> </w:instrText>
        </w:r>
        <w:r>
          <w:rPr>
            <w:noProof/>
          </w:rPr>
          <w:instrText>PAGEREF _Toc238152752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753" w:history="1">
        <w:r w:rsidRPr="0048497C">
          <w:rPr>
            <w:rStyle w:val="aff"/>
            <w:noProof/>
          </w:rPr>
          <w:t>5.</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问题二分析</w:t>
        </w:r>
        <w:r>
          <w:rPr>
            <w:rFonts w:hint="eastAsia"/>
            <w:noProof/>
          </w:rPr>
          <w:tab/>
        </w:r>
        <w:r>
          <w:rPr>
            <w:rFonts w:hint="eastAsia"/>
            <w:noProof/>
          </w:rPr>
          <w:fldChar w:fldCharType="begin"/>
        </w:r>
        <w:r>
          <w:rPr>
            <w:rFonts w:hint="eastAsia"/>
            <w:noProof/>
          </w:rPr>
          <w:instrText xml:space="preserve"> </w:instrText>
        </w:r>
        <w:r>
          <w:rPr>
            <w:noProof/>
          </w:rPr>
          <w:instrText>PAGEREF _Toc238152753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754" w:history="1">
        <w:r w:rsidRPr="0048497C">
          <w:rPr>
            <w:rStyle w:val="aff"/>
            <w:noProof/>
          </w:rPr>
          <w:t>6.</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问题三分析</w:t>
        </w:r>
        <w:r>
          <w:rPr>
            <w:rFonts w:hint="eastAsia"/>
            <w:noProof/>
          </w:rPr>
          <w:tab/>
        </w:r>
        <w:r>
          <w:rPr>
            <w:rFonts w:hint="eastAsia"/>
            <w:noProof/>
          </w:rPr>
          <w:fldChar w:fldCharType="begin"/>
        </w:r>
        <w:r>
          <w:rPr>
            <w:rFonts w:hint="eastAsia"/>
            <w:noProof/>
          </w:rPr>
          <w:instrText xml:space="preserve"> </w:instrText>
        </w:r>
        <w:r>
          <w:rPr>
            <w:noProof/>
          </w:rPr>
          <w:instrText>PAGEREF _Toc238152754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755" w:history="1">
        <w:r w:rsidRPr="0048497C">
          <w:rPr>
            <w:rStyle w:val="aff"/>
            <w:noProof/>
          </w:rPr>
          <w:t>7.</w:t>
        </w:r>
        <w:r>
          <w:rPr>
            <w:rFonts w:asciiTheme="minorHAnsi" w:eastAsiaTheme="minorEastAsia" w:hAnsiTheme="minorHAnsi" w:hint="eastAsia"/>
            <w:noProof/>
            <w:kern w:val="2"/>
            <w:sz w:val="22"/>
            <w:szCs w:val="24"/>
            <w:lang w:eastAsia="zh-CN"/>
            <w14:ligatures w14:val="standardContextual"/>
          </w:rPr>
          <w:tab/>
        </w:r>
        <w:r w:rsidRPr="0048497C">
          <w:rPr>
            <w:rStyle w:val="aff"/>
            <w:noProof/>
            <w:lang w:eastAsia="zh"/>
          </w:rPr>
          <w:t>整体</w:t>
        </w:r>
        <w:r w:rsidRPr="0048497C">
          <w:rPr>
            <w:rStyle w:val="aff"/>
            <w:noProof/>
          </w:rPr>
          <w:t>流程图框架</w:t>
        </w:r>
        <w:r>
          <w:rPr>
            <w:rFonts w:hint="eastAsia"/>
            <w:noProof/>
          </w:rPr>
          <w:tab/>
        </w:r>
        <w:r>
          <w:rPr>
            <w:rFonts w:hint="eastAsia"/>
            <w:noProof/>
          </w:rPr>
          <w:fldChar w:fldCharType="begin"/>
        </w:r>
        <w:r>
          <w:rPr>
            <w:rFonts w:hint="eastAsia"/>
            <w:noProof/>
          </w:rPr>
          <w:instrText xml:space="preserve"> </w:instrText>
        </w:r>
        <w:r>
          <w:rPr>
            <w:noProof/>
          </w:rPr>
          <w:instrText>PAGEREF _Toc238152755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rsidR="007F0B6E" w:rsidRDefault="007F0B6E">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756" w:history="1">
        <w:r w:rsidRPr="0048497C">
          <w:rPr>
            <w:rStyle w:val="aff"/>
            <w:noProof/>
          </w:rPr>
          <w:t>模型假设</w:t>
        </w:r>
        <w:r>
          <w:rPr>
            <w:rFonts w:hint="eastAsia"/>
            <w:noProof/>
          </w:rPr>
          <w:tab/>
        </w:r>
        <w:r>
          <w:rPr>
            <w:rFonts w:hint="eastAsia"/>
            <w:noProof/>
          </w:rPr>
          <w:fldChar w:fldCharType="begin"/>
        </w:r>
        <w:r>
          <w:rPr>
            <w:rFonts w:hint="eastAsia"/>
            <w:noProof/>
          </w:rPr>
          <w:instrText xml:space="preserve"> </w:instrText>
        </w:r>
        <w:r>
          <w:rPr>
            <w:noProof/>
          </w:rPr>
          <w:instrText>PAGEREF _Toc238152756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rsidR="007F0B6E" w:rsidRDefault="007F0B6E">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757" w:history="1">
        <w:r w:rsidRPr="0048497C">
          <w:rPr>
            <w:rStyle w:val="aff"/>
            <w:noProof/>
          </w:rPr>
          <w:t>符号说明</w:t>
        </w:r>
        <w:r>
          <w:rPr>
            <w:rFonts w:hint="eastAsia"/>
            <w:noProof/>
          </w:rPr>
          <w:tab/>
        </w:r>
        <w:r>
          <w:rPr>
            <w:rFonts w:hint="eastAsia"/>
            <w:noProof/>
          </w:rPr>
          <w:fldChar w:fldCharType="begin"/>
        </w:r>
        <w:r>
          <w:rPr>
            <w:rFonts w:hint="eastAsia"/>
            <w:noProof/>
          </w:rPr>
          <w:instrText xml:space="preserve"> </w:instrText>
        </w:r>
        <w:r>
          <w:rPr>
            <w:noProof/>
          </w:rPr>
          <w:instrText>PAGEREF _Toc238152757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rsidR="007F0B6E" w:rsidRDefault="007F0B6E">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758" w:history="1">
        <w:r w:rsidRPr="0048497C">
          <w:rPr>
            <w:rStyle w:val="aff"/>
            <w:noProof/>
          </w:rPr>
          <w:t>问题一：库存平衡班次优化模型</w:t>
        </w:r>
        <w:r>
          <w:rPr>
            <w:rFonts w:hint="eastAsia"/>
            <w:noProof/>
          </w:rPr>
          <w:tab/>
        </w:r>
        <w:r>
          <w:rPr>
            <w:rFonts w:hint="eastAsia"/>
            <w:noProof/>
          </w:rPr>
          <w:fldChar w:fldCharType="begin"/>
        </w:r>
        <w:r>
          <w:rPr>
            <w:rFonts w:hint="eastAsia"/>
            <w:noProof/>
          </w:rPr>
          <w:instrText xml:space="preserve"> </w:instrText>
        </w:r>
        <w:r>
          <w:rPr>
            <w:noProof/>
          </w:rPr>
          <w:instrText>PAGEREF _Toc238152758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759" w:history="1">
        <w:r w:rsidRPr="0048497C">
          <w:rPr>
            <w:rStyle w:val="aff"/>
            <w:noProof/>
          </w:rPr>
          <w:t>8.</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模型构建</w:t>
        </w:r>
        <w:r>
          <w:rPr>
            <w:rFonts w:hint="eastAsia"/>
            <w:noProof/>
          </w:rPr>
          <w:tab/>
        </w:r>
        <w:r>
          <w:rPr>
            <w:rFonts w:hint="eastAsia"/>
            <w:noProof/>
          </w:rPr>
          <w:fldChar w:fldCharType="begin"/>
        </w:r>
        <w:r>
          <w:rPr>
            <w:rFonts w:hint="eastAsia"/>
            <w:noProof/>
          </w:rPr>
          <w:instrText xml:space="preserve"> </w:instrText>
        </w:r>
        <w:r>
          <w:rPr>
            <w:noProof/>
          </w:rPr>
          <w:instrText>PAGEREF _Toc238152759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rsidR="007F0B6E" w:rsidRDefault="007F0B6E">
      <w:pPr>
        <w:pStyle w:val="TOC3"/>
        <w:tabs>
          <w:tab w:val="left" w:pos="176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60" w:history="1">
        <w:r w:rsidRPr="0048497C">
          <w:rPr>
            <w:rStyle w:val="aff"/>
            <w:noProof/>
          </w:rPr>
          <w:t>9.</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建模原理</w:t>
        </w:r>
        <w:r>
          <w:rPr>
            <w:rFonts w:hint="eastAsia"/>
            <w:noProof/>
          </w:rPr>
          <w:tab/>
        </w:r>
        <w:r>
          <w:rPr>
            <w:rFonts w:hint="eastAsia"/>
            <w:noProof/>
          </w:rPr>
          <w:fldChar w:fldCharType="begin"/>
        </w:r>
        <w:r>
          <w:rPr>
            <w:rFonts w:hint="eastAsia"/>
            <w:noProof/>
          </w:rPr>
          <w:instrText xml:space="preserve"> </w:instrText>
        </w:r>
        <w:r>
          <w:rPr>
            <w:noProof/>
          </w:rPr>
          <w:instrText>PAGEREF _Toc238152760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61" w:history="1">
        <w:r w:rsidRPr="0048497C">
          <w:rPr>
            <w:rStyle w:val="aff"/>
            <w:noProof/>
          </w:rPr>
          <w:t>10.</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班次选择与人员联动约束</w:t>
        </w:r>
        <w:r>
          <w:rPr>
            <w:rFonts w:hint="eastAsia"/>
            <w:noProof/>
          </w:rPr>
          <w:tab/>
        </w:r>
        <w:r>
          <w:rPr>
            <w:rFonts w:hint="eastAsia"/>
            <w:noProof/>
          </w:rPr>
          <w:fldChar w:fldCharType="begin"/>
        </w:r>
        <w:r>
          <w:rPr>
            <w:rFonts w:hint="eastAsia"/>
            <w:noProof/>
          </w:rPr>
          <w:instrText xml:space="preserve"> </w:instrText>
        </w:r>
        <w:r>
          <w:rPr>
            <w:noProof/>
          </w:rPr>
          <w:instrText>PAGEREF _Toc238152761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62" w:history="1">
        <w:r w:rsidRPr="0048497C">
          <w:rPr>
            <w:rStyle w:val="aff"/>
            <w:noProof/>
          </w:rPr>
          <w:t>11.</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处理能力与库存平衡约束</w:t>
        </w:r>
        <w:r>
          <w:rPr>
            <w:rFonts w:hint="eastAsia"/>
            <w:noProof/>
          </w:rPr>
          <w:tab/>
        </w:r>
        <w:r>
          <w:rPr>
            <w:rFonts w:hint="eastAsia"/>
            <w:noProof/>
          </w:rPr>
          <w:fldChar w:fldCharType="begin"/>
        </w:r>
        <w:r>
          <w:rPr>
            <w:rFonts w:hint="eastAsia"/>
            <w:noProof/>
          </w:rPr>
          <w:instrText xml:space="preserve"> </w:instrText>
        </w:r>
        <w:r>
          <w:rPr>
            <w:noProof/>
          </w:rPr>
          <w:instrText>PAGEREF _Toc238152762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63" w:history="1">
        <w:r w:rsidRPr="0048497C">
          <w:rPr>
            <w:rStyle w:val="aff"/>
            <w:noProof/>
          </w:rPr>
          <w:t>12.</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词典序多目标模型</w:t>
        </w:r>
        <w:r>
          <w:rPr>
            <w:rFonts w:hint="eastAsia"/>
            <w:noProof/>
          </w:rPr>
          <w:tab/>
        </w:r>
        <w:r>
          <w:rPr>
            <w:rFonts w:hint="eastAsia"/>
            <w:noProof/>
          </w:rPr>
          <w:fldChar w:fldCharType="begin"/>
        </w:r>
        <w:r>
          <w:rPr>
            <w:rFonts w:hint="eastAsia"/>
            <w:noProof/>
          </w:rPr>
          <w:instrText xml:space="preserve"> </w:instrText>
        </w:r>
        <w:r>
          <w:rPr>
            <w:noProof/>
          </w:rPr>
          <w:instrText>PAGEREF _Toc238152763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764" w:history="1">
        <w:r w:rsidRPr="0048497C">
          <w:rPr>
            <w:rStyle w:val="aff"/>
            <w:noProof/>
          </w:rPr>
          <w:t>13.</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求解方法</w:t>
        </w:r>
        <w:r>
          <w:rPr>
            <w:rFonts w:hint="eastAsia"/>
            <w:noProof/>
          </w:rPr>
          <w:tab/>
        </w:r>
        <w:r>
          <w:rPr>
            <w:rFonts w:hint="eastAsia"/>
            <w:noProof/>
          </w:rPr>
          <w:fldChar w:fldCharType="begin"/>
        </w:r>
        <w:r>
          <w:rPr>
            <w:rFonts w:hint="eastAsia"/>
            <w:noProof/>
          </w:rPr>
          <w:instrText xml:space="preserve"> </w:instrText>
        </w:r>
        <w:r>
          <w:rPr>
            <w:noProof/>
          </w:rPr>
          <w:instrText>PAGEREF _Toc238152764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765" w:history="1">
        <w:r w:rsidRPr="0048497C">
          <w:rPr>
            <w:rStyle w:val="aff"/>
            <w:noProof/>
          </w:rPr>
          <w:t>14.</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结果分析</w:t>
        </w:r>
        <w:r>
          <w:rPr>
            <w:rFonts w:hint="eastAsia"/>
            <w:noProof/>
          </w:rPr>
          <w:tab/>
        </w:r>
        <w:r>
          <w:rPr>
            <w:rFonts w:hint="eastAsia"/>
            <w:noProof/>
          </w:rPr>
          <w:fldChar w:fldCharType="begin"/>
        </w:r>
        <w:r>
          <w:rPr>
            <w:rFonts w:hint="eastAsia"/>
            <w:noProof/>
          </w:rPr>
          <w:instrText xml:space="preserve"> </w:instrText>
        </w:r>
        <w:r>
          <w:rPr>
            <w:noProof/>
          </w:rPr>
          <w:instrText>PAGEREF _Toc238152765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66" w:history="1">
        <w:r w:rsidRPr="0048497C">
          <w:rPr>
            <w:rStyle w:val="aff"/>
            <w:noProof/>
          </w:rPr>
          <w:t>15.</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基础分析</w:t>
        </w:r>
        <w:r>
          <w:rPr>
            <w:rFonts w:hint="eastAsia"/>
            <w:noProof/>
          </w:rPr>
          <w:tab/>
        </w:r>
        <w:r>
          <w:rPr>
            <w:rFonts w:hint="eastAsia"/>
            <w:noProof/>
          </w:rPr>
          <w:fldChar w:fldCharType="begin"/>
        </w:r>
        <w:r>
          <w:rPr>
            <w:rFonts w:hint="eastAsia"/>
            <w:noProof/>
          </w:rPr>
          <w:instrText xml:space="preserve"> </w:instrText>
        </w:r>
        <w:r>
          <w:rPr>
            <w:noProof/>
          </w:rPr>
          <w:instrText>PAGEREF _Toc238152766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67" w:history="1">
        <w:r w:rsidRPr="0048497C">
          <w:rPr>
            <w:rStyle w:val="aff"/>
            <w:noProof/>
          </w:rPr>
          <w:t>16.</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深层分析</w:t>
        </w:r>
        <w:r>
          <w:rPr>
            <w:rFonts w:hint="eastAsia"/>
            <w:noProof/>
          </w:rPr>
          <w:tab/>
        </w:r>
        <w:r>
          <w:rPr>
            <w:rFonts w:hint="eastAsia"/>
            <w:noProof/>
          </w:rPr>
          <w:fldChar w:fldCharType="begin"/>
        </w:r>
        <w:r>
          <w:rPr>
            <w:rFonts w:hint="eastAsia"/>
            <w:noProof/>
          </w:rPr>
          <w:instrText xml:space="preserve"> </w:instrText>
        </w:r>
        <w:r>
          <w:rPr>
            <w:noProof/>
          </w:rPr>
          <w:instrText>PAGEREF _Toc238152767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68" w:history="1">
        <w:r w:rsidRPr="0048497C">
          <w:rPr>
            <w:rStyle w:val="aff"/>
            <w:noProof/>
          </w:rPr>
          <w:t>17.</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对问题一的直接回答</w:t>
        </w:r>
        <w:r>
          <w:rPr>
            <w:rFonts w:hint="eastAsia"/>
            <w:noProof/>
          </w:rPr>
          <w:tab/>
        </w:r>
        <w:r>
          <w:rPr>
            <w:rFonts w:hint="eastAsia"/>
            <w:noProof/>
          </w:rPr>
          <w:fldChar w:fldCharType="begin"/>
        </w:r>
        <w:r>
          <w:rPr>
            <w:rFonts w:hint="eastAsia"/>
            <w:noProof/>
          </w:rPr>
          <w:instrText xml:space="preserve"> </w:instrText>
        </w:r>
        <w:r>
          <w:rPr>
            <w:noProof/>
          </w:rPr>
          <w:instrText>PAGEREF _Toc238152768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769" w:history="1">
        <w:r w:rsidRPr="0048497C">
          <w:rPr>
            <w:rStyle w:val="aff"/>
            <w:noProof/>
          </w:rPr>
          <w:t>18.</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模型检验</w:t>
        </w:r>
        <w:r>
          <w:rPr>
            <w:rFonts w:hint="eastAsia"/>
            <w:noProof/>
          </w:rPr>
          <w:tab/>
        </w:r>
        <w:r>
          <w:rPr>
            <w:rFonts w:hint="eastAsia"/>
            <w:noProof/>
          </w:rPr>
          <w:fldChar w:fldCharType="begin"/>
        </w:r>
        <w:r>
          <w:rPr>
            <w:rFonts w:hint="eastAsia"/>
            <w:noProof/>
          </w:rPr>
          <w:instrText xml:space="preserve"> </w:instrText>
        </w:r>
        <w:r>
          <w:rPr>
            <w:noProof/>
          </w:rPr>
          <w:instrText>PAGEREF _Toc238152769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rsidR="007F0B6E" w:rsidRDefault="007F0B6E">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770" w:history="1">
        <w:r w:rsidRPr="0048497C">
          <w:rPr>
            <w:rStyle w:val="aff"/>
            <w:noProof/>
          </w:rPr>
          <w:t>问题二：时限与低效约束排班模型</w:t>
        </w:r>
        <w:r>
          <w:rPr>
            <w:rFonts w:hint="eastAsia"/>
            <w:noProof/>
          </w:rPr>
          <w:tab/>
        </w:r>
        <w:r>
          <w:rPr>
            <w:rFonts w:hint="eastAsia"/>
            <w:noProof/>
          </w:rPr>
          <w:fldChar w:fldCharType="begin"/>
        </w:r>
        <w:r>
          <w:rPr>
            <w:rFonts w:hint="eastAsia"/>
            <w:noProof/>
          </w:rPr>
          <w:instrText xml:space="preserve"> </w:instrText>
        </w:r>
        <w:r>
          <w:rPr>
            <w:noProof/>
          </w:rPr>
          <w:instrText>PAGEREF _Toc238152770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771" w:history="1">
        <w:r w:rsidRPr="0048497C">
          <w:rPr>
            <w:rStyle w:val="aff"/>
            <w:noProof/>
          </w:rPr>
          <w:t>19.</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模型构建</w:t>
        </w:r>
        <w:r>
          <w:rPr>
            <w:rFonts w:hint="eastAsia"/>
            <w:noProof/>
          </w:rPr>
          <w:tab/>
        </w:r>
        <w:r>
          <w:rPr>
            <w:rFonts w:hint="eastAsia"/>
            <w:noProof/>
          </w:rPr>
          <w:fldChar w:fldCharType="begin"/>
        </w:r>
        <w:r>
          <w:rPr>
            <w:rFonts w:hint="eastAsia"/>
            <w:noProof/>
          </w:rPr>
          <w:instrText xml:space="preserve"> </w:instrText>
        </w:r>
        <w:r>
          <w:rPr>
            <w:noProof/>
          </w:rPr>
          <w:instrText>PAGEREF _Toc238152771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72" w:history="1">
        <w:r w:rsidRPr="0048497C">
          <w:rPr>
            <w:rStyle w:val="aff"/>
            <w:noProof/>
          </w:rPr>
          <w:t>20.</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模型扩展思路</w:t>
        </w:r>
        <w:r>
          <w:rPr>
            <w:rFonts w:hint="eastAsia"/>
            <w:noProof/>
          </w:rPr>
          <w:tab/>
        </w:r>
        <w:r>
          <w:rPr>
            <w:rFonts w:hint="eastAsia"/>
            <w:noProof/>
          </w:rPr>
          <w:fldChar w:fldCharType="begin"/>
        </w:r>
        <w:r>
          <w:rPr>
            <w:rFonts w:hint="eastAsia"/>
            <w:noProof/>
          </w:rPr>
          <w:instrText xml:space="preserve"> </w:instrText>
        </w:r>
        <w:r>
          <w:rPr>
            <w:noProof/>
          </w:rPr>
          <w:instrText>PAGEREF _Toc238152772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73" w:history="1">
        <w:r w:rsidRPr="0048497C">
          <w:rPr>
            <w:rStyle w:val="aff"/>
            <w:noProof/>
          </w:rPr>
          <w:t>21.</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双库存与时限约束</w:t>
        </w:r>
        <w:r>
          <w:rPr>
            <w:rFonts w:hint="eastAsia"/>
            <w:noProof/>
          </w:rPr>
          <w:tab/>
        </w:r>
        <w:r>
          <w:rPr>
            <w:rFonts w:hint="eastAsia"/>
            <w:noProof/>
          </w:rPr>
          <w:fldChar w:fldCharType="begin"/>
        </w:r>
        <w:r>
          <w:rPr>
            <w:rFonts w:hint="eastAsia"/>
            <w:noProof/>
          </w:rPr>
          <w:instrText xml:space="preserve"> </w:instrText>
        </w:r>
        <w:r>
          <w:rPr>
            <w:noProof/>
          </w:rPr>
          <w:instrText>PAGEREF _Toc238152773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74" w:history="1">
        <w:r w:rsidRPr="0048497C">
          <w:rPr>
            <w:rStyle w:val="aff"/>
            <w:noProof/>
          </w:rPr>
          <w:t>22.</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目标函数</w:t>
        </w:r>
        <w:r>
          <w:rPr>
            <w:rFonts w:hint="eastAsia"/>
            <w:noProof/>
          </w:rPr>
          <w:tab/>
        </w:r>
        <w:r>
          <w:rPr>
            <w:rFonts w:hint="eastAsia"/>
            <w:noProof/>
          </w:rPr>
          <w:fldChar w:fldCharType="begin"/>
        </w:r>
        <w:r>
          <w:rPr>
            <w:rFonts w:hint="eastAsia"/>
            <w:noProof/>
          </w:rPr>
          <w:instrText xml:space="preserve"> </w:instrText>
        </w:r>
        <w:r>
          <w:rPr>
            <w:noProof/>
          </w:rPr>
          <w:instrText>PAGEREF _Toc238152774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775" w:history="1">
        <w:r w:rsidRPr="0048497C">
          <w:rPr>
            <w:rStyle w:val="aff"/>
            <w:noProof/>
          </w:rPr>
          <w:t>23.</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求解方法</w:t>
        </w:r>
        <w:r>
          <w:rPr>
            <w:rFonts w:hint="eastAsia"/>
            <w:noProof/>
          </w:rPr>
          <w:tab/>
        </w:r>
        <w:r>
          <w:rPr>
            <w:rFonts w:hint="eastAsia"/>
            <w:noProof/>
          </w:rPr>
          <w:fldChar w:fldCharType="begin"/>
        </w:r>
        <w:r>
          <w:rPr>
            <w:rFonts w:hint="eastAsia"/>
            <w:noProof/>
          </w:rPr>
          <w:instrText xml:space="preserve"> </w:instrText>
        </w:r>
        <w:r>
          <w:rPr>
            <w:noProof/>
          </w:rPr>
          <w:instrText>PAGEREF _Toc238152775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776" w:history="1">
        <w:r w:rsidRPr="0048497C">
          <w:rPr>
            <w:rStyle w:val="aff"/>
            <w:noProof/>
          </w:rPr>
          <w:t>24.</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结果分析</w:t>
        </w:r>
        <w:r>
          <w:rPr>
            <w:rFonts w:hint="eastAsia"/>
            <w:noProof/>
          </w:rPr>
          <w:tab/>
        </w:r>
        <w:r>
          <w:rPr>
            <w:rFonts w:hint="eastAsia"/>
            <w:noProof/>
          </w:rPr>
          <w:fldChar w:fldCharType="begin"/>
        </w:r>
        <w:r>
          <w:rPr>
            <w:rFonts w:hint="eastAsia"/>
            <w:noProof/>
          </w:rPr>
          <w:instrText xml:space="preserve"> </w:instrText>
        </w:r>
        <w:r>
          <w:rPr>
            <w:noProof/>
          </w:rPr>
          <w:instrText>PAGEREF _Toc238152776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77" w:history="1">
        <w:r w:rsidRPr="0048497C">
          <w:rPr>
            <w:rStyle w:val="aff"/>
            <w:noProof/>
          </w:rPr>
          <w:t>25.</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基础分析</w:t>
        </w:r>
        <w:r>
          <w:rPr>
            <w:rFonts w:hint="eastAsia"/>
            <w:noProof/>
          </w:rPr>
          <w:tab/>
        </w:r>
        <w:r>
          <w:rPr>
            <w:rFonts w:hint="eastAsia"/>
            <w:noProof/>
          </w:rPr>
          <w:fldChar w:fldCharType="begin"/>
        </w:r>
        <w:r>
          <w:rPr>
            <w:rFonts w:hint="eastAsia"/>
            <w:noProof/>
          </w:rPr>
          <w:instrText xml:space="preserve"> </w:instrText>
        </w:r>
        <w:r>
          <w:rPr>
            <w:noProof/>
          </w:rPr>
          <w:instrText>PAGEREF _Toc238152777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78" w:history="1">
        <w:r w:rsidRPr="0048497C">
          <w:rPr>
            <w:rStyle w:val="aff"/>
            <w:noProof/>
          </w:rPr>
          <w:t>26.</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深层分析</w:t>
        </w:r>
        <w:r>
          <w:rPr>
            <w:rFonts w:hint="eastAsia"/>
            <w:noProof/>
          </w:rPr>
          <w:tab/>
        </w:r>
        <w:r>
          <w:rPr>
            <w:rFonts w:hint="eastAsia"/>
            <w:noProof/>
          </w:rPr>
          <w:fldChar w:fldCharType="begin"/>
        </w:r>
        <w:r>
          <w:rPr>
            <w:rFonts w:hint="eastAsia"/>
            <w:noProof/>
          </w:rPr>
          <w:instrText xml:space="preserve"> </w:instrText>
        </w:r>
        <w:r>
          <w:rPr>
            <w:noProof/>
          </w:rPr>
          <w:instrText>PAGEREF _Toc238152778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79" w:history="1">
        <w:r w:rsidRPr="0048497C">
          <w:rPr>
            <w:rStyle w:val="aff"/>
            <w:noProof/>
          </w:rPr>
          <w:t>27.</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对问题二的直接回答</w:t>
        </w:r>
        <w:r>
          <w:rPr>
            <w:rFonts w:hint="eastAsia"/>
            <w:noProof/>
          </w:rPr>
          <w:tab/>
        </w:r>
        <w:r>
          <w:rPr>
            <w:rFonts w:hint="eastAsia"/>
            <w:noProof/>
          </w:rPr>
          <w:fldChar w:fldCharType="begin"/>
        </w:r>
        <w:r>
          <w:rPr>
            <w:rFonts w:hint="eastAsia"/>
            <w:noProof/>
          </w:rPr>
          <w:instrText xml:space="preserve"> </w:instrText>
        </w:r>
        <w:r>
          <w:rPr>
            <w:noProof/>
          </w:rPr>
          <w:instrText>PAGEREF _Toc238152779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780" w:history="1">
        <w:r w:rsidRPr="0048497C">
          <w:rPr>
            <w:rStyle w:val="aff"/>
            <w:noProof/>
          </w:rPr>
          <w:t>28.</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模型检验</w:t>
        </w:r>
        <w:r>
          <w:rPr>
            <w:rFonts w:hint="eastAsia"/>
            <w:noProof/>
          </w:rPr>
          <w:tab/>
        </w:r>
        <w:r>
          <w:rPr>
            <w:rFonts w:hint="eastAsia"/>
            <w:noProof/>
          </w:rPr>
          <w:fldChar w:fldCharType="begin"/>
        </w:r>
        <w:r>
          <w:rPr>
            <w:rFonts w:hint="eastAsia"/>
            <w:noProof/>
          </w:rPr>
          <w:instrText xml:space="preserve"> </w:instrText>
        </w:r>
        <w:r>
          <w:rPr>
            <w:noProof/>
          </w:rPr>
          <w:instrText>PAGEREF _Toc238152780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rsidR="007F0B6E" w:rsidRDefault="007F0B6E">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781" w:history="1">
        <w:r w:rsidRPr="0048497C">
          <w:rPr>
            <w:rStyle w:val="aff"/>
            <w:noProof/>
          </w:rPr>
          <w:t>问题三：连续工日约束人员配置优化模型</w:t>
        </w:r>
        <w:r>
          <w:rPr>
            <w:rFonts w:hint="eastAsia"/>
            <w:noProof/>
          </w:rPr>
          <w:tab/>
        </w:r>
        <w:r>
          <w:rPr>
            <w:rFonts w:hint="eastAsia"/>
            <w:noProof/>
          </w:rPr>
          <w:fldChar w:fldCharType="begin"/>
        </w:r>
        <w:r>
          <w:rPr>
            <w:rFonts w:hint="eastAsia"/>
            <w:noProof/>
          </w:rPr>
          <w:instrText xml:space="preserve"> </w:instrText>
        </w:r>
        <w:r>
          <w:rPr>
            <w:noProof/>
          </w:rPr>
          <w:instrText>PAGEREF _Toc238152781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782" w:history="1">
        <w:r w:rsidRPr="0048497C">
          <w:rPr>
            <w:rStyle w:val="aff"/>
            <w:noProof/>
          </w:rPr>
          <w:t>29.</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模型构建</w:t>
        </w:r>
        <w:r>
          <w:rPr>
            <w:rFonts w:hint="eastAsia"/>
            <w:noProof/>
          </w:rPr>
          <w:tab/>
        </w:r>
        <w:r>
          <w:rPr>
            <w:rFonts w:hint="eastAsia"/>
            <w:noProof/>
          </w:rPr>
          <w:fldChar w:fldCharType="begin"/>
        </w:r>
        <w:r>
          <w:rPr>
            <w:rFonts w:hint="eastAsia"/>
            <w:noProof/>
          </w:rPr>
          <w:instrText xml:space="preserve"> </w:instrText>
        </w:r>
        <w:r>
          <w:rPr>
            <w:noProof/>
          </w:rPr>
          <w:instrText>PAGEREF _Toc238152782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83" w:history="1">
        <w:r w:rsidRPr="0048497C">
          <w:rPr>
            <w:rStyle w:val="aff"/>
            <w:noProof/>
          </w:rPr>
          <w:t>30.</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两层耦合建模框架</w:t>
        </w:r>
        <w:r>
          <w:rPr>
            <w:rFonts w:hint="eastAsia"/>
            <w:noProof/>
          </w:rPr>
          <w:tab/>
        </w:r>
        <w:r>
          <w:rPr>
            <w:rFonts w:hint="eastAsia"/>
            <w:noProof/>
          </w:rPr>
          <w:fldChar w:fldCharType="begin"/>
        </w:r>
        <w:r>
          <w:rPr>
            <w:rFonts w:hint="eastAsia"/>
            <w:noProof/>
          </w:rPr>
          <w:instrText xml:space="preserve"> </w:instrText>
        </w:r>
        <w:r>
          <w:rPr>
            <w:noProof/>
          </w:rPr>
          <w:instrText>PAGEREF _Toc238152783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84" w:history="1">
        <w:r w:rsidRPr="0048497C">
          <w:rPr>
            <w:rStyle w:val="aff"/>
            <w:noProof/>
          </w:rPr>
          <w:t>31.</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招聘人数的三个理论下界</w:t>
        </w:r>
        <w:r>
          <w:rPr>
            <w:rFonts w:hint="eastAsia"/>
            <w:noProof/>
          </w:rPr>
          <w:tab/>
        </w:r>
        <w:r>
          <w:rPr>
            <w:rFonts w:hint="eastAsia"/>
            <w:noProof/>
          </w:rPr>
          <w:fldChar w:fldCharType="begin"/>
        </w:r>
        <w:r>
          <w:rPr>
            <w:rFonts w:hint="eastAsia"/>
            <w:noProof/>
          </w:rPr>
          <w:instrText xml:space="preserve"> </w:instrText>
        </w:r>
        <w:r>
          <w:rPr>
            <w:noProof/>
          </w:rPr>
          <w:instrText>PAGEREF _Toc238152784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85" w:history="1">
        <w:r w:rsidRPr="0048497C">
          <w:rPr>
            <w:rStyle w:val="aff"/>
            <w:noProof/>
          </w:rPr>
          <w:t>32.</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连续工日</w:t>
        </w:r>
        <w:r w:rsidRPr="0048497C">
          <w:rPr>
            <w:rStyle w:val="aff"/>
            <w:noProof/>
          </w:rPr>
          <w:t>—</w:t>
        </w:r>
        <w:r w:rsidRPr="0048497C">
          <w:rPr>
            <w:rStyle w:val="aff"/>
            <w:noProof/>
          </w:rPr>
          <w:t>累计工日二维状态流</w:t>
        </w:r>
        <w:r>
          <w:rPr>
            <w:rFonts w:hint="eastAsia"/>
            <w:noProof/>
          </w:rPr>
          <w:tab/>
        </w:r>
        <w:r>
          <w:rPr>
            <w:rFonts w:hint="eastAsia"/>
            <w:noProof/>
          </w:rPr>
          <w:fldChar w:fldCharType="begin"/>
        </w:r>
        <w:r>
          <w:rPr>
            <w:rFonts w:hint="eastAsia"/>
            <w:noProof/>
          </w:rPr>
          <w:instrText xml:space="preserve"> </w:instrText>
        </w:r>
        <w:r>
          <w:rPr>
            <w:noProof/>
          </w:rPr>
          <w:instrText>PAGEREF _Toc238152785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86" w:history="1">
        <w:r w:rsidRPr="0048497C">
          <w:rPr>
            <w:rStyle w:val="aff"/>
            <w:noProof/>
          </w:rPr>
          <w:t>33.</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词典序优化目标</w:t>
        </w:r>
        <w:r>
          <w:rPr>
            <w:rFonts w:hint="eastAsia"/>
            <w:noProof/>
          </w:rPr>
          <w:tab/>
        </w:r>
        <w:r>
          <w:rPr>
            <w:rFonts w:hint="eastAsia"/>
            <w:noProof/>
          </w:rPr>
          <w:fldChar w:fldCharType="begin"/>
        </w:r>
        <w:r>
          <w:rPr>
            <w:rFonts w:hint="eastAsia"/>
            <w:noProof/>
          </w:rPr>
          <w:instrText xml:space="preserve"> </w:instrText>
        </w:r>
        <w:r>
          <w:rPr>
            <w:noProof/>
          </w:rPr>
          <w:instrText>PAGEREF _Toc238152786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787" w:history="1">
        <w:r w:rsidRPr="0048497C">
          <w:rPr>
            <w:rStyle w:val="aff"/>
            <w:noProof/>
          </w:rPr>
          <w:t>34.</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求解方法</w:t>
        </w:r>
        <w:r>
          <w:rPr>
            <w:rFonts w:hint="eastAsia"/>
            <w:noProof/>
          </w:rPr>
          <w:tab/>
        </w:r>
        <w:r>
          <w:rPr>
            <w:rFonts w:hint="eastAsia"/>
            <w:noProof/>
          </w:rPr>
          <w:fldChar w:fldCharType="begin"/>
        </w:r>
        <w:r>
          <w:rPr>
            <w:rFonts w:hint="eastAsia"/>
            <w:noProof/>
          </w:rPr>
          <w:instrText xml:space="preserve"> </w:instrText>
        </w:r>
        <w:r>
          <w:rPr>
            <w:noProof/>
          </w:rPr>
          <w:instrText>PAGEREF _Toc238152787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788" w:history="1">
        <w:r w:rsidRPr="0048497C">
          <w:rPr>
            <w:rStyle w:val="aff"/>
            <w:noProof/>
          </w:rPr>
          <w:t>35.</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结果分析</w:t>
        </w:r>
        <w:r>
          <w:rPr>
            <w:rFonts w:hint="eastAsia"/>
            <w:noProof/>
          </w:rPr>
          <w:tab/>
        </w:r>
        <w:r>
          <w:rPr>
            <w:rFonts w:hint="eastAsia"/>
            <w:noProof/>
          </w:rPr>
          <w:fldChar w:fldCharType="begin"/>
        </w:r>
        <w:r>
          <w:rPr>
            <w:rFonts w:hint="eastAsia"/>
            <w:noProof/>
          </w:rPr>
          <w:instrText xml:space="preserve"> </w:instrText>
        </w:r>
        <w:r>
          <w:rPr>
            <w:noProof/>
          </w:rPr>
          <w:instrText>PAGEREF _Toc238152788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89" w:history="1">
        <w:r w:rsidRPr="0048497C">
          <w:rPr>
            <w:rStyle w:val="aff"/>
            <w:noProof/>
          </w:rPr>
          <w:t>36.</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基础分析</w:t>
        </w:r>
        <w:r>
          <w:rPr>
            <w:rFonts w:hint="eastAsia"/>
            <w:noProof/>
          </w:rPr>
          <w:tab/>
        </w:r>
        <w:r>
          <w:rPr>
            <w:rFonts w:hint="eastAsia"/>
            <w:noProof/>
          </w:rPr>
          <w:fldChar w:fldCharType="begin"/>
        </w:r>
        <w:r>
          <w:rPr>
            <w:rFonts w:hint="eastAsia"/>
            <w:noProof/>
          </w:rPr>
          <w:instrText xml:space="preserve"> </w:instrText>
        </w:r>
        <w:r>
          <w:rPr>
            <w:noProof/>
          </w:rPr>
          <w:instrText>PAGEREF _Toc238152789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90" w:history="1">
        <w:r w:rsidRPr="0048497C">
          <w:rPr>
            <w:rStyle w:val="aff"/>
            <w:noProof/>
          </w:rPr>
          <w:t>37.</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深层分析</w:t>
        </w:r>
        <w:r>
          <w:rPr>
            <w:rFonts w:hint="eastAsia"/>
            <w:noProof/>
          </w:rPr>
          <w:tab/>
        </w:r>
        <w:r>
          <w:rPr>
            <w:rFonts w:hint="eastAsia"/>
            <w:noProof/>
          </w:rPr>
          <w:fldChar w:fldCharType="begin"/>
        </w:r>
        <w:r>
          <w:rPr>
            <w:rFonts w:hint="eastAsia"/>
            <w:noProof/>
          </w:rPr>
          <w:instrText xml:space="preserve"> </w:instrText>
        </w:r>
        <w:r>
          <w:rPr>
            <w:noProof/>
          </w:rPr>
          <w:instrText>PAGEREF _Toc238152790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91" w:history="1">
        <w:r w:rsidRPr="0048497C">
          <w:rPr>
            <w:rStyle w:val="aff"/>
            <w:noProof/>
          </w:rPr>
          <w:t>38.</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对问题三的直接回答</w:t>
        </w:r>
        <w:r>
          <w:rPr>
            <w:rFonts w:hint="eastAsia"/>
            <w:noProof/>
          </w:rPr>
          <w:tab/>
        </w:r>
        <w:r>
          <w:rPr>
            <w:rFonts w:hint="eastAsia"/>
            <w:noProof/>
          </w:rPr>
          <w:fldChar w:fldCharType="begin"/>
        </w:r>
        <w:r>
          <w:rPr>
            <w:rFonts w:hint="eastAsia"/>
            <w:noProof/>
          </w:rPr>
          <w:instrText xml:space="preserve"> </w:instrText>
        </w:r>
        <w:r>
          <w:rPr>
            <w:noProof/>
          </w:rPr>
          <w:instrText>PAGEREF _Toc238152791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792" w:history="1">
        <w:r w:rsidRPr="0048497C">
          <w:rPr>
            <w:rStyle w:val="aff"/>
            <w:noProof/>
          </w:rPr>
          <w:t>39.</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模型检验</w:t>
        </w:r>
        <w:r>
          <w:rPr>
            <w:rFonts w:hint="eastAsia"/>
            <w:noProof/>
          </w:rPr>
          <w:tab/>
        </w:r>
        <w:r>
          <w:rPr>
            <w:rFonts w:hint="eastAsia"/>
            <w:noProof/>
          </w:rPr>
          <w:fldChar w:fldCharType="begin"/>
        </w:r>
        <w:r>
          <w:rPr>
            <w:rFonts w:hint="eastAsia"/>
            <w:noProof/>
          </w:rPr>
          <w:instrText xml:space="preserve"> </w:instrText>
        </w:r>
        <w:r>
          <w:rPr>
            <w:noProof/>
          </w:rPr>
          <w:instrText>PAGEREF _Toc238152792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rsidR="007F0B6E" w:rsidRDefault="007F0B6E">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793" w:history="1">
        <w:r w:rsidRPr="0048497C">
          <w:rPr>
            <w:rStyle w:val="aff"/>
            <w:noProof/>
          </w:rPr>
          <w:t>模型评价</w:t>
        </w:r>
        <w:r>
          <w:rPr>
            <w:rFonts w:hint="eastAsia"/>
            <w:noProof/>
          </w:rPr>
          <w:tab/>
        </w:r>
        <w:r>
          <w:rPr>
            <w:rFonts w:hint="eastAsia"/>
            <w:noProof/>
          </w:rPr>
          <w:fldChar w:fldCharType="begin"/>
        </w:r>
        <w:r>
          <w:rPr>
            <w:rFonts w:hint="eastAsia"/>
            <w:noProof/>
          </w:rPr>
          <w:instrText xml:space="preserve"> </w:instrText>
        </w:r>
        <w:r>
          <w:rPr>
            <w:noProof/>
          </w:rPr>
          <w:instrText>PAGEREF _Toc238152793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794" w:history="1">
        <w:r w:rsidRPr="0048497C">
          <w:rPr>
            <w:rStyle w:val="aff"/>
            <w:noProof/>
          </w:rPr>
          <w:t>40.</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模型优点</w:t>
        </w:r>
        <w:r>
          <w:rPr>
            <w:rFonts w:hint="eastAsia"/>
            <w:noProof/>
          </w:rPr>
          <w:tab/>
        </w:r>
        <w:r>
          <w:rPr>
            <w:rFonts w:hint="eastAsia"/>
            <w:noProof/>
          </w:rPr>
          <w:fldChar w:fldCharType="begin"/>
        </w:r>
        <w:r>
          <w:rPr>
            <w:rFonts w:hint="eastAsia"/>
            <w:noProof/>
          </w:rPr>
          <w:instrText xml:space="preserve"> </w:instrText>
        </w:r>
        <w:r>
          <w:rPr>
            <w:noProof/>
          </w:rPr>
          <w:instrText>PAGEREF _Toc238152794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95" w:history="1">
        <w:r w:rsidRPr="0048497C">
          <w:rPr>
            <w:rStyle w:val="aff"/>
            <w:noProof/>
          </w:rPr>
          <w:t>41.</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递进式耦合建模，兼顾货物流、班次流与人员流</w:t>
        </w:r>
        <w:r>
          <w:rPr>
            <w:rFonts w:hint="eastAsia"/>
            <w:noProof/>
          </w:rPr>
          <w:tab/>
        </w:r>
        <w:r>
          <w:rPr>
            <w:rFonts w:hint="eastAsia"/>
            <w:noProof/>
          </w:rPr>
          <w:fldChar w:fldCharType="begin"/>
        </w:r>
        <w:r>
          <w:rPr>
            <w:rFonts w:hint="eastAsia"/>
            <w:noProof/>
          </w:rPr>
          <w:instrText xml:space="preserve"> </w:instrText>
        </w:r>
        <w:r>
          <w:rPr>
            <w:noProof/>
          </w:rPr>
          <w:instrText>PAGEREF _Toc238152795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96" w:history="1">
        <w:r w:rsidRPr="0048497C">
          <w:rPr>
            <w:rStyle w:val="aff"/>
            <w:noProof/>
          </w:rPr>
          <w:t>42.</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采用词典序多目标，结果具有明确管理优先级</w:t>
        </w:r>
        <w:r>
          <w:rPr>
            <w:rFonts w:hint="eastAsia"/>
            <w:noProof/>
          </w:rPr>
          <w:tab/>
        </w:r>
        <w:r>
          <w:rPr>
            <w:rFonts w:hint="eastAsia"/>
            <w:noProof/>
          </w:rPr>
          <w:fldChar w:fldCharType="begin"/>
        </w:r>
        <w:r>
          <w:rPr>
            <w:rFonts w:hint="eastAsia"/>
            <w:noProof/>
          </w:rPr>
          <w:instrText xml:space="preserve"> </w:instrText>
        </w:r>
        <w:r>
          <w:rPr>
            <w:noProof/>
          </w:rPr>
          <w:instrText>PAGEREF _Toc238152796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97" w:history="1">
        <w:r w:rsidRPr="0048497C">
          <w:rPr>
            <w:rStyle w:val="aff"/>
            <w:noProof/>
          </w:rPr>
          <w:t>43.</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具有多层最优性证书，结论不依赖单一求解器输出</w:t>
        </w:r>
        <w:r>
          <w:rPr>
            <w:rFonts w:hint="eastAsia"/>
            <w:noProof/>
          </w:rPr>
          <w:tab/>
        </w:r>
        <w:r>
          <w:rPr>
            <w:rFonts w:hint="eastAsia"/>
            <w:noProof/>
          </w:rPr>
          <w:fldChar w:fldCharType="begin"/>
        </w:r>
        <w:r>
          <w:rPr>
            <w:rFonts w:hint="eastAsia"/>
            <w:noProof/>
          </w:rPr>
          <w:instrText xml:space="preserve"> </w:instrText>
        </w:r>
        <w:r>
          <w:rPr>
            <w:noProof/>
          </w:rPr>
          <w:instrText>PAGEREF _Toc238152797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98" w:history="1">
        <w:r w:rsidRPr="0048497C">
          <w:rPr>
            <w:rStyle w:val="aff"/>
            <w:noProof/>
          </w:rPr>
          <w:t>44.</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聚合状态流有效降低人员标签对称性</w:t>
        </w:r>
        <w:r>
          <w:rPr>
            <w:rFonts w:hint="eastAsia"/>
            <w:noProof/>
          </w:rPr>
          <w:tab/>
        </w:r>
        <w:r>
          <w:rPr>
            <w:rFonts w:hint="eastAsia"/>
            <w:noProof/>
          </w:rPr>
          <w:fldChar w:fldCharType="begin"/>
        </w:r>
        <w:r>
          <w:rPr>
            <w:rFonts w:hint="eastAsia"/>
            <w:noProof/>
          </w:rPr>
          <w:instrText xml:space="preserve"> </w:instrText>
        </w:r>
        <w:r>
          <w:rPr>
            <w:noProof/>
          </w:rPr>
          <w:instrText>PAGEREF _Toc238152798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799" w:history="1">
        <w:r w:rsidRPr="0048497C">
          <w:rPr>
            <w:rStyle w:val="aff"/>
            <w:noProof/>
          </w:rPr>
          <w:t>45.</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稳健性较好，并具有较强的同类问题适用性</w:t>
        </w:r>
        <w:r>
          <w:rPr>
            <w:rFonts w:hint="eastAsia"/>
            <w:noProof/>
          </w:rPr>
          <w:tab/>
        </w:r>
        <w:r>
          <w:rPr>
            <w:rFonts w:hint="eastAsia"/>
            <w:noProof/>
          </w:rPr>
          <w:fldChar w:fldCharType="begin"/>
        </w:r>
        <w:r>
          <w:rPr>
            <w:rFonts w:hint="eastAsia"/>
            <w:noProof/>
          </w:rPr>
          <w:instrText xml:space="preserve"> </w:instrText>
        </w:r>
        <w:r>
          <w:rPr>
            <w:noProof/>
          </w:rPr>
          <w:instrText>PAGEREF _Toc238152799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800" w:history="1">
        <w:r w:rsidRPr="0048497C">
          <w:rPr>
            <w:rStyle w:val="aff"/>
            <w:noProof/>
          </w:rPr>
          <w:t>46.</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模型缺点</w:t>
        </w:r>
        <w:r>
          <w:rPr>
            <w:rFonts w:hint="eastAsia"/>
            <w:noProof/>
          </w:rPr>
          <w:tab/>
        </w:r>
        <w:r>
          <w:rPr>
            <w:rFonts w:hint="eastAsia"/>
            <w:noProof/>
          </w:rPr>
          <w:fldChar w:fldCharType="begin"/>
        </w:r>
        <w:r>
          <w:rPr>
            <w:rFonts w:hint="eastAsia"/>
            <w:noProof/>
          </w:rPr>
          <w:instrText xml:space="preserve"> </w:instrText>
        </w:r>
        <w:r>
          <w:rPr>
            <w:noProof/>
          </w:rPr>
          <w:instrText>PAGEREF _Toc238152800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801" w:history="1">
        <w:r w:rsidRPr="0048497C">
          <w:rPr>
            <w:rStyle w:val="aff"/>
            <w:noProof/>
          </w:rPr>
          <w:t>47.</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确定性需求假设使方案对系统性增长缺少安全余量</w:t>
        </w:r>
        <w:r>
          <w:rPr>
            <w:rFonts w:hint="eastAsia"/>
            <w:noProof/>
          </w:rPr>
          <w:tab/>
        </w:r>
        <w:r>
          <w:rPr>
            <w:rFonts w:hint="eastAsia"/>
            <w:noProof/>
          </w:rPr>
          <w:fldChar w:fldCharType="begin"/>
        </w:r>
        <w:r>
          <w:rPr>
            <w:rFonts w:hint="eastAsia"/>
            <w:noProof/>
          </w:rPr>
          <w:instrText xml:space="preserve"> </w:instrText>
        </w:r>
        <w:r>
          <w:rPr>
            <w:noProof/>
          </w:rPr>
          <w:instrText>PAGEREF _Toc238152801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802" w:history="1">
        <w:r w:rsidRPr="0048497C">
          <w:rPr>
            <w:rStyle w:val="aff"/>
            <w:noProof/>
          </w:rPr>
          <w:t>48.</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员工同质与低效小时可调假设可能高估管理灵活性</w:t>
        </w:r>
        <w:r>
          <w:rPr>
            <w:rFonts w:hint="eastAsia"/>
            <w:noProof/>
          </w:rPr>
          <w:tab/>
        </w:r>
        <w:r>
          <w:rPr>
            <w:rFonts w:hint="eastAsia"/>
            <w:noProof/>
          </w:rPr>
          <w:fldChar w:fldCharType="begin"/>
        </w:r>
        <w:r>
          <w:rPr>
            <w:rFonts w:hint="eastAsia"/>
            <w:noProof/>
          </w:rPr>
          <w:instrText xml:space="preserve"> </w:instrText>
        </w:r>
        <w:r>
          <w:rPr>
            <w:noProof/>
          </w:rPr>
          <w:instrText>PAGEREF _Toc238152802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803" w:history="1">
        <w:r w:rsidRPr="0048497C">
          <w:rPr>
            <w:rStyle w:val="aff"/>
            <w:noProof/>
          </w:rPr>
          <w:t>49.</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固定班制和公平性刻画仍较简化</w:t>
        </w:r>
        <w:r>
          <w:rPr>
            <w:rFonts w:hint="eastAsia"/>
            <w:noProof/>
          </w:rPr>
          <w:tab/>
        </w:r>
        <w:r>
          <w:rPr>
            <w:rFonts w:hint="eastAsia"/>
            <w:noProof/>
          </w:rPr>
          <w:fldChar w:fldCharType="begin"/>
        </w:r>
        <w:r>
          <w:rPr>
            <w:rFonts w:hint="eastAsia"/>
            <w:noProof/>
          </w:rPr>
          <w:instrText xml:space="preserve"> </w:instrText>
        </w:r>
        <w:r>
          <w:rPr>
            <w:noProof/>
          </w:rPr>
          <w:instrText>PAGEREF _Toc238152803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804" w:history="1">
        <w:r w:rsidRPr="0048497C">
          <w:rPr>
            <w:rStyle w:val="aff"/>
            <w:noProof/>
          </w:rPr>
          <w:t>50.</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综合评价</w:t>
        </w:r>
        <w:r>
          <w:rPr>
            <w:rFonts w:hint="eastAsia"/>
            <w:noProof/>
          </w:rPr>
          <w:tab/>
        </w:r>
        <w:r>
          <w:rPr>
            <w:rFonts w:hint="eastAsia"/>
            <w:noProof/>
          </w:rPr>
          <w:fldChar w:fldCharType="begin"/>
        </w:r>
        <w:r>
          <w:rPr>
            <w:rFonts w:hint="eastAsia"/>
            <w:noProof/>
          </w:rPr>
          <w:instrText xml:space="preserve"> </w:instrText>
        </w:r>
        <w:r>
          <w:rPr>
            <w:noProof/>
          </w:rPr>
          <w:instrText>PAGEREF _Toc238152804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7F0B6E" w:rsidRDefault="007F0B6E">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805" w:history="1">
        <w:r w:rsidRPr="0048497C">
          <w:rPr>
            <w:rStyle w:val="aff"/>
            <w:noProof/>
          </w:rPr>
          <w:t>结论与建议</w:t>
        </w:r>
        <w:r>
          <w:rPr>
            <w:rFonts w:hint="eastAsia"/>
            <w:noProof/>
          </w:rPr>
          <w:tab/>
        </w:r>
        <w:r>
          <w:rPr>
            <w:rFonts w:hint="eastAsia"/>
            <w:noProof/>
          </w:rPr>
          <w:fldChar w:fldCharType="begin"/>
        </w:r>
        <w:r>
          <w:rPr>
            <w:rFonts w:hint="eastAsia"/>
            <w:noProof/>
          </w:rPr>
          <w:instrText xml:space="preserve"> </w:instrText>
        </w:r>
        <w:r>
          <w:rPr>
            <w:noProof/>
          </w:rPr>
          <w:instrText>PAGEREF _Toc238152805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806" w:history="1">
        <w:r w:rsidRPr="0048497C">
          <w:rPr>
            <w:rStyle w:val="aff"/>
            <w:noProof/>
          </w:rPr>
          <w:t>51.</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主要结论</w:t>
        </w:r>
        <w:r>
          <w:rPr>
            <w:rFonts w:hint="eastAsia"/>
            <w:noProof/>
          </w:rPr>
          <w:tab/>
        </w:r>
        <w:r>
          <w:rPr>
            <w:rFonts w:hint="eastAsia"/>
            <w:noProof/>
          </w:rPr>
          <w:fldChar w:fldCharType="begin"/>
        </w:r>
        <w:r>
          <w:rPr>
            <w:rFonts w:hint="eastAsia"/>
            <w:noProof/>
          </w:rPr>
          <w:instrText xml:space="preserve"> </w:instrText>
        </w:r>
        <w:r>
          <w:rPr>
            <w:noProof/>
          </w:rPr>
          <w:instrText>PAGEREF _Toc238152806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807" w:history="1">
        <w:r w:rsidRPr="0048497C">
          <w:rPr>
            <w:rStyle w:val="aff"/>
            <w:noProof/>
          </w:rPr>
          <w:t>52.</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敏感性与稳定性结论</w:t>
        </w:r>
        <w:r>
          <w:rPr>
            <w:rFonts w:hint="eastAsia"/>
            <w:noProof/>
          </w:rPr>
          <w:tab/>
        </w:r>
        <w:r>
          <w:rPr>
            <w:rFonts w:hint="eastAsia"/>
            <w:noProof/>
          </w:rPr>
          <w:fldChar w:fldCharType="begin"/>
        </w:r>
        <w:r>
          <w:rPr>
            <w:rFonts w:hint="eastAsia"/>
            <w:noProof/>
          </w:rPr>
          <w:instrText xml:space="preserve"> </w:instrText>
        </w:r>
        <w:r>
          <w:rPr>
            <w:noProof/>
          </w:rPr>
          <w:instrText>PAGEREF _Toc238152807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808" w:history="1">
        <w:r w:rsidRPr="0048497C">
          <w:rPr>
            <w:rStyle w:val="aff"/>
            <w:noProof/>
          </w:rPr>
          <w:t>53.</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有效性与鲁棒性汇总</w:t>
        </w:r>
        <w:r>
          <w:rPr>
            <w:rFonts w:hint="eastAsia"/>
            <w:noProof/>
          </w:rPr>
          <w:tab/>
        </w:r>
        <w:r>
          <w:rPr>
            <w:rFonts w:hint="eastAsia"/>
            <w:noProof/>
          </w:rPr>
          <w:fldChar w:fldCharType="begin"/>
        </w:r>
        <w:r>
          <w:rPr>
            <w:rFonts w:hint="eastAsia"/>
            <w:noProof/>
          </w:rPr>
          <w:instrText xml:space="preserve"> </w:instrText>
        </w:r>
        <w:r>
          <w:rPr>
            <w:noProof/>
          </w:rPr>
          <w:instrText>PAGEREF _Toc238152808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809" w:history="1">
        <w:r w:rsidRPr="0048497C">
          <w:rPr>
            <w:rStyle w:val="aff"/>
            <w:noProof/>
          </w:rPr>
          <w:t>54.</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管理建议</w:t>
        </w:r>
        <w:r>
          <w:rPr>
            <w:rFonts w:hint="eastAsia"/>
            <w:noProof/>
          </w:rPr>
          <w:tab/>
        </w:r>
        <w:r>
          <w:rPr>
            <w:rFonts w:hint="eastAsia"/>
            <w:noProof/>
          </w:rPr>
          <w:fldChar w:fldCharType="begin"/>
        </w:r>
        <w:r>
          <w:rPr>
            <w:rFonts w:hint="eastAsia"/>
            <w:noProof/>
          </w:rPr>
          <w:instrText xml:space="preserve"> </w:instrText>
        </w:r>
        <w:r>
          <w:rPr>
            <w:noProof/>
          </w:rPr>
          <w:instrText>PAGEREF _Toc238152809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rsidR="007F0B6E" w:rsidRDefault="007F0B6E">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810" w:history="1">
        <w:r w:rsidRPr="0048497C">
          <w:rPr>
            <w:rStyle w:val="aff"/>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_Toc238152810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rsidR="007F0B6E" w:rsidRDefault="007F0B6E">
      <w:pPr>
        <w:pStyle w:val="TOC1"/>
        <w:tabs>
          <w:tab w:val="right" w:leader="dot" w:pos="9062"/>
        </w:tabs>
        <w:ind w:firstLine="480"/>
        <w:rPr>
          <w:rFonts w:asciiTheme="minorHAnsi" w:eastAsiaTheme="minorEastAsia" w:hAnsiTheme="minorHAnsi" w:hint="eastAsia"/>
          <w:noProof/>
          <w:kern w:val="2"/>
          <w:sz w:val="22"/>
          <w:szCs w:val="24"/>
          <w:lang w:eastAsia="zh-CN"/>
          <w14:ligatures w14:val="standardContextual"/>
        </w:rPr>
      </w:pPr>
      <w:hyperlink w:anchor="_Toc238152811" w:history="1">
        <w:r w:rsidRPr="0048497C">
          <w:rPr>
            <w:rStyle w:val="aff"/>
            <w:noProof/>
          </w:rPr>
          <w:t>附录</w:t>
        </w:r>
        <w:r>
          <w:rPr>
            <w:rFonts w:hint="eastAsia"/>
            <w:noProof/>
          </w:rPr>
          <w:tab/>
        </w:r>
        <w:r>
          <w:rPr>
            <w:rFonts w:hint="eastAsia"/>
            <w:noProof/>
          </w:rPr>
          <w:fldChar w:fldCharType="begin"/>
        </w:r>
        <w:r>
          <w:rPr>
            <w:rFonts w:hint="eastAsia"/>
            <w:noProof/>
          </w:rPr>
          <w:instrText xml:space="preserve"> </w:instrText>
        </w:r>
        <w:r>
          <w:rPr>
            <w:noProof/>
          </w:rPr>
          <w:instrText>PAGEREF _Toc238152811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812" w:history="1">
        <w:r w:rsidRPr="0048497C">
          <w:rPr>
            <w:rStyle w:val="aff"/>
            <w:noProof/>
          </w:rPr>
          <w:t>55.</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附录</w:t>
        </w:r>
        <w:r w:rsidRPr="0048497C">
          <w:rPr>
            <w:rStyle w:val="aff"/>
            <w:noProof/>
          </w:rPr>
          <w:t xml:space="preserve">A </w:t>
        </w:r>
        <w:r w:rsidRPr="0048497C">
          <w:rPr>
            <w:rStyle w:val="aff"/>
            <w:noProof/>
          </w:rPr>
          <w:t>程序运行环境与复现说明</w:t>
        </w:r>
        <w:r>
          <w:rPr>
            <w:rFonts w:hint="eastAsia"/>
            <w:noProof/>
          </w:rPr>
          <w:tab/>
        </w:r>
        <w:r>
          <w:rPr>
            <w:rFonts w:hint="eastAsia"/>
            <w:noProof/>
          </w:rPr>
          <w:fldChar w:fldCharType="begin"/>
        </w:r>
        <w:r>
          <w:rPr>
            <w:rFonts w:hint="eastAsia"/>
            <w:noProof/>
          </w:rPr>
          <w:instrText xml:space="preserve"> </w:instrText>
        </w:r>
        <w:r>
          <w:rPr>
            <w:noProof/>
          </w:rPr>
          <w:instrText>PAGEREF _Toc238152812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813" w:history="1">
        <w:r w:rsidRPr="0048497C">
          <w:rPr>
            <w:rStyle w:val="aff"/>
            <w:noProof/>
          </w:rPr>
          <w:t>56.</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附录</w:t>
        </w:r>
        <w:r w:rsidRPr="0048497C">
          <w:rPr>
            <w:rStyle w:val="aff"/>
            <w:noProof/>
          </w:rPr>
          <w:t xml:space="preserve">A.1 </w:t>
        </w:r>
        <w:r w:rsidRPr="0048497C">
          <w:rPr>
            <w:rStyle w:val="aff"/>
            <w:noProof/>
          </w:rPr>
          <w:t>建议运行顺序</w:t>
        </w:r>
        <w:r>
          <w:rPr>
            <w:rFonts w:hint="eastAsia"/>
            <w:noProof/>
          </w:rPr>
          <w:tab/>
        </w:r>
        <w:r>
          <w:rPr>
            <w:rFonts w:hint="eastAsia"/>
            <w:noProof/>
          </w:rPr>
          <w:fldChar w:fldCharType="begin"/>
        </w:r>
        <w:r>
          <w:rPr>
            <w:rFonts w:hint="eastAsia"/>
            <w:noProof/>
          </w:rPr>
          <w:instrText xml:space="preserve"> </w:instrText>
        </w:r>
        <w:r>
          <w:rPr>
            <w:noProof/>
          </w:rPr>
          <w:instrText>PAGEREF _Toc238152813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814" w:history="1">
        <w:r w:rsidRPr="0048497C">
          <w:rPr>
            <w:rStyle w:val="aff"/>
            <w:noProof/>
          </w:rPr>
          <w:t>62.</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附录</w:t>
        </w:r>
        <w:r w:rsidRPr="0048497C">
          <w:rPr>
            <w:rStyle w:val="aff"/>
            <w:noProof/>
          </w:rPr>
          <w:t xml:space="preserve">A.2 </w:t>
        </w:r>
        <w:r w:rsidRPr="0048497C">
          <w:rPr>
            <w:rStyle w:val="aff"/>
            <w:noProof/>
          </w:rPr>
          <w:t>程序文件清单</w:t>
        </w:r>
        <w:r>
          <w:rPr>
            <w:rFonts w:hint="eastAsia"/>
            <w:noProof/>
          </w:rPr>
          <w:tab/>
        </w:r>
        <w:r>
          <w:rPr>
            <w:rFonts w:hint="eastAsia"/>
            <w:noProof/>
          </w:rPr>
          <w:fldChar w:fldCharType="begin"/>
        </w:r>
        <w:r>
          <w:rPr>
            <w:rFonts w:hint="eastAsia"/>
            <w:noProof/>
          </w:rPr>
          <w:instrText xml:space="preserve"> </w:instrText>
        </w:r>
        <w:r>
          <w:rPr>
            <w:noProof/>
          </w:rPr>
          <w:instrText>PAGEREF _Toc238152814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815" w:history="1">
        <w:r w:rsidRPr="0048497C">
          <w:rPr>
            <w:rStyle w:val="aff"/>
            <w:noProof/>
          </w:rPr>
          <w:t>63.</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附录</w:t>
        </w:r>
        <w:r w:rsidRPr="0048497C">
          <w:rPr>
            <w:rStyle w:val="aff"/>
            <w:noProof/>
          </w:rPr>
          <w:t xml:space="preserve">B </w:t>
        </w:r>
        <w:r w:rsidRPr="0048497C">
          <w:rPr>
            <w:rStyle w:val="aff"/>
            <w:noProof/>
          </w:rPr>
          <w:t>三问模型求解、后处理与检验程序</w:t>
        </w:r>
        <w:r>
          <w:rPr>
            <w:rFonts w:hint="eastAsia"/>
            <w:noProof/>
          </w:rPr>
          <w:tab/>
        </w:r>
        <w:r>
          <w:rPr>
            <w:rFonts w:hint="eastAsia"/>
            <w:noProof/>
          </w:rPr>
          <w:fldChar w:fldCharType="begin"/>
        </w:r>
        <w:r>
          <w:rPr>
            <w:rFonts w:hint="eastAsia"/>
            <w:noProof/>
          </w:rPr>
          <w:instrText xml:space="preserve"> </w:instrText>
        </w:r>
        <w:r>
          <w:rPr>
            <w:noProof/>
          </w:rPr>
          <w:instrText>PAGEREF _Toc238152815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rsidR="007F0B6E" w:rsidRDefault="007F0B6E">
      <w:pPr>
        <w:pStyle w:val="TOC3"/>
        <w:tabs>
          <w:tab w:val="left" w:pos="1972"/>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816" w:history="1">
        <w:r w:rsidRPr="0048497C">
          <w:rPr>
            <w:rStyle w:val="aff"/>
            <w:noProof/>
          </w:rPr>
          <w:t>64.</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附录</w:t>
        </w:r>
        <w:r w:rsidRPr="0048497C">
          <w:rPr>
            <w:rStyle w:val="aff"/>
            <w:noProof/>
          </w:rPr>
          <w:t xml:space="preserve">B.1 </w:t>
        </w:r>
        <w:r w:rsidRPr="0048497C">
          <w:rPr>
            <w:rStyle w:val="aff"/>
            <w:noProof/>
          </w:rPr>
          <w:t>问题一：库存平衡班次优化求解程序（</w:t>
        </w:r>
        <w:r w:rsidRPr="0048497C">
          <w:rPr>
            <w:rStyle w:val="aff"/>
            <w:noProof/>
          </w:rPr>
          <w:t>solve_question1.py</w:t>
        </w:r>
        <w:r w:rsidRPr="0048497C">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_Toc238152816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rsidR="007F0B6E" w:rsidRDefault="007F0B6E">
      <w:pPr>
        <w:pStyle w:val="TOC3"/>
        <w:tabs>
          <w:tab w:val="left" w:pos="1955"/>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817" w:history="1">
        <w:r w:rsidRPr="0048497C">
          <w:rPr>
            <w:rStyle w:val="aff"/>
            <w:noProof/>
          </w:rPr>
          <w:t>65.</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附录</w:t>
        </w:r>
        <w:r w:rsidRPr="0048497C">
          <w:rPr>
            <w:rStyle w:val="aff"/>
            <w:noProof/>
          </w:rPr>
          <w:t xml:space="preserve">B.2 </w:t>
        </w:r>
        <w:r w:rsidRPr="0048497C">
          <w:rPr>
            <w:rStyle w:val="aff"/>
            <w:noProof/>
          </w:rPr>
          <w:t>问题二：时限与低效约束排班求解程序（</w:t>
        </w:r>
        <w:r w:rsidRPr="0048497C">
          <w:rPr>
            <w:rStyle w:val="aff"/>
            <w:noProof/>
          </w:rPr>
          <w:t>solve_question2.py</w:t>
        </w:r>
        <w:r w:rsidRPr="0048497C">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_Toc238152817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rsidR="007F0B6E" w:rsidRDefault="007F0B6E">
      <w:pPr>
        <w:pStyle w:val="TOC3"/>
        <w:tabs>
          <w:tab w:val="left" w:pos="194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818" w:history="1">
        <w:r w:rsidRPr="0048497C">
          <w:rPr>
            <w:rStyle w:val="aff"/>
            <w:noProof/>
          </w:rPr>
          <w:t>66.</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附录</w:t>
        </w:r>
        <w:r w:rsidRPr="0048497C">
          <w:rPr>
            <w:rStyle w:val="aff"/>
            <w:noProof/>
          </w:rPr>
          <w:t xml:space="preserve">B.3 </w:t>
        </w:r>
        <w:r w:rsidRPr="0048497C">
          <w:rPr>
            <w:rStyle w:val="aff"/>
            <w:noProof/>
          </w:rPr>
          <w:t>问题三：连续工日约束人员配置求解程序（</w:t>
        </w:r>
        <w:r w:rsidRPr="0048497C">
          <w:rPr>
            <w:rStyle w:val="aff"/>
            <w:noProof/>
          </w:rPr>
          <w:t>solve_question3.py</w:t>
        </w:r>
        <w:r w:rsidRPr="0048497C">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_Toc238152818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819" w:history="1">
        <w:r w:rsidRPr="0048497C">
          <w:rPr>
            <w:rStyle w:val="aff"/>
            <w:noProof/>
          </w:rPr>
          <w:t>67.</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附录</w:t>
        </w:r>
        <w:r w:rsidRPr="0048497C">
          <w:rPr>
            <w:rStyle w:val="aff"/>
            <w:noProof/>
          </w:rPr>
          <w:t xml:space="preserve">B.4 </w:t>
        </w:r>
        <w:r w:rsidRPr="0048497C">
          <w:rPr>
            <w:rStyle w:val="aff"/>
            <w:noProof/>
          </w:rPr>
          <w:t>问题三融合优化程序（</w:t>
        </w:r>
        <w:r w:rsidRPr="0048497C">
          <w:rPr>
            <w:rStyle w:val="aff"/>
            <w:noProof/>
          </w:rPr>
          <w:t>solve_question3_hybrid.py</w:t>
        </w:r>
        <w:r w:rsidRPr="0048497C">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_Toc238152819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hyperlink>
    </w:p>
    <w:p w:rsidR="007F0B6E" w:rsidRDefault="007F0B6E">
      <w:pPr>
        <w:pStyle w:val="TOC3"/>
        <w:tabs>
          <w:tab w:val="left" w:pos="2034"/>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820" w:history="1">
        <w:r w:rsidRPr="0048497C">
          <w:rPr>
            <w:rStyle w:val="aff"/>
            <w:noProof/>
          </w:rPr>
          <w:t>68.</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附录</w:t>
        </w:r>
        <w:r w:rsidRPr="0048497C">
          <w:rPr>
            <w:rStyle w:val="aff"/>
            <w:noProof/>
          </w:rPr>
          <w:t xml:space="preserve">B.5 </w:t>
        </w:r>
        <w:r w:rsidRPr="0048497C">
          <w:rPr>
            <w:rStyle w:val="aff"/>
            <w:noProof/>
          </w:rPr>
          <w:t>问题三结果后处理与优化程序（</w:t>
        </w:r>
        <w:r w:rsidRPr="0048497C">
          <w:rPr>
            <w:rStyle w:val="aff"/>
            <w:noProof/>
          </w:rPr>
          <w:t>optimize_question3_results.py</w:t>
        </w:r>
        <w:r w:rsidRPr="0048497C">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_Toc238152820 \h</w:instrText>
        </w:r>
        <w:r>
          <w:rPr>
            <w:rFonts w:hint="eastAsia"/>
            <w:noProof/>
          </w:rPr>
          <w:instrText xml:space="preserve"> </w:instrText>
        </w:r>
        <w:r>
          <w:rPr>
            <w:rFonts w:hint="eastAsia"/>
            <w:noProof/>
          </w:rPr>
        </w:r>
        <w:r>
          <w:rPr>
            <w:rFonts w:hint="eastAsia"/>
            <w:noProof/>
          </w:rPr>
          <w:fldChar w:fldCharType="separate"/>
        </w:r>
        <w:r>
          <w:rPr>
            <w:noProof/>
          </w:rPr>
          <w:t>64</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821" w:history="1">
        <w:r w:rsidRPr="0048497C">
          <w:rPr>
            <w:rStyle w:val="aff"/>
            <w:noProof/>
          </w:rPr>
          <w:t>69.</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附录</w:t>
        </w:r>
        <w:r w:rsidRPr="0048497C">
          <w:rPr>
            <w:rStyle w:val="aff"/>
            <w:noProof/>
          </w:rPr>
          <w:t xml:space="preserve">B.6 </w:t>
        </w:r>
        <w:r w:rsidRPr="0048497C">
          <w:rPr>
            <w:rStyle w:val="aff"/>
            <w:noProof/>
          </w:rPr>
          <w:t>问题三独立核验程序（</w:t>
        </w:r>
        <w:r w:rsidRPr="0048497C">
          <w:rPr>
            <w:rStyle w:val="aff"/>
            <w:noProof/>
          </w:rPr>
          <w:t>verify_question3.py</w:t>
        </w:r>
        <w:r w:rsidRPr="0048497C">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_Toc238152821 \h</w:instrText>
        </w:r>
        <w:r>
          <w:rPr>
            <w:rFonts w:hint="eastAsia"/>
            <w:noProof/>
          </w:rPr>
          <w:instrText xml:space="preserve"> </w:instrText>
        </w:r>
        <w:r>
          <w:rPr>
            <w:rFonts w:hint="eastAsia"/>
            <w:noProof/>
          </w:rPr>
        </w:r>
        <w:r>
          <w:rPr>
            <w:rFonts w:hint="eastAsia"/>
            <w:noProof/>
          </w:rPr>
          <w:fldChar w:fldCharType="separate"/>
        </w:r>
        <w:r>
          <w:rPr>
            <w:noProof/>
          </w:rPr>
          <w:t>69</w:t>
        </w:r>
        <w:r>
          <w:rPr>
            <w:rFonts w:hint="eastAsia"/>
            <w:noProof/>
          </w:rPr>
          <w:fldChar w:fldCharType="end"/>
        </w:r>
      </w:hyperlink>
    </w:p>
    <w:p w:rsidR="007F0B6E" w:rsidRDefault="007F0B6E">
      <w:pPr>
        <w:pStyle w:val="TOC3"/>
        <w:tabs>
          <w:tab w:val="left" w:pos="199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822" w:history="1">
        <w:r w:rsidRPr="0048497C">
          <w:rPr>
            <w:rStyle w:val="aff"/>
            <w:noProof/>
          </w:rPr>
          <w:t>70.</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附录</w:t>
        </w:r>
        <w:r w:rsidRPr="0048497C">
          <w:rPr>
            <w:rStyle w:val="aff"/>
            <w:noProof/>
          </w:rPr>
          <w:t xml:space="preserve">B.7 </w:t>
        </w:r>
        <w:r w:rsidRPr="0048497C">
          <w:rPr>
            <w:rStyle w:val="aff"/>
            <w:noProof/>
          </w:rPr>
          <w:t>三问模型有效性与鲁棒性检验程序（</w:t>
        </w:r>
        <w:r w:rsidRPr="0048497C">
          <w:rPr>
            <w:rStyle w:val="aff"/>
            <w:noProof/>
          </w:rPr>
          <w:t>validate_all_models.py</w:t>
        </w:r>
        <w:r w:rsidRPr="0048497C">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_Toc238152822 \h</w:instrText>
        </w:r>
        <w:r>
          <w:rPr>
            <w:rFonts w:hint="eastAsia"/>
            <w:noProof/>
          </w:rPr>
          <w:instrText xml:space="preserve"> </w:instrText>
        </w:r>
        <w:r>
          <w:rPr>
            <w:rFonts w:hint="eastAsia"/>
            <w:noProof/>
          </w:rPr>
        </w:r>
        <w:r>
          <w:rPr>
            <w:rFonts w:hint="eastAsia"/>
            <w:noProof/>
          </w:rPr>
          <w:fldChar w:fldCharType="separate"/>
        </w:r>
        <w:r>
          <w:rPr>
            <w:noProof/>
          </w:rPr>
          <w:t>74</w:t>
        </w:r>
        <w:r>
          <w:rPr>
            <w:rFonts w:hint="eastAsia"/>
            <w:noProof/>
          </w:rPr>
          <w:fldChar w:fldCharType="end"/>
        </w:r>
      </w:hyperlink>
    </w:p>
    <w:p w:rsidR="007F0B6E" w:rsidRDefault="007F0B6E">
      <w:pPr>
        <w:pStyle w:val="TOC2"/>
        <w:tabs>
          <w:tab w:val="left" w:pos="1540"/>
          <w:tab w:val="right" w:leader="dot" w:pos="9062"/>
        </w:tabs>
        <w:ind w:left="480" w:firstLine="480"/>
        <w:rPr>
          <w:rFonts w:asciiTheme="minorHAnsi" w:eastAsiaTheme="minorEastAsia" w:hAnsiTheme="minorHAnsi" w:hint="eastAsia"/>
          <w:noProof/>
          <w:kern w:val="2"/>
          <w:sz w:val="22"/>
          <w:szCs w:val="24"/>
          <w:lang w:eastAsia="zh-CN"/>
          <w14:ligatures w14:val="standardContextual"/>
        </w:rPr>
      </w:pPr>
      <w:hyperlink w:anchor="_Toc238152823" w:history="1">
        <w:r w:rsidRPr="0048497C">
          <w:rPr>
            <w:rStyle w:val="aff"/>
            <w:noProof/>
          </w:rPr>
          <w:t>71.</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附录</w:t>
        </w:r>
        <w:r w:rsidRPr="0048497C">
          <w:rPr>
            <w:rStyle w:val="aff"/>
            <w:noProof/>
          </w:rPr>
          <w:t xml:space="preserve">C </w:t>
        </w:r>
        <w:r w:rsidRPr="0048497C">
          <w:rPr>
            <w:rStyle w:val="aff"/>
            <w:noProof/>
          </w:rPr>
          <w:t>论文插图绘制程序</w:t>
        </w:r>
        <w:r>
          <w:rPr>
            <w:rFonts w:hint="eastAsia"/>
            <w:noProof/>
          </w:rPr>
          <w:tab/>
        </w:r>
        <w:r>
          <w:rPr>
            <w:rFonts w:hint="eastAsia"/>
            <w:noProof/>
          </w:rPr>
          <w:fldChar w:fldCharType="begin"/>
        </w:r>
        <w:r>
          <w:rPr>
            <w:rFonts w:hint="eastAsia"/>
            <w:noProof/>
          </w:rPr>
          <w:instrText xml:space="preserve"> </w:instrText>
        </w:r>
        <w:r>
          <w:rPr>
            <w:noProof/>
          </w:rPr>
          <w:instrText>PAGEREF _Toc238152823 \h</w:instrText>
        </w:r>
        <w:r>
          <w:rPr>
            <w:rFonts w:hint="eastAsia"/>
            <w:noProof/>
          </w:rPr>
          <w:instrText xml:space="preserve"> </w:instrText>
        </w:r>
        <w:r>
          <w:rPr>
            <w:rFonts w:hint="eastAsia"/>
            <w:noProof/>
          </w:rPr>
        </w:r>
        <w:r>
          <w:rPr>
            <w:rFonts w:hint="eastAsia"/>
            <w:noProof/>
          </w:rPr>
          <w:fldChar w:fldCharType="separate"/>
        </w:r>
        <w:r>
          <w:rPr>
            <w:noProof/>
          </w:rPr>
          <w:t>83</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824" w:history="1">
        <w:r w:rsidRPr="0048497C">
          <w:rPr>
            <w:rStyle w:val="aff"/>
            <w:noProof/>
          </w:rPr>
          <w:t>72.</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附录</w:t>
        </w:r>
        <w:r w:rsidRPr="0048497C">
          <w:rPr>
            <w:rStyle w:val="aff"/>
            <w:noProof/>
          </w:rPr>
          <w:t xml:space="preserve">C.1 </w:t>
        </w:r>
        <w:r w:rsidRPr="0048497C">
          <w:rPr>
            <w:rStyle w:val="aff"/>
            <w:noProof/>
          </w:rPr>
          <w:t>附录图表批量绘制程序（</w:t>
        </w:r>
        <w:r w:rsidRPr="0048497C">
          <w:rPr>
            <w:rStyle w:val="aff"/>
            <w:noProof/>
          </w:rPr>
          <w:t>gen_appendix_figures.py</w:t>
        </w:r>
        <w:r w:rsidRPr="0048497C">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_Toc238152824 \h</w:instrText>
        </w:r>
        <w:r>
          <w:rPr>
            <w:rFonts w:hint="eastAsia"/>
            <w:noProof/>
          </w:rPr>
          <w:instrText xml:space="preserve"> </w:instrText>
        </w:r>
        <w:r>
          <w:rPr>
            <w:rFonts w:hint="eastAsia"/>
            <w:noProof/>
          </w:rPr>
        </w:r>
        <w:r>
          <w:rPr>
            <w:rFonts w:hint="eastAsia"/>
            <w:noProof/>
          </w:rPr>
          <w:fldChar w:fldCharType="separate"/>
        </w:r>
        <w:r>
          <w:rPr>
            <w:noProof/>
          </w:rPr>
          <w:t>83</w:t>
        </w:r>
        <w:r>
          <w:rPr>
            <w:rFonts w:hint="eastAsia"/>
            <w:noProof/>
          </w:rPr>
          <w:fldChar w:fldCharType="end"/>
        </w:r>
      </w:hyperlink>
    </w:p>
    <w:p w:rsidR="007F0B6E" w:rsidRDefault="007F0B6E">
      <w:pPr>
        <w:pStyle w:val="TOC3"/>
        <w:tabs>
          <w:tab w:val="left" w:pos="199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825" w:history="1">
        <w:r w:rsidRPr="0048497C">
          <w:rPr>
            <w:rStyle w:val="aff"/>
            <w:noProof/>
          </w:rPr>
          <w:t>73.</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附录</w:t>
        </w:r>
        <w:r w:rsidRPr="0048497C">
          <w:rPr>
            <w:rStyle w:val="aff"/>
            <w:noProof/>
          </w:rPr>
          <w:t xml:space="preserve">C.2 </w:t>
        </w:r>
        <w:r w:rsidRPr="0048497C">
          <w:rPr>
            <w:rStyle w:val="aff"/>
            <w:noProof/>
          </w:rPr>
          <w:t>平均库存与连续工日分布绘图程序（</w:t>
        </w:r>
        <w:r w:rsidRPr="0048497C">
          <w:rPr>
            <w:rStyle w:val="aff"/>
            <w:noProof/>
          </w:rPr>
          <w:t>plot_inventory_and_streak.py</w:t>
        </w:r>
        <w:r w:rsidRPr="0048497C">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_Toc238152825 \h</w:instrText>
        </w:r>
        <w:r>
          <w:rPr>
            <w:rFonts w:hint="eastAsia"/>
            <w:noProof/>
          </w:rPr>
          <w:instrText xml:space="preserve"> </w:instrText>
        </w:r>
        <w:r>
          <w:rPr>
            <w:rFonts w:hint="eastAsia"/>
            <w:noProof/>
          </w:rPr>
        </w:r>
        <w:r>
          <w:rPr>
            <w:rFonts w:hint="eastAsia"/>
            <w:noProof/>
          </w:rPr>
          <w:fldChar w:fldCharType="separate"/>
        </w:r>
        <w:r>
          <w:rPr>
            <w:noProof/>
          </w:rPr>
          <w:t>86</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826" w:history="1">
        <w:r w:rsidRPr="0048497C">
          <w:rPr>
            <w:rStyle w:val="aff"/>
            <w:noProof/>
          </w:rPr>
          <w:t>74.</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附录</w:t>
        </w:r>
        <w:r w:rsidRPr="0048497C">
          <w:rPr>
            <w:rStyle w:val="aff"/>
            <w:noProof/>
          </w:rPr>
          <w:t xml:space="preserve">C.3 </w:t>
        </w:r>
        <w:r w:rsidRPr="0048497C">
          <w:rPr>
            <w:rStyle w:val="aff"/>
            <w:noProof/>
          </w:rPr>
          <w:t>三问每日人员规模绘图程序（</w:t>
        </w:r>
        <w:r w:rsidRPr="0048497C">
          <w:rPr>
            <w:rStyle w:val="aff"/>
            <w:noProof/>
          </w:rPr>
          <w:t>redraw_staffing_figures.py</w:t>
        </w:r>
        <w:r w:rsidRPr="0048497C">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_Toc238152826 \h</w:instrText>
        </w:r>
        <w:r>
          <w:rPr>
            <w:rFonts w:hint="eastAsia"/>
            <w:noProof/>
          </w:rPr>
          <w:instrText xml:space="preserve"> </w:instrText>
        </w:r>
        <w:r>
          <w:rPr>
            <w:rFonts w:hint="eastAsia"/>
            <w:noProof/>
          </w:rPr>
        </w:r>
        <w:r>
          <w:rPr>
            <w:rFonts w:hint="eastAsia"/>
            <w:noProof/>
          </w:rPr>
          <w:fldChar w:fldCharType="separate"/>
        </w:r>
        <w:r>
          <w:rPr>
            <w:noProof/>
          </w:rPr>
          <w:t>91</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827" w:history="1">
        <w:r w:rsidRPr="0048497C">
          <w:rPr>
            <w:rStyle w:val="aff"/>
            <w:noProof/>
          </w:rPr>
          <w:t>75.</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附录</w:t>
        </w:r>
        <w:r w:rsidRPr="0048497C">
          <w:rPr>
            <w:rStyle w:val="aff"/>
            <w:noProof/>
          </w:rPr>
          <w:t xml:space="preserve">C.4 </w:t>
        </w:r>
        <w:r w:rsidRPr="0048497C">
          <w:rPr>
            <w:rStyle w:val="aff"/>
            <w:noProof/>
          </w:rPr>
          <w:t>三问能力利用率与人员冗余对比绘图程序（</w:t>
        </w:r>
        <w:r w:rsidRPr="0048497C">
          <w:rPr>
            <w:rStyle w:val="aff"/>
            <w:noProof/>
          </w:rPr>
          <w:t>bule.py</w:t>
        </w:r>
        <w:r w:rsidRPr="0048497C">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_Toc238152827 \h</w:instrText>
        </w:r>
        <w:r>
          <w:rPr>
            <w:rFonts w:hint="eastAsia"/>
            <w:noProof/>
          </w:rPr>
          <w:instrText xml:space="preserve"> </w:instrText>
        </w:r>
        <w:r>
          <w:rPr>
            <w:rFonts w:hint="eastAsia"/>
            <w:noProof/>
          </w:rPr>
        </w:r>
        <w:r>
          <w:rPr>
            <w:rFonts w:hint="eastAsia"/>
            <w:noProof/>
          </w:rPr>
          <w:fldChar w:fldCharType="separate"/>
        </w:r>
        <w:r>
          <w:rPr>
            <w:noProof/>
          </w:rPr>
          <w:t>96</w:t>
        </w:r>
        <w:r>
          <w:rPr>
            <w:rFonts w:hint="eastAsia"/>
            <w:noProof/>
          </w:rPr>
          <w:fldChar w:fldCharType="end"/>
        </w:r>
      </w:hyperlink>
    </w:p>
    <w:p w:rsidR="007F0B6E" w:rsidRDefault="007F0B6E">
      <w:pPr>
        <w:pStyle w:val="TOC3"/>
        <w:tabs>
          <w:tab w:val="left" w:pos="1880"/>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828" w:history="1">
        <w:r w:rsidRPr="0048497C">
          <w:rPr>
            <w:rStyle w:val="aff"/>
            <w:noProof/>
          </w:rPr>
          <w:t>76.</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附录</w:t>
        </w:r>
        <w:r w:rsidRPr="0048497C">
          <w:rPr>
            <w:rStyle w:val="aff"/>
            <w:noProof/>
          </w:rPr>
          <w:t xml:space="preserve">C.5 </w:t>
        </w:r>
        <w:r w:rsidRPr="0048497C">
          <w:rPr>
            <w:rStyle w:val="aff"/>
            <w:noProof/>
          </w:rPr>
          <w:t>处理效率敏感性绘图程序（</w:t>
        </w:r>
        <w:r w:rsidRPr="0048497C">
          <w:rPr>
            <w:rStyle w:val="aff"/>
            <w:noProof/>
          </w:rPr>
          <w:t>last.py</w:t>
        </w:r>
        <w:r w:rsidRPr="0048497C">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_Toc238152828 \h</w:instrText>
        </w:r>
        <w:r>
          <w:rPr>
            <w:rFonts w:hint="eastAsia"/>
            <w:noProof/>
          </w:rPr>
          <w:instrText xml:space="preserve"> </w:instrText>
        </w:r>
        <w:r>
          <w:rPr>
            <w:rFonts w:hint="eastAsia"/>
            <w:noProof/>
          </w:rPr>
        </w:r>
        <w:r>
          <w:rPr>
            <w:rFonts w:hint="eastAsia"/>
            <w:noProof/>
          </w:rPr>
          <w:fldChar w:fldCharType="separate"/>
        </w:r>
        <w:r>
          <w:rPr>
            <w:noProof/>
          </w:rPr>
          <w:t>102</w:t>
        </w:r>
        <w:r>
          <w:rPr>
            <w:rFonts w:hint="eastAsia"/>
            <w:noProof/>
          </w:rPr>
          <w:fldChar w:fldCharType="end"/>
        </w:r>
      </w:hyperlink>
    </w:p>
    <w:p w:rsidR="007F0B6E" w:rsidRDefault="007F0B6E">
      <w:pPr>
        <w:pStyle w:val="TOC3"/>
        <w:tabs>
          <w:tab w:val="left" w:pos="1984"/>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829" w:history="1">
        <w:r w:rsidRPr="0048497C">
          <w:rPr>
            <w:rStyle w:val="aff"/>
            <w:noProof/>
          </w:rPr>
          <w:t>77.</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附录</w:t>
        </w:r>
        <w:r w:rsidRPr="0048497C">
          <w:rPr>
            <w:rStyle w:val="aff"/>
            <w:noProof/>
          </w:rPr>
          <w:t>C.6 30</w:t>
        </w:r>
        <w:r w:rsidRPr="0048497C">
          <w:rPr>
            <w:rStyle w:val="aff"/>
            <w:noProof/>
          </w:rPr>
          <w:t>天逐小时到货量热力图绘制程序（</w:t>
        </w:r>
        <w:r w:rsidRPr="0048497C">
          <w:rPr>
            <w:rStyle w:val="aff"/>
            <w:noProof/>
          </w:rPr>
          <w:t>draw_fig2_heatmap_from_reference(1).py</w:t>
        </w:r>
        <w:r w:rsidRPr="0048497C">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_Toc238152829 \h</w:instrText>
        </w:r>
        <w:r>
          <w:rPr>
            <w:rFonts w:hint="eastAsia"/>
            <w:noProof/>
          </w:rPr>
          <w:instrText xml:space="preserve"> </w:instrText>
        </w:r>
        <w:r>
          <w:rPr>
            <w:rFonts w:hint="eastAsia"/>
            <w:noProof/>
          </w:rPr>
        </w:r>
        <w:r>
          <w:rPr>
            <w:rFonts w:hint="eastAsia"/>
            <w:noProof/>
          </w:rPr>
          <w:fldChar w:fldCharType="separate"/>
        </w:r>
        <w:r>
          <w:rPr>
            <w:noProof/>
          </w:rPr>
          <w:t>107</w:t>
        </w:r>
        <w:r>
          <w:rPr>
            <w:rFonts w:hint="eastAsia"/>
            <w:noProof/>
          </w:rPr>
          <w:fldChar w:fldCharType="end"/>
        </w:r>
      </w:hyperlink>
    </w:p>
    <w:p w:rsidR="007F0B6E" w:rsidRDefault="007F0B6E">
      <w:pPr>
        <w:pStyle w:val="TOC3"/>
        <w:tabs>
          <w:tab w:val="left" w:pos="1914"/>
          <w:tab w:val="right" w:leader="dot" w:pos="9062"/>
        </w:tabs>
        <w:ind w:left="960" w:firstLine="480"/>
        <w:rPr>
          <w:rFonts w:asciiTheme="minorHAnsi" w:eastAsiaTheme="minorEastAsia" w:hAnsiTheme="minorHAnsi" w:hint="eastAsia"/>
          <w:noProof/>
          <w:kern w:val="2"/>
          <w:sz w:val="22"/>
          <w:szCs w:val="24"/>
          <w:lang w:eastAsia="zh-CN"/>
          <w14:ligatures w14:val="standardContextual"/>
        </w:rPr>
      </w:pPr>
      <w:hyperlink w:anchor="_Toc238152830" w:history="1">
        <w:r w:rsidRPr="0048497C">
          <w:rPr>
            <w:rStyle w:val="aff"/>
            <w:noProof/>
          </w:rPr>
          <w:t>78.</w:t>
        </w:r>
        <w:r>
          <w:rPr>
            <w:rFonts w:asciiTheme="minorHAnsi" w:eastAsiaTheme="minorEastAsia" w:hAnsiTheme="minorHAnsi" w:hint="eastAsia"/>
            <w:noProof/>
            <w:kern w:val="2"/>
            <w:sz w:val="22"/>
            <w:szCs w:val="24"/>
            <w:lang w:eastAsia="zh-CN"/>
            <w14:ligatures w14:val="standardContextual"/>
          </w:rPr>
          <w:tab/>
        </w:r>
        <w:r w:rsidRPr="0048497C">
          <w:rPr>
            <w:rStyle w:val="aff"/>
            <w:noProof/>
          </w:rPr>
          <w:t>附录</w:t>
        </w:r>
        <w:r w:rsidRPr="0048497C">
          <w:rPr>
            <w:rStyle w:val="aff"/>
            <w:noProof/>
          </w:rPr>
          <w:t xml:space="preserve">C.7 </w:t>
        </w:r>
        <w:r w:rsidRPr="0048497C">
          <w:rPr>
            <w:rStyle w:val="aff"/>
            <w:noProof/>
          </w:rPr>
          <w:t>问题二低效小时与双截止期库存流示意图程序（</w:t>
        </w:r>
        <w:r w:rsidRPr="0048497C">
          <w:rPr>
            <w:rStyle w:val="aff"/>
            <w:noProof/>
          </w:rPr>
          <w:t>draw_fig4_from_reference(1).py</w:t>
        </w:r>
        <w:r w:rsidRPr="0048497C">
          <w:rPr>
            <w:rStyle w:val="aff"/>
            <w:noProof/>
          </w:rPr>
          <w:t>）</w:t>
        </w:r>
        <w:r>
          <w:rPr>
            <w:rFonts w:hint="eastAsia"/>
            <w:noProof/>
          </w:rPr>
          <w:tab/>
        </w:r>
        <w:r>
          <w:rPr>
            <w:rFonts w:hint="eastAsia"/>
            <w:noProof/>
          </w:rPr>
          <w:fldChar w:fldCharType="begin"/>
        </w:r>
        <w:r>
          <w:rPr>
            <w:rFonts w:hint="eastAsia"/>
            <w:noProof/>
          </w:rPr>
          <w:instrText xml:space="preserve"> </w:instrText>
        </w:r>
        <w:r>
          <w:rPr>
            <w:noProof/>
          </w:rPr>
          <w:instrText>PAGEREF _Toc238152830 \h</w:instrText>
        </w:r>
        <w:r>
          <w:rPr>
            <w:rFonts w:hint="eastAsia"/>
            <w:noProof/>
          </w:rPr>
          <w:instrText xml:space="preserve"> </w:instrText>
        </w:r>
        <w:r>
          <w:rPr>
            <w:rFonts w:hint="eastAsia"/>
            <w:noProof/>
          </w:rPr>
        </w:r>
        <w:r>
          <w:rPr>
            <w:rFonts w:hint="eastAsia"/>
            <w:noProof/>
          </w:rPr>
          <w:fldChar w:fldCharType="separate"/>
        </w:r>
        <w:r>
          <w:rPr>
            <w:noProof/>
          </w:rPr>
          <w:t>110</w:t>
        </w:r>
        <w:r>
          <w:rPr>
            <w:rFonts w:hint="eastAsia"/>
            <w:noProof/>
          </w:rPr>
          <w:fldChar w:fldCharType="end"/>
        </w:r>
      </w:hyperlink>
    </w:p>
    <w:p w:rsidR="00A3080D" w:rsidRDefault="005130F3">
      <w:pPr>
        <w:spacing w:after="200"/>
        <w:ind w:firstLine="480"/>
        <w:jc w:val="center"/>
        <w:rPr>
          <w:rFonts w:eastAsia="黑体"/>
          <w:b/>
          <w:sz w:val="32"/>
        </w:rPr>
      </w:pPr>
      <w:r>
        <w:rPr>
          <w:rFonts w:eastAsia="黑体"/>
        </w:rPr>
        <w:fldChar w:fldCharType="end"/>
      </w:r>
    </w:p>
    <w:p w:rsidR="00A3080D" w:rsidRDefault="005130F3">
      <w:pPr>
        <w:ind w:firstLine="480"/>
      </w:pPr>
      <w:r>
        <w:br w:type="page"/>
      </w:r>
    </w:p>
    <w:p w:rsidR="00A3080D" w:rsidRDefault="005130F3">
      <w:pPr>
        <w:pStyle w:val="1"/>
        <w:spacing w:before="120" w:after="120"/>
      </w:pPr>
      <w:bookmarkStart w:id="0" w:name="_Toc238152747"/>
      <w:r>
        <w:lastRenderedPageBreak/>
        <w:t>问题重述</w:t>
      </w:r>
      <w:bookmarkEnd w:id="0"/>
    </w:p>
    <w:p w:rsidR="00A3080D" w:rsidRDefault="005130F3">
      <w:pPr>
        <w:pStyle w:val="2"/>
        <w:spacing w:before="120" w:after="120"/>
        <w:rPr>
          <w:lang w:eastAsia="zh-CN"/>
        </w:rPr>
      </w:pPr>
      <w:bookmarkStart w:id="1" w:name="_Toc238152748"/>
      <w:r>
        <w:rPr>
          <w:rFonts w:hint="eastAsia"/>
          <w:lang w:eastAsia="zh-CN"/>
        </w:rPr>
        <w:t>问题背景</w:t>
      </w:r>
      <w:bookmarkEnd w:id="1"/>
    </w:p>
    <w:p w:rsidR="00A3080D" w:rsidRDefault="005130F3">
      <w:pPr>
        <w:ind w:firstLine="480"/>
        <w:rPr>
          <w:rFonts w:ascii="宋体" w:hAnsi="宋体" w:cs="宋体" w:hint="eastAsia"/>
          <w:szCs w:val="24"/>
        </w:rPr>
      </w:pPr>
      <w:r>
        <w:rPr>
          <w:rFonts w:ascii="宋体" w:hAnsi="宋体" w:cs="宋体" w:hint="eastAsia"/>
          <w:szCs w:val="24"/>
        </w:rPr>
        <w:t>随着电子商务、即时零售和多渠道履约的发展，物流分拣中心逐渐成为到货波动明显、服务时限严格的高频作业节点。人员不足会造成积压和延误，为短时高峰长期保留过多人员又会提高人工成本。由于到货节奏、班次重叠、作业效率和轮休制度相互耦合，</w:t>
      </w:r>
      <w:r>
        <w:rPr>
          <w:rFonts w:cs="Times New Roman"/>
          <w:szCs w:val="24"/>
        </w:rPr>
        <w:t>“</w:t>
      </w:r>
      <w:r>
        <w:rPr>
          <w:rFonts w:ascii="宋体" w:hAnsi="宋体" w:cs="宋体" w:hint="eastAsia"/>
          <w:szCs w:val="24"/>
        </w:rPr>
        <w:t>每天需要多少人</w:t>
      </w:r>
      <w:r>
        <w:rPr>
          <w:rFonts w:cs="Times New Roman"/>
          <w:szCs w:val="24"/>
        </w:rPr>
        <w:t>”</w:t>
      </w:r>
      <w:r>
        <w:rPr>
          <w:rFonts w:ascii="宋体" w:hAnsi="宋体" w:cs="宋体" w:hint="eastAsia"/>
          <w:szCs w:val="24"/>
        </w:rPr>
        <w:t>不能只由全天货量与人均处理能力的比值决定，还应同时考虑货物到达时刻、完成期限及人员在岗状态。</w:t>
      </w:r>
    </w:p>
    <w:p w:rsidR="00A3080D" w:rsidRDefault="005130F3">
      <w:pPr>
        <w:ind w:firstLine="480"/>
      </w:pPr>
      <w:r>
        <w:t>Rijal</w:t>
      </w:r>
      <w:r>
        <w:t>等指出，当拣选任务具有时间窗时，应联合决定人员数量、班次起止、休息和任务分配</w:t>
      </w:r>
      <w:r>
        <w:t>[1]</w:t>
      </w:r>
      <w:r>
        <w:t>。</w:t>
      </w:r>
      <w:r>
        <w:t>De Lombaert</w:t>
      </w:r>
      <w:r>
        <w:t>等认为，人工拣选规划还需关注人员技能、行为和疲劳等人因特征，不能把工人完全等同于同质化设备</w:t>
      </w:r>
      <w:r>
        <w:t>[2]</w:t>
      </w:r>
      <w:r>
        <w:t>。</w:t>
      </w:r>
      <w:r>
        <w:t>Winkelhaus</w:t>
      </w:r>
      <w:r>
        <w:t>等从</w:t>
      </w:r>
      <w:r>
        <w:t>Order Picking 4.0</w:t>
      </w:r>
      <w:r>
        <w:t>视角强调数字技术、作业系统与人员因素的协同演进</w:t>
      </w:r>
      <w:r>
        <w:t>[3]</w:t>
      </w:r>
      <w:r>
        <w:t>。因此，本题本质上是在多重时间约束下协调货物流与人员流，并建立由日内处理到月度用工的递进决策体系。</w:t>
      </w:r>
    </w:p>
    <w:p w:rsidR="00A3080D" w:rsidRDefault="005130F3">
      <w:pPr>
        <w:pStyle w:val="2"/>
        <w:spacing w:before="120" w:after="120"/>
        <w:rPr>
          <w:lang w:eastAsia="zh-CN"/>
        </w:rPr>
      </w:pPr>
      <w:bookmarkStart w:id="2" w:name="_Toc238152749"/>
      <w:r>
        <w:rPr>
          <w:rFonts w:hint="eastAsia"/>
          <w:lang w:eastAsia="zh-CN"/>
        </w:rPr>
        <w:t>问题提出</w:t>
      </w:r>
      <w:bookmarkEnd w:id="2"/>
    </w:p>
    <w:p w:rsidR="00A3080D" w:rsidRDefault="005130F3">
      <w:pPr>
        <w:ind w:firstLine="480"/>
      </w:pPr>
      <w:r>
        <w:t>已知某分拣中心未来</w:t>
      </w:r>
      <w:r>
        <w:t>30</w:t>
      </w:r>
      <w:r>
        <w:t>天逐小时到货量，每天需设置</w:t>
      </w:r>
      <w:r>
        <w:t>5</w:t>
      </w:r>
      <w:r>
        <w:t>个连续</w:t>
      </w:r>
      <w:r>
        <w:t>8</w:t>
      </w:r>
      <w:r>
        <w:t>小时的班次，每名工人每天至多参加一个班次，正常效率为</w:t>
      </w:r>
      <w:r>
        <w:t>25</w:t>
      </w:r>
      <w:r>
        <w:t>件</w:t>
      </w:r>
      <w:r>
        <w:t>/</w:t>
      </w:r>
      <w:r>
        <w:t>小时。货物到达后可在当日暂存，但不得提前处理，并须在规定时限内完成。由此提炼以下三个子问题。</w:t>
      </w:r>
    </w:p>
    <w:p w:rsidR="00A3080D" w:rsidRDefault="005130F3">
      <w:pPr>
        <w:ind w:firstLine="482"/>
      </w:pPr>
      <w:r>
        <w:rPr>
          <w:b/>
        </w:rPr>
        <w:t>子问题一：当日清空条件下的班次与人数优化。</w:t>
      </w:r>
      <w:r>
        <w:t xml:space="preserve"> </w:t>
      </w:r>
      <w:r>
        <w:rPr>
          <w:rFonts w:cs="Times New Roman"/>
          <w:szCs w:val="24"/>
        </w:rPr>
        <w:t xml:space="preserve"> </w:t>
      </w:r>
      <w:r>
        <w:rPr>
          <w:rFonts w:ascii="宋体" w:hAnsi="宋体" w:cs="宋体" w:hint="eastAsia"/>
          <w:szCs w:val="24"/>
        </w:rPr>
        <w:t>根据每日</w:t>
      </w:r>
      <w:r>
        <w:rPr>
          <w:rFonts w:cs="Times New Roman"/>
          <w:szCs w:val="24"/>
        </w:rPr>
        <w:t>24</w:t>
      </w:r>
      <w:r>
        <w:rPr>
          <w:rFonts w:ascii="宋体" w:hAnsi="宋体" w:cs="宋体" w:hint="eastAsia"/>
          <w:szCs w:val="24"/>
        </w:rPr>
        <w:t>小时到货曲线选择</w:t>
      </w:r>
      <w:r>
        <w:rPr>
          <w:rFonts w:cs="Times New Roman"/>
          <w:szCs w:val="24"/>
        </w:rPr>
        <w:t>5</w:t>
      </w:r>
      <w:r>
        <w:rPr>
          <w:rFonts w:ascii="宋体" w:hAnsi="宋体" w:cs="宋体" w:hint="eastAsia"/>
          <w:szCs w:val="24"/>
        </w:rPr>
        <w:t>个不同的班次起点，确定各班次人数和逐小时处理量。在满足库存递推、非提前处理和日末清零的同时，以每日总人数最少为首要目标，并兼顾峰值人数、人员分布和积压水平。</w:t>
      </w:r>
    </w:p>
    <w:p w:rsidR="00A3080D" w:rsidRDefault="005130F3">
      <w:pPr>
        <w:ind w:firstLine="482"/>
      </w:pPr>
      <w:r>
        <w:rPr>
          <w:b/>
        </w:rPr>
        <w:t>子问题二：提前截止与低效小时下的日排班优化。</w:t>
      </w:r>
      <w:r>
        <w:t xml:space="preserve"> </w:t>
      </w:r>
      <w:r>
        <w:t>要求</w:t>
      </w:r>
      <w:r>
        <w:t>0:00—12:00</w:t>
      </w:r>
      <w:r>
        <w:t>到货在</w:t>
      </w:r>
      <w:r>
        <w:t>16:00</w:t>
      </w:r>
      <w:r>
        <w:t>前完成，且每名工人每班有</w:t>
      </w:r>
      <w:r>
        <w:t>1</w:t>
      </w:r>
      <w:r>
        <w:t>小时处理效率降为</w:t>
      </w:r>
      <w:r>
        <w:t>10</w:t>
      </w:r>
      <w:r>
        <w:t>件。需联合确定班次、人数、低效小时和两类货物的处理安排，在满足两个截止时刻的前提下最小化每日人员需求。</w:t>
      </w:r>
    </w:p>
    <w:p w:rsidR="00A3080D" w:rsidRDefault="005130F3">
      <w:pPr>
        <w:ind w:firstLine="482"/>
        <w:jc w:val="left"/>
      </w:pPr>
      <w:r>
        <w:rPr>
          <w:b/>
        </w:rPr>
        <w:t>子问题三：连续工日约束下的月度人员配置。</w:t>
      </w:r>
      <w:r>
        <w:t xml:space="preserve"> </w:t>
      </w:r>
      <w:r>
        <w:t>在第二问处理规则下，将每日需求落实到具体员工。每人</w:t>
      </w:r>
      <w:r>
        <w:t>30</w:t>
      </w:r>
      <w:r>
        <w:t>天内恰好工作</w:t>
      </w:r>
      <w:r>
        <w:t>23</w:t>
      </w:r>
      <w:r>
        <w:t>天且连续工作不超过</w:t>
      </w:r>
      <w:r>
        <w:t>7</w:t>
      </w:r>
      <w:r>
        <w:t>天，需要确定最少招聘人数，并形成与每日班次需求一致的工作</w:t>
      </w:r>
      <w:r>
        <w:t>—</w:t>
      </w:r>
      <w:r>
        <w:t>休息序列、人员月历和逐人班次明细。</w:t>
      </w:r>
    </w:p>
    <w:p w:rsidR="00A3080D" w:rsidRDefault="005130F3">
      <w:pPr>
        <w:pStyle w:val="1"/>
        <w:spacing w:before="120" w:after="120"/>
      </w:pPr>
      <w:bookmarkStart w:id="3" w:name="_Toc238152750"/>
      <w:r>
        <w:t>问题分析</w:t>
      </w:r>
      <w:bookmarkEnd w:id="3"/>
    </w:p>
    <w:p w:rsidR="00A3080D" w:rsidRDefault="005130F3">
      <w:pPr>
        <w:pStyle w:val="2"/>
        <w:spacing w:before="120" w:after="120"/>
      </w:pPr>
      <w:bookmarkStart w:id="4" w:name="_Toc238152751"/>
      <w:r>
        <w:t>总体分析</w:t>
      </w:r>
      <w:bookmarkEnd w:id="4"/>
    </w:p>
    <w:p w:rsidR="00A3080D" w:rsidRDefault="00A3080D">
      <w:pPr>
        <w:ind w:firstLineChars="0" w:firstLine="0"/>
      </w:pPr>
    </w:p>
    <w:p w:rsidR="00A3080D" w:rsidRDefault="005130F3">
      <w:pPr>
        <w:ind w:firstLine="480"/>
      </w:pPr>
      <w:r>
        <w:t>题目要求根据</w:t>
      </w:r>
      <w:r>
        <w:t>30</w:t>
      </w:r>
      <w:r>
        <w:t>天的逐小时到货量安排分拣人员。三个问题逐步增加限制：问题一只考虑班次安排和货物当天处理完；问题二加入</w:t>
      </w:r>
      <w:r>
        <w:t>16:00</w:t>
      </w:r>
      <w:r>
        <w:t>前完成早期货物以及每名工人一个低效小时的要求；问题三进一步考虑</w:t>
      </w:r>
      <w:r>
        <w:t>30</w:t>
      </w:r>
      <w:r>
        <w:t>天内每名工人的工作天数和连续工作天数。因此，后一个问题在保留前一个问题作业条件的基础上，继续安排人员。</w:t>
      </w:r>
    </w:p>
    <w:p w:rsidR="00A3080D" w:rsidRDefault="005130F3">
      <w:pPr>
        <w:ind w:firstLineChars="0" w:firstLine="0"/>
      </w:pPr>
      <w:r>
        <w:rPr>
          <w:noProof/>
        </w:rPr>
        <w:lastRenderedPageBreak/>
        <w:drawing>
          <wp:inline distT="0" distB="0" distL="114300" distR="114300">
            <wp:extent cx="5749290" cy="3235960"/>
            <wp:effectExtent l="0" t="0" r="381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749290" cy="3235960"/>
                    </a:xfrm>
                    <a:prstGeom prst="rect">
                      <a:avLst/>
                    </a:prstGeom>
                  </pic:spPr>
                </pic:pic>
              </a:graphicData>
            </a:graphic>
          </wp:inline>
        </w:drawing>
      </w:r>
    </w:p>
    <w:p w:rsidR="00A3080D" w:rsidRDefault="005130F3">
      <w:pPr>
        <w:pStyle w:val="2"/>
        <w:spacing w:before="120" w:after="120"/>
      </w:pPr>
      <w:bookmarkStart w:id="5" w:name="_Toc238152752"/>
      <w:r>
        <w:t>问题一分析</w:t>
      </w:r>
      <w:bookmarkEnd w:id="5"/>
    </w:p>
    <w:p w:rsidR="00A3080D" w:rsidRDefault="005130F3">
      <w:pPr>
        <w:ind w:firstLine="480"/>
      </w:pPr>
      <w:r>
        <w:t>问题一需要每天选择</w:t>
      </w:r>
      <w:r>
        <w:t>5</w:t>
      </w:r>
      <w:r>
        <w:t>个</w:t>
      </w:r>
      <w:r>
        <w:t>8</w:t>
      </w:r>
      <w:r>
        <w:t>小时班次，并确定各班次人数，使货物不能在到达前处理且当天全部完成。在满足这些条件的基础上，首先使当天使用的工人数最少，再尽量降低小时在岗人数的峰值，使人员分布更加均衡</w:t>
      </w:r>
      <w:r>
        <w:t>[4]</w:t>
      </w:r>
      <w:r>
        <w:t>。</w:t>
      </w:r>
    </w:p>
    <w:p w:rsidR="00A3080D" w:rsidRDefault="005130F3">
      <w:pPr>
        <w:pStyle w:val="2"/>
        <w:spacing w:before="120" w:after="120"/>
      </w:pPr>
      <w:bookmarkStart w:id="6" w:name="_Toc238152753"/>
      <w:r>
        <w:t>问题二分析</w:t>
      </w:r>
      <w:bookmarkEnd w:id="6"/>
    </w:p>
    <w:p w:rsidR="00A3080D" w:rsidRDefault="005130F3">
      <w:pPr>
        <w:ind w:firstLine="480"/>
      </w:pPr>
      <w:r>
        <w:t>问题二在问题一的基础上增加了时间限制和效率变化：</w:t>
      </w:r>
      <w:r>
        <w:t>0:00—12:00</w:t>
      </w:r>
      <w:r>
        <w:t>到达的货物必须在</w:t>
      </w:r>
      <w:r>
        <w:t>16:00</w:t>
      </w:r>
      <w:r>
        <w:t>前完成，每名工人在班次内有</w:t>
      </w:r>
      <w:r>
        <w:t>1</w:t>
      </w:r>
      <w:r>
        <w:t>小时只能处理</w:t>
      </w:r>
      <w:r>
        <w:t>10</w:t>
      </w:r>
      <w:r>
        <w:t>件，其余</w:t>
      </w:r>
      <w:r>
        <w:t>7</w:t>
      </w:r>
      <w:r>
        <w:t>小时处理</w:t>
      </w:r>
      <w:r>
        <w:t>25</w:t>
      </w:r>
      <w:r>
        <w:t>件。因此，需要同时安排班次人数和低效小时，使早期货物和普通货物都能够按时处理。</w:t>
      </w:r>
    </w:p>
    <w:p w:rsidR="00A3080D" w:rsidRDefault="005130F3">
      <w:pPr>
        <w:pStyle w:val="2"/>
        <w:spacing w:before="120" w:after="120"/>
      </w:pPr>
      <w:bookmarkStart w:id="7" w:name="_Toc238152754"/>
      <w:r>
        <w:t>问题三分析</w:t>
      </w:r>
      <w:bookmarkEnd w:id="7"/>
    </w:p>
    <w:p w:rsidR="00A3080D" w:rsidRDefault="005130F3">
      <w:pPr>
        <w:ind w:firstLine="480"/>
      </w:pPr>
      <w:r>
        <w:t>问题三将每天的排班扩展到</w:t>
      </w:r>
      <w:r>
        <w:t>30</w:t>
      </w:r>
      <w:r>
        <w:t>天，要求每名工人工作</w:t>
      </w:r>
      <w:r>
        <w:t>23</w:t>
      </w:r>
      <w:r>
        <w:t>天且连续工作不超过</w:t>
      </w:r>
      <w:r>
        <w:t>7</w:t>
      </w:r>
      <w:r>
        <w:t>天。由于每天的货量不同，每天所需的工人数也不同，因此需要在满足每天用工需求的同时安排工人的工作日和休息日，并确定最少招聘人数。</w:t>
      </w:r>
    </w:p>
    <w:p w:rsidR="00A3080D" w:rsidRDefault="00A3080D">
      <w:pPr>
        <w:ind w:firstLineChars="0" w:firstLine="0"/>
      </w:pPr>
    </w:p>
    <w:p w:rsidR="00A3080D" w:rsidRDefault="005130F3">
      <w:pPr>
        <w:pStyle w:val="2"/>
        <w:spacing w:before="120" w:after="120"/>
      </w:pPr>
      <w:bookmarkStart w:id="8" w:name="_Toc238152755"/>
      <w:r>
        <w:rPr>
          <w:rFonts w:hint="eastAsia"/>
          <w:lang w:eastAsia="zh"/>
        </w:rPr>
        <w:lastRenderedPageBreak/>
        <w:t>整体</w:t>
      </w:r>
      <w:r>
        <w:t>流程图框架</w:t>
      </w:r>
      <w:bookmarkEnd w:id="8"/>
    </w:p>
    <w:p w:rsidR="00A3080D" w:rsidRDefault="005130F3">
      <w:pPr>
        <w:ind w:firstLine="480"/>
      </w:pPr>
      <w:r>
        <w:rPr>
          <w:noProof/>
        </w:rPr>
        <w:drawing>
          <wp:inline distT="0" distB="0" distL="114300" distR="114300">
            <wp:extent cx="5532120" cy="2823210"/>
            <wp:effectExtent l="0" t="0" r="11430" b="152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532120" cy="2823210"/>
                    </a:xfrm>
                    <a:prstGeom prst="rect">
                      <a:avLst/>
                    </a:prstGeom>
                  </pic:spPr>
                </pic:pic>
              </a:graphicData>
            </a:graphic>
          </wp:inline>
        </w:drawing>
      </w:r>
    </w:p>
    <w:p w:rsidR="00A3080D" w:rsidRDefault="005130F3">
      <w:pPr>
        <w:pStyle w:val="1"/>
        <w:spacing w:before="120" w:after="120"/>
      </w:pPr>
      <w:bookmarkStart w:id="9" w:name="_Toc238152756"/>
      <w:r>
        <w:t>模型假设</w:t>
      </w:r>
      <w:bookmarkEnd w:id="9"/>
    </w:p>
    <w:p w:rsidR="00A3080D" w:rsidRDefault="005130F3">
      <w:pPr>
        <w:ind w:firstLine="482"/>
      </w:pPr>
      <w:r>
        <w:rPr>
          <w:rFonts w:ascii="宋体" w:hAnsi="宋体" w:cs="宋体" w:hint="eastAsia"/>
          <w:b/>
          <w:szCs w:val="24"/>
        </w:rPr>
        <w:t>假设</w:t>
      </w:r>
      <w:r>
        <w:rPr>
          <w:rFonts w:cs="Times New Roman"/>
          <w:b/>
          <w:szCs w:val="24"/>
        </w:rPr>
        <w:t>1</w:t>
      </w:r>
      <w:r>
        <w:rPr>
          <w:rFonts w:ascii="宋体" w:hAnsi="宋体" w:cs="宋体" w:hint="eastAsia"/>
          <w:b/>
          <w:szCs w:val="24"/>
        </w:rPr>
        <w:t>：附件给出的逐小时到货数据真实、完整，且记入某小时的货物在该小时开始时即可进入待处理队列。</w:t>
      </w:r>
      <w:r>
        <w:rPr>
          <w:rFonts w:cs="Times New Roman"/>
          <w:szCs w:val="24"/>
        </w:rPr>
        <w:t xml:space="preserve"> </w:t>
      </w:r>
      <w:r>
        <w:rPr>
          <w:rFonts w:ascii="宋体" w:hAnsi="宋体" w:cs="宋体" w:hint="eastAsia"/>
          <w:szCs w:val="24"/>
        </w:rPr>
        <w:t>合理性依据是题目以确定的</w:t>
      </w:r>
      <w:r>
        <w:rPr>
          <w:rFonts w:cs="Times New Roman"/>
          <w:szCs w:val="24"/>
        </w:rPr>
        <w:t>30</w:t>
      </w:r>
      <w:r>
        <w:rPr>
          <w:rFonts w:ascii="宋体" w:hAnsi="宋体" w:cs="宋体" w:hint="eastAsia"/>
          <w:szCs w:val="24"/>
        </w:rPr>
        <w:t>天小时数据作为排班决策基础，没有提供预测误差或小时内更细粒度的到货时刻；检验中也未发现缺失、重复或负值记录。该假设使到货量能够按离散小时进入库存递推方程，避免引入分钟级随机到达过程；其影响是模型适用于确定性计划场景，若实际到货存在预测偏差，则应通过滚动优化或情景鲁棒模型修正。</w:t>
      </w:r>
    </w:p>
    <w:p w:rsidR="00A3080D" w:rsidRDefault="005130F3">
      <w:pPr>
        <w:ind w:firstLine="482"/>
      </w:pPr>
      <w:r>
        <w:rPr>
          <w:rFonts w:ascii="宋体" w:hAnsi="宋体" w:cs="宋体" w:hint="eastAsia"/>
          <w:b/>
          <w:szCs w:val="24"/>
        </w:rPr>
        <w:t>假设</w:t>
      </w:r>
      <w:r>
        <w:rPr>
          <w:rFonts w:cs="Times New Roman"/>
          <w:b/>
          <w:szCs w:val="24"/>
        </w:rPr>
        <w:t>2</w:t>
      </w:r>
      <w:r>
        <w:rPr>
          <w:rFonts w:ascii="宋体" w:hAnsi="宋体" w:cs="宋体" w:hint="eastAsia"/>
          <w:b/>
          <w:szCs w:val="24"/>
        </w:rPr>
        <w:t>：除题目规定的低效小时外，所有工人在相同效率状态下具有相同且稳定的处理能力，并可在不同日期和班次之间互换。</w:t>
      </w:r>
      <w:r>
        <w:rPr>
          <w:rFonts w:cs="Times New Roman"/>
          <w:szCs w:val="24"/>
        </w:rPr>
        <w:t xml:space="preserve"> </w:t>
      </w:r>
      <w:r>
        <w:rPr>
          <w:rFonts w:ascii="宋体" w:hAnsi="宋体" w:cs="宋体" w:hint="eastAsia"/>
          <w:szCs w:val="24"/>
        </w:rPr>
        <w:t>合理性依据是附件未提供员工技能等级、熟练度或岗位资格差异，题目仅统一规定正常与低效状态的处理效率。该假设使小时能力成为在岗人数的线性函数，并允许第三问使用聚合状态流减少对称的个体变量；其影响是模型忽略了新老员工差异和岗位专属性，实际应用时可增加技能集合及</w:t>
      </w:r>
      <w:r>
        <w:rPr>
          <w:rFonts w:cs="Times New Roman"/>
          <w:szCs w:val="24"/>
        </w:rPr>
        <w:t>“</w:t>
      </w:r>
      <w:r>
        <w:rPr>
          <w:rFonts w:ascii="宋体" w:hAnsi="宋体" w:cs="宋体" w:hint="eastAsia"/>
          <w:szCs w:val="24"/>
        </w:rPr>
        <w:t>员工</w:t>
      </w:r>
      <w:r>
        <w:rPr>
          <w:rFonts w:cs="Times New Roman"/>
          <w:szCs w:val="24"/>
        </w:rPr>
        <w:t>—</w:t>
      </w:r>
      <w:r>
        <w:rPr>
          <w:rFonts w:ascii="宋体" w:hAnsi="宋体" w:cs="宋体" w:hint="eastAsia"/>
          <w:szCs w:val="24"/>
        </w:rPr>
        <w:t>岗位</w:t>
      </w:r>
      <w:r>
        <w:rPr>
          <w:rFonts w:cs="Times New Roman"/>
          <w:szCs w:val="24"/>
        </w:rPr>
        <w:t>”</w:t>
      </w:r>
      <w:r>
        <w:rPr>
          <w:rFonts w:ascii="宋体" w:hAnsi="宋体" w:cs="宋体" w:hint="eastAsia"/>
          <w:szCs w:val="24"/>
        </w:rPr>
        <w:t>匹配约束。</w:t>
      </w:r>
    </w:p>
    <w:p w:rsidR="00A3080D" w:rsidRDefault="005130F3">
      <w:pPr>
        <w:ind w:firstLine="482"/>
        <w:rPr>
          <w:rFonts w:ascii="宋体" w:hAnsi="宋体" w:cs="宋体" w:hint="eastAsia"/>
          <w:szCs w:val="24"/>
        </w:rPr>
      </w:pPr>
      <w:r>
        <w:rPr>
          <w:rFonts w:ascii="宋体" w:hAnsi="宋体" w:cs="宋体" w:hint="eastAsia"/>
          <w:b/>
          <w:szCs w:val="24"/>
        </w:rPr>
        <w:t>假设</w:t>
      </w:r>
      <w:r>
        <w:rPr>
          <w:rFonts w:cs="Times New Roman"/>
          <w:b/>
          <w:szCs w:val="24"/>
        </w:rPr>
        <w:t>3</w:t>
      </w:r>
      <w:r>
        <w:rPr>
          <w:rFonts w:ascii="宋体" w:hAnsi="宋体" w:cs="宋体" w:hint="eastAsia"/>
          <w:b/>
          <w:szCs w:val="24"/>
        </w:rPr>
        <w:t>：每个班次连续工作</w:t>
      </w:r>
      <w:r>
        <w:rPr>
          <w:rFonts w:cs="Times New Roman"/>
          <w:b/>
          <w:szCs w:val="24"/>
        </w:rPr>
        <w:t>8</w:t>
      </w:r>
      <w:r>
        <w:rPr>
          <w:rFonts w:ascii="宋体" w:hAnsi="宋体" w:cs="宋体" w:hint="eastAsia"/>
          <w:b/>
          <w:szCs w:val="24"/>
        </w:rPr>
        <w:t>小时，在整数小时开始且不跨越自然日；每天从</w:t>
      </w:r>
      <w:r>
        <w:rPr>
          <w:rFonts w:cs="Times New Roman"/>
          <w:b/>
          <w:szCs w:val="24"/>
        </w:rPr>
        <w:t>0—16</w:t>
      </w:r>
      <w:r>
        <w:rPr>
          <w:rFonts w:ascii="宋体" w:hAnsi="宋体" w:cs="宋体" w:hint="eastAsia"/>
          <w:b/>
          <w:szCs w:val="24"/>
        </w:rPr>
        <w:t>时的候选起点中选择</w:t>
      </w:r>
      <w:r>
        <w:rPr>
          <w:rFonts w:cs="Times New Roman"/>
          <w:b/>
          <w:szCs w:val="24"/>
        </w:rPr>
        <w:t>5</w:t>
      </w:r>
      <w:r>
        <w:rPr>
          <w:rFonts w:ascii="宋体" w:hAnsi="宋体" w:cs="宋体" w:hint="eastAsia"/>
          <w:b/>
          <w:szCs w:val="24"/>
        </w:rPr>
        <w:t>个不同起点，班次之间允许重叠。</w:t>
      </w:r>
      <w:r>
        <w:rPr>
          <w:rFonts w:cs="Times New Roman"/>
          <w:szCs w:val="24"/>
        </w:rPr>
        <w:t xml:space="preserve"> </w:t>
      </w:r>
      <w:r>
        <w:rPr>
          <w:rFonts w:ascii="宋体" w:hAnsi="宋体" w:cs="宋体" w:hint="eastAsia"/>
          <w:szCs w:val="24"/>
        </w:rPr>
        <w:t>合理性依据是原始数据按小时统计，整数小时起点与数据粒度一致，且不跨日可以保证每日货量与每日人员目标边界清晰。该假设将连续时间排班转化为有限候选班次选择，显著降低混合整数模型规模；其影响是无法表达半小时交接或跨夜班，若企业存在此类制度，应扩展时间粒度和跨日库存边界。</w:t>
      </w:r>
    </w:p>
    <w:p w:rsidR="00A3080D" w:rsidRDefault="005130F3">
      <w:pPr>
        <w:ind w:firstLine="480"/>
      </w:pPr>
      <w:r>
        <w:t>假设</w:t>
      </w:r>
      <w:r>
        <w:t>4</w:t>
      </w:r>
      <w:r>
        <w:t>：第二、三问中每名工人的</w:t>
      </w:r>
      <w:r>
        <w:t>1</w:t>
      </w:r>
      <w:r>
        <w:t>个低效小时可以在本人</w:t>
      </w:r>
      <w:r>
        <w:t>8</w:t>
      </w:r>
      <w:r>
        <w:t>小时班次内独立安排，低效状态下处理能力恒为</w:t>
      </w:r>
      <w:r>
        <w:t>10</w:t>
      </w:r>
      <w:r>
        <w:t>件</w:t>
      </w:r>
      <w:r>
        <w:t>/</w:t>
      </w:r>
      <w:r>
        <w:t>小时，其余</w:t>
      </w:r>
      <w:r>
        <w:t>7</w:t>
      </w:r>
      <w:r>
        <w:t>小时恒为</w:t>
      </w:r>
      <w:r>
        <w:t>25</w:t>
      </w:r>
      <w:r>
        <w:t>件</w:t>
      </w:r>
      <w:r>
        <w:t>/</w:t>
      </w:r>
      <w:r>
        <w:t>小时。</w:t>
      </w:r>
      <w:r>
        <w:t xml:space="preserve"> </w:t>
      </w:r>
      <w:r>
        <w:t>合理性依据是题目给出了两种效率及持续时间，但未指定低效小时的固定位置，因而将其作为决策有助于寻找满足截止时间的最优安排。该假设把疲劳或休息影响表示为可调度的离散能力损失</w:t>
      </w:r>
      <w:r>
        <w:t>[5]</w:t>
      </w:r>
      <w:r>
        <w:t>，使模型仍保持线性；其影响是可能高估管理者对低效时段的控制能力，实际应用可规定允许休息时间窗，或令低效能力在区间内波动。</w:t>
      </w:r>
    </w:p>
    <w:p w:rsidR="00A3080D" w:rsidRDefault="005130F3">
      <w:pPr>
        <w:ind w:firstLine="480"/>
      </w:pPr>
      <w:r>
        <w:t>假设</w:t>
      </w:r>
      <w:r>
        <w:t>5</w:t>
      </w:r>
      <w:r>
        <w:t>：货物在当日内可以无损暂存，所有货物除截止时间类别外具有相同处理优先级；分拣设备、缓存场地和运输衔接不会形成额外瓶颈，受聘员工除计划休息外均可正常到岗。</w:t>
      </w:r>
      <w:r>
        <w:t xml:space="preserve"> </w:t>
      </w:r>
      <w:r>
        <w:t>合理性依据是题目只限定人工处理能力和完成时间，没有给出设备数量、</w:t>
      </w:r>
      <w:r>
        <w:lastRenderedPageBreak/>
        <w:t>库容、货损、缺勤率或货物类型差异。该假设使模型能够以</w:t>
      </w:r>
      <w:r>
        <w:t>“</w:t>
      </w:r>
      <w:r>
        <w:t>未处理件数</w:t>
      </w:r>
      <w:r>
        <w:t>”</w:t>
      </w:r>
      <w:r>
        <w:t>统一描述库存，并把第三问重点放在连续工日和招聘规模上；已有研究表明，人机协同拣选系统还可能改变仓库员工的工作体验与负荷</w:t>
      </w:r>
      <w:r>
        <w:t>[6]</w:t>
      </w:r>
      <w:r>
        <w:t>。其影响是所得方案属于理想运行条件下的人员下界，实际部署时应加入库容、设备能力、缺勤安全系数和优先级约束。</w:t>
      </w:r>
    </w:p>
    <w:p w:rsidR="00A3080D" w:rsidRDefault="005130F3">
      <w:pPr>
        <w:pStyle w:val="1"/>
        <w:spacing w:before="120" w:after="120"/>
      </w:pPr>
      <w:bookmarkStart w:id="10" w:name="_Toc238152757"/>
      <w:r>
        <w:t>符号说明</w:t>
      </w:r>
      <w:bookmarkEnd w:id="10"/>
    </w:p>
    <w:p w:rsidR="00A3080D" w:rsidRDefault="005130F3">
      <w:pPr>
        <w:ind w:firstLine="480"/>
      </w:pPr>
      <w:r>
        <w:t>表</w:t>
      </w:r>
      <w:r>
        <w:t>1</w:t>
      </w:r>
      <w:r>
        <w:t>给出全文使用的全局符号。未特别说明时，人数、件数和状态流变量均取非负整数。</w:t>
      </w:r>
    </w:p>
    <w:p w:rsidR="00A3080D" w:rsidRDefault="00A3080D">
      <w:pPr>
        <w:ind w:firstLine="480"/>
      </w:pPr>
    </w:p>
    <w:p w:rsidR="00A3080D" w:rsidRDefault="00A3080D">
      <w:pPr>
        <w:ind w:firstLine="480"/>
      </w:pPr>
    </w:p>
    <w:p w:rsidR="00A3080D" w:rsidRDefault="005130F3">
      <w:pPr>
        <w:pStyle w:val="a6"/>
        <w:ind w:firstLine="422"/>
      </w:pPr>
      <w:r>
        <w:t>表</w:t>
      </w:r>
      <w:r>
        <w:t xml:space="preserve">1 </w:t>
      </w:r>
      <w:r>
        <w:t>主要符号说明</w:t>
      </w:r>
    </w:p>
    <w:tbl>
      <w:tblPr>
        <w:tblW w:w="9070" w:type="dxa"/>
        <w:jc w:val="center"/>
        <w:tblBorders>
          <w:top w:val="single" w:sz="12" w:space="0" w:color="000000"/>
          <w:bottom w:val="single" w:sz="12" w:space="0" w:color="000000"/>
        </w:tblBorders>
        <w:tblLayout w:type="fixed"/>
        <w:tblLook w:val="04A0" w:firstRow="1" w:lastRow="0" w:firstColumn="1" w:lastColumn="0" w:noHBand="0" w:noVBand="1"/>
      </w:tblPr>
      <w:tblGrid>
        <w:gridCol w:w="1600"/>
        <w:gridCol w:w="5700"/>
        <w:gridCol w:w="1770"/>
      </w:tblGrid>
      <w:tr w:rsidR="00A3080D">
        <w:trPr>
          <w:tblHeader/>
          <w:jc w:val="center"/>
        </w:trPr>
        <w:tc>
          <w:tcPr>
            <w:tcW w:w="160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keepNext/>
              <w:spacing w:line="252" w:lineRule="auto"/>
              <w:ind w:firstLine="381"/>
              <w:jc w:val="center"/>
            </w:pPr>
            <w:r>
              <w:rPr>
                <w:b/>
                <w:sz w:val="19"/>
              </w:rPr>
              <w:t>符号</w:t>
            </w:r>
          </w:p>
        </w:tc>
        <w:tc>
          <w:tcPr>
            <w:tcW w:w="570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keepNext/>
              <w:spacing w:line="252" w:lineRule="auto"/>
              <w:ind w:firstLine="381"/>
              <w:jc w:val="left"/>
            </w:pPr>
            <w:r>
              <w:rPr>
                <w:b/>
                <w:sz w:val="19"/>
              </w:rPr>
              <w:t>含义</w:t>
            </w:r>
          </w:p>
        </w:tc>
        <w:tc>
          <w:tcPr>
            <w:tcW w:w="177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keepNext/>
              <w:spacing w:line="252" w:lineRule="auto"/>
              <w:ind w:firstLine="381"/>
              <w:jc w:val="center"/>
            </w:pPr>
            <w:r>
              <w:rPr>
                <w:b/>
                <w:sz w:val="19"/>
              </w:rPr>
              <w:t>单位或取值</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r>
                  <w:rPr>
                    <w:rFonts w:ascii="Cambria Math" w:hAnsi="Cambria Math"/>
                  </w:rPr>
                  <m:t>d</m:t>
                </m:r>
                <m:r>
                  <w:rPr>
                    <w:rFonts w:ascii="Cambria Math" w:hAnsi="Cambria Math"/>
                  </w:rPr>
                  <m:t>∈</m:t>
                </m:r>
                <m:r>
                  <w:rPr>
                    <w:rFonts w:ascii="Cambria Math" w:hAnsi="Cambria Math"/>
                  </w:rPr>
                  <m:t>D</m:t>
                </m:r>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日期下标，</w:t>
            </w:r>
            <m:oMath>
              <m:r>
                <w:rPr>
                  <w:rFonts w:ascii="Cambria Math" w:hAnsi="Cambria Math"/>
                </w:rPr>
                <m:t>D</m:t>
              </m:r>
              <m:r>
                <w:rPr>
                  <w:rFonts w:ascii="Cambria Math" w:hAnsi="Cambria Math"/>
                </w:rPr>
                <m:t>={1,2,…,30}</m:t>
              </m:r>
            </m:oMath>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天</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r>
                  <w:rPr>
                    <w:rFonts w:ascii="Cambria Math" w:hAnsi="Cambria Math"/>
                  </w:rPr>
                  <m:t>h∈</m:t>
                </m:r>
                <m:r>
                  <w:rPr>
                    <w:rFonts w:ascii="Cambria Math" w:hAnsi="Cambria Math"/>
                  </w:rPr>
                  <m:t>H</m:t>
                </m:r>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全局小时下标，</w:t>
            </w:r>
            <m:oMath>
              <m:r>
                <w:rPr>
                  <w:rFonts w:ascii="Cambria Math" w:hAnsi="Cambria Math"/>
                </w:rPr>
                <m:t>H</m:t>
              </m:r>
              <m:r>
                <w:rPr>
                  <w:rFonts w:ascii="Cambria Math" w:hAnsi="Cambria Math"/>
                </w:rPr>
                <m:t>={0,1,…,23}</m:t>
              </m:r>
            </m:oMath>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小时</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r>
                  <w:rPr>
                    <w:rFonts w:ascii="Cambria Math" w:hAnsi="Cambria Math"/>
                  </w:rPr>
                  <m:t>t</m:t>
                </m:r>
                <m:r>
                  <w:rPr>
                    <w:rFonts w:ascii="Cambria Math" w:hAnsi="Cambria Math"/>
                  </w:rPr>
                  <m:t>∈</m:t>
                </m:r>
                <m:r>
                  <w:rPr>
                    <w:rFonts w:ascii="Cambria Math" w:hAnsi="Cambria Math"/>
                  </w:rPr>
                  <m:t>T</m:t>
                </m:r>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候选班次开始时刻，</w:t>
            </w:r>
            <m:oMath>
              <m:r>
                <w:rPr>
                  <w:rFonts w:ascii="Cambria Math" w:hAnsi="Cambria Math"/>
                </w:rPr>
                <m:t>T</m:t>
              </m:r>
              <m:r>
                <w:rPr>
                  <w:rFonts w:ascii="Cambria Math" w:hAnsi="Cambria Math"/>
                </w:rPr>
                <m:t>={0,1,…,16}</m:t>
              </m:r>
            </m:oMath>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时</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r>
                  <w:rPr>
                    <w:rFonts w:ascii="Cambria Math" w:hAnsi="Cambria Math"/>
                  </w:rPr>
                  <m:t>j</m:t>
                </m:r>
                <m:r>
                  <w:rPr>
                    <w:rFonts w:ascii="Cambria Math" w:hAnsi="Cambria Math"/>
                  </w:rPr>
                  <m:t>∈</m:t>
                </m:r>
                <m:r>
                  <w:rPr>
                    <w:rFonts w:ascii="Cambria Math" w:hAnsi="Cambria Math"/>
                  </w:rPr>
                  <m:t>J</m:t>
                </m:r>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班次内局部小时下标，</w:t>
            </w:r>
            <m:oMath>
              <m:r>
                <w:rPr>
                  <w:rFonts w:ascii="Cambria Math" w:hAnsi="Cambria Math"/>
                </w:rPr>
                <m:t>J</m:t>
              </m:r>
              <m:r>
                <w:rPr>
                  <w:rFonts w:ascii="Cambria Math" w:hAnsi="Cambria Math"/>
                </w:rPr>
                <m:t>={0,1,…,7}</m:t>
              </m:r>
            </m:oMath>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小时</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r>
                  <w:rPr>
                    <w:rFonts w:ascii="Cambria Math" w:hAnsi="Cambria Math"/>
                  </w:rPr>
                  <m:t>c</m:t>
                </m:r>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当前连续工作天数状态，</w:t>
            </w:r>
            <m:oMath>
              <m:r>
                <w:rPr>
                  <w:rFonts w:ascii="Cambria Math" w:hAnsi="Cambria Math"/>
                </w:rPr>
                <m:t>c</m:t>
              </m:r>
              <m:r>
                <w:rPr>
                  <w:rFonts w:ascii="Cambria Math" w:hAnsi="Cambria Math"/>
                </w:rPr>
                <m:t>∈{0,1,…,7}</m:t>
              </m:r>
            </m:oMath>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天</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r>
                  <w:rPr>
                    <w:rFonts w:ascii="Cambria Math" w:hAnsi="Cambria Math"/>
                  </w:rPr>
                  <m:t>w</m:t>
                </m:r>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截至当前累计工作天数状态，</w:t>
            </w:r>
            <m:oMath>
              <m:r>
                <w:rPr>
                  <w:rFonts w:ascii="Cambria Math" w:hAnsi="Cambria Math"/>
                </w:rPr>
                <m:t>w</m:t>
              </m:r>
              <m:r>
                <w:rPr>
                  <w:rFonts w:ascii="Cambria Math" w:hAnsi="Cambria Math"/>
                </w:rPr>
                <m:t>∈{0,1,…,23}</m:t>
              </m:r>
            </m:oMath>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天</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小时到达的货物数量</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件</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班次覆盖参数；班次</w:t>
            </w:r>
            <m:oMath>
              <m:r>
                <w:rPr>
                  <w:rFonts w:ascii="Cambria Math" w:hAnsi="Cambria Math"/>
                </w:rPr>
                <m:t>t</m:t>
              </m:r>
            </m:oMath>
            <w:r>
              <w:rPr>
                <w:sz w:val="19"/>
              </w:rPr>
              <w:t>覆盖小时</w:t>
            </w:r>
            <m:oMath>
              <m:r>
                <w:rPr>
                  <w:rFonts w:ascii="Cambria Math" w:hAnsi="Cambria Math"/>
                </w:rPr>
                <m:t>h</m:t>
              </m:r>
            </m:oMath>
            <w:r>
              <w:rPr>
                <w:sz w:val="19"/>
              </w:rPr>
              <w:t>时为</w:t>
            </w:r>
            <w:r>
              <w:rPr>
                <w:sz w:val="19"/>
              </w:rPr>
              <w:t>1</w:t>
            </w:r>
            <w:r>
              <w:rPr>
                <w:sz w:val="19"/>
              </w:rPr>
              <w:t>，否则为</w:t>
            </w:r>
            <w:r>
              <w:rPr>
                <w:sz w:val="19"/>
              </w:rPr>
              <w:t>0</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0–1</w:t>
            </w:r>
            <w:r>
              <w:rPr>
                <w:sz w:val="19"/>
              </w:rPr>
              <w:t>参数</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r>
                  <w:rPr>
                    <w:rFonts w:ascii="Cambria Math" w:hAnsi="Cambria Math"/>
                  </w:rPr>
                  <m:t>L</m:t>
                </m:r>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单个班次的连续工作时长</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8</w:t>
            </w:r>
            <w:r>
              <w:rPr>
                <w:sz w:val="19"/>
              </w:rPr>
              <w:t>小时</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r</m:t>
                    </m:r>
                  </m:e>
                  <m:sub>
                    <m:r>
                      <w:rPr>
                        <w:rFonts w:ascii="Cambria Math" w:hAnsi="Cambria Math"/>
                      </w:rPr>
                      <m:t>N</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正常状态下单名工人的小时处理能力</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25</w:t>
            </w:r>
            <w:r>
              <w:rPr>
                <w:sz w:val="19"/>
              </w:rPr>
              <w:t>件</w:t>
            </w:r>
            <w:r>
              <w:rPr>
                <w:sz w:val="19"/>
              </w:rPr>
              <w:t>/</w:t>
            </w:r>
            <w:r>
              <w:rPr>
                <w:sz w:val="19"/>
              </w:rPr>
              <w:t>人</w:t>
            </w:r>
            <w:r>
              <w:rPr>
                <w:sz w:val="19"/>
              </w:rPr>
              <w:t>·</w:t>
            </w:r>
            <w:r>
              <w:rPr>
                <w:sz w:val="19"/>
              </w:rPr>
              <w:t>小时</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r</m:t>
                    </m:r>
                  </m:e>
                  <m:sub>
                    <m:r>
                      <w:rPr>
                        <w:rFonts w:ascii="Cambria Math" w:hAnsi="Cambria Math"/>
                      </w:rPr>
                      <m:t>L</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低效状态下单名工人的小时处理能力</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10</w:t>
            </w:r>
            <w:r>
              <w:rPr>
                <w:sz w:val="19"/>
              </w:rPr>
              <w:t>件</w:t>
            </w:r>
            <w:r>
              <w:rPr>
                <w:sz w:val="19"/>
              </w:rPr>
              <w:t>/</w:t>
            </w:r>
            <w:r>
              <w:rPr>
                <w:sz w:val="19"/>
              </w:rPr>
              <w:t>人</w:t>
            </w:r>
            <w:r>
              <w:rPr>
                <w:sz w:val="19"/>
              </w:rPr>
              <w:t>·</w:t>
            </w:r>
            <w:r>
              <w:rPr>
                <w:sz w:val="19"/>
              </w:rPr>
              <w:t>小时</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r>
                  <w:rPr>
                    <w:rFonts w:ascii="Cambria Math" w:hAnsi="Cambria Math"/>
                  </w:rPr>
                  <m:t>Δr</m:t>
                </m:r>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单名低效工人相对正常状态的小时能力损失，</w:t>
            </w:r>
            <m:oMath>
              <m:r>
                <w:rPr>
                  <w:rFonts w:ascii="Cambria Math" w:hAnsi="Cambria Math"/>
                </w:rPr>
                <m:t>Δr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oMath>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15</w:t>
            </w:r>
            <w:r>
              <w:rPr>
                <w:sz w:val="19"/>
              </w:rPr>
              <w:t>件</w:t>
            </w:r>
            <w:r>
              <w:rPr>
                <w:sz w:val="19"/>
              </w:rPr>
              <w:t>/</w:t>
            </w:r>
            <w:r>
              <w:rPr>
                <w:sz w:val="19"/>
              </w:rPr>
              <w:t>人</w:t>
            </w:r>
            <w:r>
              <w:rPr>
                <w:sz w:val="19"/>
              </w:rPr>
              <w:t>·</w:t>
            </w:r>
            <w:r>
              <w:rPr>
                <w:sz w:val="19"/>
              </w:rPr>
              <w:t>小时</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H</m:t>
                    </m:r>
                  </m:e>
                  <m:sub>
                    <m:r>
                      <w:rPr>
                        <w:rFonts w:ascii="Cambria Math" w:hAnsi="Cambria Math"/>
                      </w:rPr>
                      <m:t>E</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早期货物到达小时集合，</w:t>
            </w:r>
            <m:oMath>
              <m:sSub>
                <m:sSubPr>
                  <m:ctrlPr>
                    <w:rPr>
                      <w:rFonts w:ascii="Cambria Math" w:hAnsi="Cambria Math"/>
                    </w:rPr>
                  </m:ctrlPr>
                </m:sSubPr>
                <m:e>
                  <m:r>
                    <w:rPr>
                      <w:rFonts w:ascii="Cambria Math" w:hAnsi="Cambria Math"/>
                    </w:rPr>
                    <m:t>H</m:t>
                  </m:r>
                </m:e>
                <m:sub>
                  <m:r>
                    <w:rPr>
                      <w:rFonts w:ascii="Cambria Math" w:hAnsi="Cambria Math"/>
                    </w:rPr>
                    <m:t>E</m:t>
                  </m:r>
                </m:sub>
              </m:sSub>
              <m:r>
                <w:rPr>
                  <w:rFonts w:ascii="Cambria Math" w:hAnsi="Cambria Math"/>
                </w:rPr>
                <m:t>={0,1,…,11}</m:t>
              </m:r>
            </m:oMath>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H</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早期货物处理截止时刻</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16</w:t>
            </w:r>
            <w:r>
              <w:rPr>
                <w:sz w:val="19"/>
              </w:rPr>
              <w:t>时</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r>
                  <w:rPr>
                    <w:rFonts w:ascii="Cambria Math" w:hAnsi="Cambria Math"/>
                  </w:rPr>
                  <m:t>K</m:t>
                </m:r>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每天必须选择的不同班次数量</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5</w:t>
            </w:r>
            <w:r>
              <w:rPr>
                <w:sz w:val="19"/>
              </w:rPr>
              <w:t>个</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M</m:t>
                    </m:r>
                  </m:e>
                  <m:sub>
                    <m:r>
                      <w:rPr>
                        <w:rFonts w:ascii="Cambria Math" w:hAnsi="Cambria Math"/>
                      </w:rPr>
                      <m:t>W</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每名员工在</w:t>
            </w:r>
            <w:r>
              <w:rPr>
                <w:sz w:val="19"/>
              </w:rPr>
              <w:t>30</w:t>
            </w:r>
            <w:r>
              <w:rPr>
                <w:sz w:val="19"/>
              </w:rPr>
              <w:t>天内应完成的工作天数</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23</w:t>
            </w:r>
            <w:r>
              <w:rPr>
                <w:sz w:val="19"/>
              </w:rPr>
              <w:t>天</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C</m:t>
                    </m:r>
                  </m:e>
                  <m:sub>
                    <m:r>
                      <w:rPr>
                        <w:rFonts w:ascii="Cambria Math" w:hAnsi="Cambria Math"/>
                      </w:rPr>
                      <m:t>max</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允许的最大连续工作天数</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7</w:t>
            </w:r>
            <w:r>
              <w:rPr>
                <w:sz w:val="19"/>
              </w:rPr>
              <w:t>天</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b</m:t>
                    </m:r>
                  </m:e>
                  <m:sub>
                    <m:r>
                      <w:rPr>
                        <w:rFonts w:ascii="Cambria Math" w:hAnsi="Cambria Math"/>
                      </w:rPr>
                      <m:t>d</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第</w:t>
            </w:r>
            <m:oMath>
              <m:r>
                <w:rPr>
                  <w:rFonts w:ascii="Cambria Math" w:hAnsi="Cambria Math"/>
                </w:rPr>
                <m:t>d</m:t>
              </m:r>
            </m:oMath>
            <w:r>
              <w:rPr>
                <w:sz w:val="19"/>
              </w:rPr>
              <w:t>天是否选择起点为</w:t>
            </w:r>
            <m:oMath>
              <m:r>
                <w:rPr>
                  <w:rFonts w:ascii="Cambria Math" w:hAnsi="Cambria Math"/>
                </w:rPr>
                <m:t>t</m:t>
              </m:r>
            </m:oMath>
            <w:r>
              <w:rPr>
                <w:sz w:val="19"/>
              </w:rPr>
              <w:t>的班次</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0–1</w:t>
            </w:r>
            <w:r>
              <w:rPr>
                <w:sz w:val="19"/>
              </w:rPr>
              <w:t>变量</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x</m:t>
                    </m:r>
                  </m:e>
                  <m:sub>
                    <m:r>
                      <w:rPr>
                        <w:rFonts w:ascii="Cambria Math" w:hAnsi="Cambria Math"/>
                      </w:rPr>
                      <m:t>d</m:t>
                    </m:r>
                    <m:r>
                      <w:rPr>
                        <w:rFonts w:ascii="Cambria Math" w:hAnsi="Cambria Math"/>
                      </w:rPr>
                      <m:t>,</m:t>
                    </m:r>
                    <m:r>
                      <w:rPr>
                        <w:rFonts w:ascii="Cambria Math" w:hAnsi="Cambria Math"/>
                      </w:rPr>
                      <m:t>t</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第</w:t>
            </w:r>
            <m:oMath>
              <m:r>
                <w:rPr>
                  <w:rFonts w:ascii="Cambria Math" w:hAnsi="Cambria Math"/>
                </w:rPr>
                <m:t>d</m:t>
              </m:r>
            </m:oMath>
            <w:r>
              <w:rPr>
                <w:sz w:val="19"/>
              </w:rPr>
              <w:t>天起点为</w:t>
            </w:r>
            <m:oMath>
              <m:r>
                <w:rPr>
                  <w:rFonts w:ascii="Cambria Math" w:hAnsi="Cambria Math"/>
                </w:rPr>
                <m:t>t</m:t>
              </m:r>
            </m:oMath>
            <w:r>
              <w:rPr>
                <w:sz w:val="19"/>
              </w:rPr>
              <w:t>的班次安排的工人数</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人</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小时的在岗人数</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人</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小时的实际处理量</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件</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问题一中第</w:t>
            </w:r>
            <m:oMath>
              <m:r>
                <w:rPr>
                  <w:rFonts w:ascii="Cambria Math" w:hAnsi="Cambria Math"/>
                </w:rPr>
                <m:t>d</m:t>
              </m:r>
            </m:oMath>
            <w:r>
              <w:rPr>
                <w:sz w:val="19"/>
              </w:rPr>
              <w:t>天第</w:t>
            </w:r>
            <m:oMath>
              <m:r>
                <w:rPr>
                  <w:rFonts w:ascii="Cambria Math" w:hAnsi="Cambria Math"/>
                </w:rPr>
                <m:t>h</m:t>
              </m:r>
            </m:oMath>
            <w:r>
              <w:rPr>
                <w:sz w:val="19"/>
              </w:rPr>
              <w:t>小时结束后的未处理货量</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件</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P</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第</w:t>
            </w:r>
            <m:oMath>
              <m:r>
                <w:rPr>
                  <w:rFonts w:ascii="Cambria Math" w:hAnsi="Cambria Math"/>
                </w:rPr>
                <m:t>d</m:t>
              </m:r>
            </m:oMath>
            <w:r>
              <w:rPr>
                <w:sz w:val="19"/>
              </w:rPr>
              <w:t>天的峰值在岗人数</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人</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小时在岗人数相对日均在岗水平的绝对偏差辅助变量</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人</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u</m:t>
                    </m:r>
                  </m:e>
                  <m:sub>
                    <m:r>
                      <w:rPr>
                        <w:rFonts w:ascii="Cambria Math" w:hAnsi="Cambria Math"/>
                      </w:rPr>
                      <m:t>d</m:t>
                    </m:r>
                    <m:r>
                      <w:rPr>
                        <w:rFonts w:ascii="Cambria Math" w:hAnsi="Cambria Math"/>
                      </w:rPr>
                      <m:t>,</m:t>
                    </m:r>
                    <m:r>
                      <w:rPr>
                        <w:rFonts w:ascii="Cambria Math" w:hAnsi="Cambria Math"/>
                      </w:rPr>
                      <m:t>t</m:t>
                    </m:r>
                    <m:r>
                      <w:rPr>
                        <w:rFonts w:ascii="Cambria Math" w:hAnsi="Cambria Math"/>
                      </w:rPr>
                      <m:t>,</m:t>
                    </m:r>
                    <m:r>
                      <w:rPr>
                        <w:rFonts w:ascii="Cambria Math" w:hAnsi="Cambria Math"/>
                      </w:rPr>
                      <m:t>j</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第</w:t>
            </w:r>
            <m:oMath>
              <m:r>
                <w:rPr>
                  <w:rFonts w:ascii="Cambria Math" w:hAnsi="Cambria Math"/>
                </w:rPr>
                <m:t>d</m:t>
              </m:r>
            </m:oMath>
            <w:r>
              <w:rPr>
                <w:sz w:val="19"/>
              </w:rPr>
              <w:t>天班次</w:t>
            </w:r>
            <m:oMath>
              <m:r>
                <w:rPr>
                  <w:rFonts w:ascii="Cambria Math" w:hAnsi="Cambria Math"/>
                </w:rPr>
                <m:t>t</m:t>
              </m:r>
            </m:oMath>
            <w:r>
              <w:rPr>
                <w:sz w:val="19"/>
              </w:rPr>
              <w:t>的第</w:t>
            </w:r>
            <m:oMath>
              <m:r>
                <w:rPr>
                  <w:rFonts w:ascii="Cambria Math" w:hAnsi="Cambria Math"/>
                </w:rPr>
                <m:t>j</m:t>
              </m:r>
            </m:oMath>
            <w:r>
              <w:rPr>
                <w:sz w:val="19"/>
              </w:rPr>
              <w:t>个局部小时处于低效状态的工人数</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人</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小时汇总后的低效工人数</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人</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C</m:t>
                    </m:r>
                  </m:e>
                  <m:sub>
                    <m:r>
                      <w:rPr>
                        <w:rFonts w:ascii="Cambria Math" w:hAnsi="Cambria Math"/>
                      </w:rPr>
                      <m:t>d</m:t>
                    </m:r>
                    <m:r>
                      <w:rPr>
                        <w:rFonts w:ascii="Cambria Math" w:hAnsi="Cambria Math"/>
                      </w:rPr>
                      <m:t>,h</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小时的实际最大处理能力</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件</w:t>
            </w:r>
            <w:r>
              <w:rPr>
                <w:sz w:val="19"/>
              </w:rPr>
              <w:t>/</w:t>
            </w:r>
            <w:r>
              <w:rPr>
                <w:sz w:val="19"/>
              </w:rPr>
              <w:t>小时</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小时处理的早期货物数量</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件</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小时处理的普通货物数量</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件</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小时结束后的早期货物库存</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件</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第</w:t>
            </w:r>
            <m:oMath>
              <m:r>
                <w:rPr>
                  <w:rFonts w:ascii="Cambria Math" w:hAnsi="Cambria Math"/>
                </w:rPr>
                <m:t>d</m:t>
              </m:r>
            </m:oMath>
            <w:r>
              <w:rPr>
                <w:sz w:val="19"/>
              </w:rPr>
              <w:t>天第</w:t>
            </w:r>
            <m:oMath>
              <m:r>
                <w:rPr>
                  <w:rFonts w:ascii="Cambria Math" w:hAnsi="Cambria Math"/>
                </w:rPr>
                <m:t>h</m:t>
              </m:r>
            </m:oMath>
            <w:r>
              <w:rPr>
                <w:sz w:val="19"/>
              </w:rPr>
              <w:t>小时结束后的普通货物库存</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件</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m</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问题二条件下第</w:t>
            </w:r>
            <m:oMath>
              <m:r>
                <w:rPr>
                  <w:rFonts w:ascii="Cambria Math" w:hAnsi="Cambria Math"/>
                </w:rPr>
                <m:t>d</m:t>
              </m:r>
            </m:oMath>
            <w:r>
              <w:rPr>
                <w:sz w:val="19"/>
              </w:rPr>
              <w:t>天满足处理约束所需的最低人数</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人</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r>
                  <w:rPr>
                    <w:rFonts w:ascii="Cambria Math" w:hAnsi="Cambria Math"/>
                  </w:rPr>
                  <m:t>R</m:t>
                </m:r>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全月实际招聘员工总数</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人</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A</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第</w:t>
            </w:r>
            <m:oMath>
              <m:r>
                <w:rPr>
                  <w:rFonts w:ascii="Cambria Math" w:hAnsi="Cambria Math"/>
                </w:rPr>
                <m:t>d</m:t>
              </m:r>
            </m:oMath>
            <w:r>
              <w:rPr>
                <w:sz w:val="19"/>
              </w:rPr>
              <w:t>天的实际出勤人数</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人</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e</m:t>
                    </m:r>
                  </m:e>
                  <m:sub>
                    <m:r>
                      <w:rPr>
                        <w:rFonts w:ascii="Cambria Math" w:hAnsi="Cambria Math"/>
                      </w:rPr>
                      <m:t>d</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第</w:t>
            </w:r>
            <m:oMath>
              <m:r>
                <w:rPr>
                  <w:rFonts w:ascii="Cambria Math" w:hAnsi="Cambria Math"/>
                </w:rPr>
                <m:t>d</m:t>
              </m:r>
            </m:oMath>
            <w:r>
              <w:rPr>
                <w:sz w:val="19"/>
              </w:rPr>
              <w:t>天实际出勤人数超过最低需求的冗余人数，</w:t>
            </w:r>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人</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r>
                  <w:rPr>
                    <w:rFonts w:ascii="Cambria Math" w:hAnsi="Cambria Math"/>
                  </w:rPr>
                  <m:t>G</m:t>
                </m:r>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30</w:t>
            </w:r>
            <w:r>
              <w:rPr>
                <w:sz w:val="19"/>
              </w:rPr>
              <w:t>天内单日冗余人数的最大值</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人</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最大单日、总人日和连续</w:t>
            </w:r>
            <w:r>
              <w:rPr>
                <w:sz w:val="19"/>
              </w:rPr>
              <w:t>8</w:t>
            </w:r>
            <w:r>
              <w:rPr>
                <w:sz w:val="19"/>
              </w:rPr>
              <w:t>日窗口给出的招聘人数下界</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人</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第</w:t>
            </w:r>
            <m:oMath>
              <m:r>
                <w:rPr>
                  <w:rFonts w:ascii="Cambria Math" w:hAnsi="Cambria Math"/>
                </w:rPr>
                <m:t>d</m:t>
              </m:r>
            </m:oMath>
            <w:r>
              <w:rPr>
                <w:sz w:val="19"/>
              </w:rPr>
              <w:t>天开始前处于状态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的人数</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人</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工作</w:t>
            </w:r>
            <w:r>
              <w:rPr>
                <w:sz w:val="19"/>
              </w:rPr>
              <w:t>”</w:t>
            </w:r>
            <w:r>
              <w:rPr>
                <w:sz w:val="19"/>
              </w:rPr>
              <w:t>转移的人数</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人</w:t>
            </w:r>
          </w:p>
        </w:tc>
      </w:tr>
      <w:tr w:rsidR="00A3080D">
        <w:trPr>
          <w:jc w:val="center"/>
        </w:trPr>
        <w:tc>
          <w:tcPr>
            <w:tcW w:w="1600" w:type="dxa"/>
            <w:tcMar>
              <w:top w:w="70" w:type="dxa"/>
              <w:left w:w="100" w:type="dxa"/>
              <w:bottom w:w="70" w:type="dxa"/>
              <w:right w:w="100" w:type="dxa"/>
            </w:tcMar>
            <w:vAlign w:val="center"/>
          </w:tcPr>
          <w:p w:rsidR="00A3080D" w:rsidRDefault="005130F3">
            <w:pPr>
              <w:spacing w:line="252" w:lineRule="auto"/>
              <w:ind w:firstLine="480"/>
              <w:jc w:val="center"/>
            </w:pPr>
            <m:oMathPara>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oMath>
            </m:oMathPara>
          </w:p>
        </w:tc>
        <w:tc>
          <w:tcPr>
            <w:tcW w:w="5700" w:type="dxa"/>
            <w:tcMar>
              <w:top w:w="70" w:type="dxa"/>
              <w:left w:w="100" w:type="dxa"/>
              <w:bottom w:w="70" w:type="dxa"/>
              <w:right w:w="100" w:type="dxa"/>
            </w:tcMar>
            <w:vAlign w:val="center"/>
          </w:tcPr>
          <w:p w:rsidR="00A3080D" w:rsidRDefault="005130F3">
            <w:pPr>
              <w:spacing w:line="252" w:lineRule="auto"/>
              <w:ind w:firstLine="380"/>
              <w:jc w:val="left"/>
            </w:pPr>
            <w:r>
              <w:rPr>
                <w:sz w:val="19"/>
              </w:rPr>
              <w:t>第</w:t>
            </w:r>
            <m:oMath>
              <m:r>
                <w:rPr>
                  <w:rFonts w:ascii="Cambria Math" w:hAnsi="Cambria Math"/>
                </w:rPr>
                <m:t>d</m:t>
              </m:r>
            </m:oMath>
            <w:r>
              <w:rPr>
                <w:sz w:val="19"/>
              </w:rPr>
              <w:t>天由状态</w:t>
            </w:r>
            <m:oMath>
              <m:d>
                <m:dPr>
                  <m:sepChr m:val=","/>
                  <m:ctrlPr>
                    <w:rPr>
                      <w:rFonts w:ascii="Cambria Math" w:hAnsi="Cambria Math"/>
                    </w:rPr>
                  </m:ctrlPr>
                </m:dPr>
                <m:e>
                  <m:r>
                    <w:rPr>
                      <w:rFonts w:ascii="Cambria Math" w:hAnsi="Cambria Math"/>
                    </w:rPr>
                    <m:t>c</m:t>
                  </m:r>
                </m:e>
                <m:e>
                  <m:r>
                    <w:rPr>
                      <w:rFonts w:ascii="Cambria Math" w:hAnsi="Cambria Math"/>
                    </w:rPr>
                    <m:t>w</m:t>
                  </m:r>
                </m:e>
              </m:d>
            </m:oMath>
            <w:r>
              <w:rPr>
                <w:sz w:val="19"/>
              </w:rPr>
              <w:t>执行</w:t>
            </w:r>
            <w:r>
              <w:rPr>
                <w:sz w:val="19"/>
              </w:rPr>
              <w:t>“</w:t>
            </w:r>
            <w:r>
              <w:rPr>
                <w:sz w:val="19"/>
              </w:rPr>
              <w:t>休息</w:t>
            </w:r>
            <w:r>
              <w:rPr>
                <w:sz w:val="19"/>
              </w:rPr>
              <w:t>”</w:t>
            </w:r>
            <w:r>
              <w:rPr>
                <w:sz w:val="19"/>
              </w:rPr>
              <w:t>转移的人数</w:t>
            </w:r>
          </w:p>
        </w:tc>
        <w:tc>
          <w:tcPr>
            <w:tcW w:w="1770" w:type="dxa"/>
            <w:tcMar>
              <w:top w:w="70" w:type="dxa"/>
              <w:left w:w="100" w:type="dxa"/>
              <w:bottom w:w="70" w:type="dxa"/>
              <w:right w:w="100" w:type="dxa"/>
            </w:tcMar>
            <w:vAlign w:val="center"/>
          </w:tcPr>
          <w:p w:rsidR="00A3080D" w:rsidRDefault="005130F3">
            <w:pPr>
              <w:spacing w:line="252" w:lineRule="auto"/>
              <w:ind w:firstLine="380"/>
              <w:jc w:val="center"/>
            </w:pPr>
            <w:r>
              <w:rPr>
                <w:sz w:val="19"/>
              </w:rPr>
              <w:t>人</w:t>
            </w:r>
          </w:p>
        </w:tc>
      </w:tr>
    </w:tbl>
    <w:p w:rsidR="00A3080D" w:rsidRDefault="00A3080D">
      <w:pPr>
        <w:ind w:firstLine="480"/>
      </w:pPr>
    </w:p>
    <w:p w:rsidR="00A3080D" w:rsidRDefault="00A3080D">
      <w:pPr>
        <w:ind w:firstLine="480"/>
      </w:pPr>
    </w:p>
    <w:p w:rsidR="00A3080D" w:rsidRDefault="005130F3">
      <w:pPr>
        <w:pStyle w:val="1"/>
        <w:spacing w:before="120" w:after="120"/>
      </w:pPr>
      <w:bookmarkStart w:id="11" w:name="_Toc238152758"/>
      <w:r>
        <w:t>问题一：库存平衡班次优化模型</w:t>
      </w:r>
      <w:bookmarkEnd w:id="11"/>
    </w:p>
    <w:p w:rsidR="00A3080D" w:rsidRDefault="005130F3">
      <w:pPr>
        <w:pStyle w:val="2"/>
        <w:spacing w:before="120" w:after="120"/>
      </w:pPr>
      <w:bookmarkStart w:id="12" w:name="_Toc238152759"/>
      <w:r>
        <w:t>模型构建</w:t>
      </w:r>
      <w:bookmarkEnd w:id="12"/>
    </w:p>
    <w:p w:rsidR="00A3080D" w:rsidRDefault="005130F3">
      <w:pPr>
        <w:pStyle w:val="3"/>
        <w:spacing w:before="120" w:after="120"/>
      </w:pPr>
      <w:bookmarkStart w:id="13" w:name="_Toc238152760"/>
      <w:r>
        <w:t>建模原理</w:t>
      </w:r>
      <w:bookmarkEnd w:id="13"/>
    </w:p>
    <w:p w:rsidR="00A3080D" w:rsidRDefault="005130F3">
      <w:pPr>
        <w:ind w:firstLine="480"/>
      </w:pPr>
      <w:r>
        <w:t>问题一要求依据逐小时到货量安排每天</w:t>
      </w:r>
      <w:r>
        <w:t xml:space="preserve"> 5 </w:t>
      </w:r>
      <w:r>
        <w:t>个班次，使货物不能提前处理且必须在当日清空，同时尽量减少用工。仓储研究的长期综述表明，运筹优化是仓储系统分析与决策的重要方法</w:t>
      </w:r>
      <w:r>
        <w:t>[7]</w:t>
      </w:r>
      <w:r>
        <w:t>。该问题同时包含班次是否启用的</w:t>
      </w:r>
      <w:r>
        <w:t xml:space="preserve"> 0-1 </w:t>
      </w:r>
      <w:r>
        <w:t>决策、班次人数的整数决策以及货物流量的连续决策，故建立库存平衡混合整数线性规划模型</w:t>
      </w:r>
      <w:r>
        <w:t>[8]</w:t>
      </w:r>
      <w:r>
        <w:t>。其核心思想是：用班次覆盖矩阵把</w:t>
      </w:r>
      <w:r>
        <w:t>“</w:t>
      </w:r>
      <w:r>
        <w:t>班次人数</w:t>
      </w:r>
      <w:r>
        <w:t>”</w:t>
      </w:r>
      <w:r>
        <w:t>映射为</w:t>
      </w:r>
      <w:r>
        <w:t>“</w:t>
      </w:r>
      <w:r>
        <w:t>逐小时在岗人数</w:t>
      </w:r>
      <w:r>
        <w:t>”</w:t>
      </w:r>
      <w:r>
        <w:t>，再用库存守恒方程连接到货、处理与积压，从而将排班可执行性和物流时序统一到同一模型中。</w:t>
      </w:r>
    </w:p>
    <w:p w:rsidR="00A3080D" w:rsidRDefault="005130F3">
      <w:pPr>
        <w:ind w:firstLine="480"/>
      </w:pPr>
      <w:r>
        <w:t>设日期集合为</w:t>
      </w:r>
      <w:r>
        <w:t xml:space="preserve"> </w:t>
      </w:r>
      <m:oMath>
        <m:r>
          <w:rPr>
            <w:rFonts w:ascii="Cambria Math" w:hAnsi="Cambria Math"/>
          </w:rPr>
          <m:t>D</m:t>
        </m:r>
        <m:r>
          <w:rPr>
            <w:rFonts w:ascii="Cambria Math" w:hAnsi="Cambria Math"/>
          </w:rPr>
          <m:t>={1,2,…,30}</m:t>
        </m:r>
      </m:oMath>
      <w:r>
        <w:t>，小时集合为</w:t>
      </w:r>
      <w:r>
        <w:t xml:space="preserve"> </w:t>
      </w:r>
      <m:oMath>
        <m:r>
          <w:rPr>
            <w:rFonts w:ascii="Cambria Math" w:hAnsi="Cambria Math"/>
          </w:rPr>
          <m:t>H</m:t>
        </m:r>
        <m:r>
          <w:rPr>
            <w:rFonts w:ascii="Cambria Math" w:hAnsi="Cambria Math"/>
          </w:rPr>
          <m:t>={0,1,…,23}</m:t>
        </m:r>
      </m:oMath>
      <w:r>
        <w:t>，候选班次起点集合为</w:t>
      </w:r>
      <w:r>
        <w:t xml:space="preserve"> </w:t>
      </w:r>
      <m:oMath>
        <m:r>
          <w:rPr>
            <w:rFonts w:ascii="Cambria Math" w:hAnsi="Cambria Math"/>
          </w:rPr>
          <m:t>T</m:t>
        </m:r>
        <m:r>
          <w:rPr>
            <w:rFonts w:ascii="Cambria Math" w:hAnsi="Cambria Math"/>
          </w:rPr>
          <m:t>={0,1,…,16}</m:t>
        </m:r>
      </m:oMath>
      <w:r>
        <w:t>。班次持续</w:t>
      </w:r>
      <w:r>
        <w:t xml:space="preserve"> 8 </w:t>
      </w:r>
      <w:r>
        <w:t>小时，员工正常处理效率为</w:t>
      </w:r>
      <w:r>
        <w:t xml:space="preserve"> </w:t>
      </w:r>
      <m:oMath>
        <m:r>
          <w:rPr>
            <w:rFonts w:ascii="Cambria Math" w:hAnsi="Cambria Math"/>
          </w:rPr>
          <m:t>r</m:t>
        </m:r>
        <m:r>
          <w:rPr>
            <w:rFonts w:ascii="Cambria Math" w:hAnsi="Cambria Math"/>
          </w:rPr>
          <m:t>=25</m:t>
        </m:r>
      </m:oMath>
      <w:r>
        <w:t xml:space="preserve"> </w:t>
      </w:r>
      <w:r>
        <w:t>件</w:t>
      </w:r>
      <w:r>
        <w:t>/</w:t>
      </w:r>
      <w:r>
        <w:t>小时。若班次</w:t>
      </w:r>
      <w:r>
        <w:t xml:space="preserve"> </w:t>
      </w:r>
      <m:oMath>
        <m:r>
          <w:rPr>
            <w:rFonts w:ascii="Cambria Math" w:hAnsi="Cambria Math"/>
          </w:rPr>
          <m:t>t</m:t>
        </m:r>
      </m:oMath>
      <w:r>
        <w:t xml:space="preserve"> </w:t>
      </w:r>
      <w:r>
        <w:t>覆盖小时</w:t>
      </w:r>
      <w:r>
        <w:t xml:space="preserve"> </w:t>
      </w:r>
      <m:oMath>
        <m:r>
          <w:rPr>
            <w:rFonts w:ascii="Cambria Math" w:hAnsi="Cambria Math"/>
          </w:rPr>
          <m:t>h</m:t>
        </m:r>
      </m:oMath>
      <w:r>
        <w:t>，定义覆盖系数</w:t>
      </w:r>
    </w:p>
    <w:p w:rsidR="00A3080D" w:rsidRDefault="00A3080D">
      <w:pPr>
        <w:ind w:firstLine="480"/>
      </w:pPr>
    </w:p>
    <w:p w:rsidR="00A3080D" w:rsidRDefault="005130F3">
      <w:pPr>
        <w:keepLines/>
        <w:spacing w:before="60" w:after="60"/>
        <w:ind w:firstLine="480"/>
        <w:jc w:val="center"/>
      </w:pPr>
      <m:oMath>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t</m:t>
                  </m:r>
                  <m:r>
                    <w:rPr>
                      <w:rFonts w:ascii="Cambria Math" w:hAnsi="Cambria Math"/>
                    </w:rPr>
                    <m:t>≤h≤</m:t>
                  </m:r>
                  <m:r>
                    <w:rPr>
                      <w:rFonts w:ascii="Cambria Math" w:hAnsi="Cambria Math"/>
                    </w:rPr>
                    <m:t>t</m:t>
                  </m:r>
                  <m:r>
                    <w:rPr>
                      <w:rFonts w:ascii="Cambria Math" w:hAnsi="Cambria Math"/>
                    </w:rPr>
                    <m:t>+7,</m:t>
                  </m:r>
                </m:e>
              </m:mr>
              <m:mr>
                <m:e>
                  <m:r>
                    <w:rPr>
                      <w:rFonts w:ascii="Cambria Math" w:hAnsi="Cambria Math"/>
                    </w:rPr>
                    <m:t>0,</m:t>
                  </m:r>
                </m:e>
                <m:e>
                  <m:r>
                    <m:rPr>
                      <m:nor/>
                    </m:rPr>
                    <m:t>其他</m:t>
                  </m:r>
                  <m:r>
                    <w:rPr>
                      <w:rFonts w:ascii="Cambria Math" w:hAnsi="Cambria Math"/>
                    </w:rPr>
                    <m:t>。</m:t>
                  </m:r>
                </m:e>
              </m:mr>
            </m:m>
          </m:e>
        </m:d>
      </m:oMath>
      <w:r>
        <w:rPr>
          <w:sz w:val="21"/>
        </w:rPr>
        <w:t xml:space="preserve">    </w:t>
      </w:r>
      <w:r>
        <w:rPr>
          <w:sz w:val="21"/>
        </w:rPr>
        <w:t>（</w:t>
      </w:r>
      <w:r>
        <w:rPr>
          <w:sz w:val="21"/>
        </w:rPr>
        <w:t>1</w:t>
      </w:r>
      <w:r>
        <w:rPr>
          <w:sz w:val="21"/>
        </w:rPr>
        <w:t>）</w:t>
      </w:r>
    </w:p>
    <w:p w:rsidR="00A3080D" w:rsidRDefault="005130F3">
      <w:pPr>
        <w:ind w:firstLine="480"/>
      </w:pPr>
      <w:r>
        <w:t>对任意日期</w:t>
      </w:r>
      <w:r>
        <w:t xml:space="preserve"> </w:t>
      </w:r>
      <m:oMath>
        <m:r>
          <w:rPr>
            <w:rFonts w:ascii="Cambria Math" w:hAnsi="Cambria Math"/>
          </w:rPr>
          <m:t>d</m:t>
        </m:r>
      </m:oMath>
      <w:r>
        <w:t>，记</w:t>
      </w:r>
      <w:r>
        <w:t xml:space="preserve"> </w:t>
      </w:r>
      <m:oMath>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oMath>
      <w:r>
        <w:t xml:space="preserve"> </w:t>
      </w:r>
      <w:r>
        <w:t>为小时</w:t>
      </w:r>
      <w:r>
        <w:t xml:space="preserve"> </w:t>
      </w:r>
      <m:oMath>
        <m:r>
          <w:rPr>
            <w:rFonts w:ascii="Cambria Math" w:hAnsi="Cambria Math"/>
          </w:rPr>
          <m:t>h</m:t>
        </m:r>
      </m:oMath>
      <w:r>
        <w:t xml:space="preserve"> </w:t>
      </w:r>
      <w:r>
        <w:t>的到货量。设置决策变量：</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∈{0,1}</m:t>
        </m:r>
      </m:oMath>
      <w:r>
        <w:t xml:space="preserve"> </w:t>
      </w:r>
      <w:r>
        <w:t>表示是否启用起点为</w:t>
      </w:r>
      <w:r>
        <w:t xml:space="preserve"> </w:t>
      </w:r>
      <m:oMath>
        <m:r>
          <w:rPr>
            <w:rFonts w:ascii="Cambria Math" w:hAnsi="Cambria Math"/>
          </w:rPr>
          <m:t>t</m:t>
        </m:r>
      </m:oMath>
      <w:r>
        <w:t xml:space="preserve"> </w:t>
      </w:r>
      <w:r>
        <w:t>的班次；</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表示该班次人数；</w:t>
      </w:r>
      <m:oMath>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≥0</m:t>
        </m:r>
      </m:oMath>
      <w:r>
        <w:t xml:space="preserve"> </w:t>
      </w:r>
      <w:r>
        <w:t>表示小时处理量；</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≥0</m:t>
        </m:r>
      </m:oMath>
      <w:r>
        <w:t xml:space="preserve"> </w:t>
      </w:r>
      <w:r>
        <w:t>表示小时末库存；</w:t>
      </w:r>
      <m:oMath>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Z</m:t>
            </m:r>
          </m:e>
          <m:sub>
            <m:r>
              <w:rPr>
                <w:rFonts w:ascii="Cambria Math" w:hAnsi="Cambria Math"/>
              </w:rPr>
              <m:t>+</m:t>
            </m:r>
          </m:sub>
        </m:sSub>
      </m:oMath>
      <w:r>
        <w:t xml:space="preserve"> </w:t>
      </w:r>
      <w:r>
        <w:t>表示全天小时在岗人数峰值。由覆盖关系可得小时在岗人数</w:t>
      </w:r>
    </w:p>
    <w:p w:rsidR="00A3080D" w:rsidRDefault="005130F3">
      <w:pPr>
        <w:keepLines/>
        <w:spacing w:before="60" w:after="60"/>
        <w:ind w:firstLine="480"/>
        <w:jc w:val="center"/>
      </w:pPr>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t</m:t>
                </m:r>
              </m:sub>
            </m:sSub>
          </m:e>
        </m:nary>
        <m:sSub>
          <m:sSubPr>
            <m:ctrlPr>
              <w:rPr>
                <w:rFonts w:ascii="Cambria Math" w:hAnsi="Cambria Math"/>
              </w:rPr>
            </m:ctrlPr>
          </m:sSubPr>
          <m:e>
            <m:r>
              <w:rPr>
                <w:rFonts w:ascii="Cambria Math" w:hAnsi="Cambria Math"/>
              </w:rPr>
              <m:t>x</m:t>
            </m:r>
          </m:e>
          <m:sub>
            <m:r>
              <w:rPr>
                <w:rFonts w:ascii="Cambria Math" w:hAnsi="Cambria Math"/>
              </w:rPr>
              <m:t>dt</m:t>
            </m:r>
          </m:sub>
        </m:sSub>
      </m:oMath>
      <w:r>
        <w:rPr>
          <w:sz w:val="21"/>
        </w:rPr>
        <w:t xml:space="preserve">    </w:t>
      </w:r>
      <w:r>
        <w:rPr>
          <w:sz w:val="21"/>
        </w:rPr>
        <w:t>（</w:t>
      </w:r>
      <w:r>
        <w:rPr>
          <w:sz w:val="21"/>
        </w:rPr>
        <w:t>2</w:t>
      </w:r>
      <w:r>
        <w:rPr>
          <w:sz w:val="21"/>
        </w:rPr>
        <w:t>）</w:t>
      </w:r>
    </w:p>
    <w:p w:rsidR="00A3080D" w:rsidRDefault="005130F3">
      <w:pPr>
        <w:pStyle w:val="3"/>
        <w:spacing w:before="120" w:after="120"/>
      </w:pPr>
      <w:bookmarkStart w:id="14" w:name="_Toc238152761"/>
      <w:r>
        <w:t>班次选择与人员联动约束</w:t>
      </w:r>
      <w:bookmarkEnd w:id="14"/>
    </w:p>
    <w:p w:rsidR="00A3080D" w:rsidRDefault="005130F3">
      <w:pPr>
        <w:ind w:firstLine="480"/>
      </w:pPr>
      <w:r>
        <w:t>每天必须选择</w:t>
      </w:r>
      <w:r>
        <w:t xml:space="preserve"> 5 </w:t>
      </w:r>
      <w:r>
        <w:t>个不同的班次起点，因此</w:t>
      </w:r>
    </w:p>
    <w:p w:rsidR="00A3080D" w:rsidRDefault="005130F3">
      <w:pPr>
        <w:keepLines/>
        <w:spacing w:before="60" w:after="60"/>
        <w:ind w:firstLine="480"/>
        <w:jc w:val="center"/>
      </w:pPr>
      <m:oMath>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b</m:t>
                </m:r>
              </m:e>
              <m:sub>
                <m:r>
                  <w:rPr>
                    <w:rFonts w:ascii="Cambria Math" w:hAnsi="Cambria Math"/>
                  </w:rPr>
                  <m:t>dt</m:t>
                </m:r>
              </m:sub>
            </m:sSub>
          </m:e>
        </m:nary>
        <m:r>
          <w:rPr>
            <w:rFonts w:ascii="Cambria Math" w:hAnsi="Cambria Math"/>
          </w:rPr>
          <m:t>=5</m:t>
        </m:r>
      </m:oMath>
      <w:r>
        <w:rPr>
          <w:sz w:val="21"/>
        </w:rPr>
        <w:t xml:space="preserve">    </w:t>
      </w:r>
      <w:r>
        <w:rPr>
          <w:sz w:val="21"/>
        </w:rPr>
        <w:t>（</w:t>
      </w:r>
      <w:r>
        <w:rPr>
          <w:sz w:val="21"/>
        </w:rPr>
        <w:t>3</w:t>
      </w:r>
      <w:r>
        <w:rPr>
          <w:sz w:val="21"/>
        </w:rPr>
        <w:t>）</w:t>
      </w:r>
    </w:p>
    <w:p w:rsidR="00A3080D" w:rsidRDefault="005130F3">
      <w:pPr>
        <w:ind w:firstLine="480"/>
      </w:pPr>
      <w:r>
        <w:t>为避免</w:t>
      </w:r>
      <w:r>
        <w:t>“</w:t>
      </w:r>
      <w:r>
        <w:t>选择班次但无人上班</w:t>
      </w:r>
      <w:r>
        <w:t>”</w:t>
      </w:r>
      <w:r>
        <w:t>或</w:t>
      </w:r>
      <w:r>
        <w:t>“</w:t>
      </w:r>
      <w:r>
        <w:t>未选择班次却分配人员</w:t>
      </w:r>
      <w:r>
        <w:t>”</w:t>
      </w:r>
      <w:r>
        <w:t>，采用</w:t>
      </w:r>
      <w:r>
        <w:t xml:space="preserve"> Big-</w:t>
      </w:r>
      <m:oMath>
        <m:r>
          <w:rPr>
            <w:rFonts w:ascii="Cambria Math" w:hAnsi="Cambria Math"/>
          </w:rPr>
          <m:t>M</m:t>
        </m:r>
      </m:oMath>
      <w:r>
        <w:t xml:space="preserve"> </w:t>
      </w:r>
      <w:r>
        <w:t>约束</w:t>
      </w:r>
    </w:p>
    <w:p w:rsidR="00A3080D" w:rsidRDefault="005130F3">
      <w:pPr>
        <w:keepLines/>
        <w:spacing w:before="60" w:after="60"/>
        <w:ind w:firstLine="480"/>
        <w:jc w:val="center"/>
      </w:pP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oMath>
      <w:r>
        <w:rPr>
          <w:sz w:val="21"/>
        </w:rPr>
        <w:t xml:space="preserve">    </w:t>
      </w:r>
      <w:r>
        <w:rPr>
          <w:sz w:val="21"/>
        </w:rPr>
        <w:t>（</w:t>
      </w:r>
      <w:r>
        <w:rPr>
          <w:sz w:val="21"/>
        </w:rPr>
        <w:t>4</w:t>
      </w:r>
      <w:r>
        <w:rPr>
          <w:sz w:val="21"/>
        </w:rPr>
        <w:t>）</w:t>
      </w:r>
    </w:p>
    <w:p w:rsidR="00A3080D" w:rsidRDefault="005130F3">
      <w:pPr>
        <w:ind w:firstLine="480"/>
      </w:pPr>
      <w:r>
        <w:t>其中</w:t>
      </w:r>
    </w:p>
    <w:p w:rsidR="00A3080D" w:rsidRDefault="005130F3">
      <w:pPr>
        <w:keepLines/>
        <w:spacing w:before="60" w:after="60"/>
        <w:ind w:firstLine="480"/>
        <w:jc w:val="center"/>
      </w:pPr>
      <m:oMath>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25</m:t>
                </m:r>
              </m:den>
            </m:f>
          </m:e>
        </m:d>
      </m:oMath>
      <w:r>
        <w:rPr>
          <w:sz w:val="21"/>
        </w:rPr>
        <w:t xml:space="preserve">    </w:t>
      </w:r>
      <w:r>
        <w:rPr>
          <w:sz w:val="21"/>
        </w:rPr>
        <w:t>（</w:t>
      </w:r>
      <w:r>
        <w:rPr>
          <w:sz w:val="21"/>
        </w:rPr>
        <w:t>5</w:t>
      </w:r>
      <w:r>
        <w:rPr>
          <w:sz w:val="21"/>
        </w:rPr>
        <w:t>）</w:t>
      </w:r>
    </w:p>
    <w:p w:rsidR="00A3080D" w:rsidRDefault="005130F3">
      <w:pPr>
        <w:ind w:firstLine="480"/>
      </w:pPr>
      <w:r>
        <w:t>是足够大的安全上界。当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=0</m:t>
        </m:r>
      </m:oMath>
      <w:r>
        <w:t xml:space="preserve"> </w:t>
      </w:r>
      <w:r>
        <w:t>时，约束迫使</w:t>
      </w:r>
      <w:r>
        <w:t xml:space="preserve"> </w:t>
      </w:r>
      <m:oMath>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=0</m:t>
        </m:r>
      </m:oMath>
      <w:r>
        <w:t>；当</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r>
          <w:rPr>
            <w:rFonts w:ascii="Cambria Math" w:hAnsi="Cambria Math"/>
          </w:rPr>
          <m:t>=1</m:t>
        </m:r>
      </m:oMath>
      <w:r>
        <w:t xml:space="preserve"> </w:t>
      </w:r>
      <w:r>
        <w:t>时，至少安排</w:t>
      </w:r>
      <w:r>
        <w:t xml:space="preserve"> 1 </w:t>
      </w:r>
      <w:r>
        <w:t>人。</w:t>
      </w:r>
    </w:p>
    <w:p w:rsidR="00A3080D" w:rsidRDefault="005130F3">
      <w:pPr>
        <w:pStyle w:val="3"/>
        <w:spacing w:before="120" w:after="120"/>
      </w:pPr>
      <w:bookmarkStart w:id="15" w:name="_Toc238152762"/>
      <w:r>
        <w:t>处理能力与库存平衡约束</w:t>
      </w:r>
      <w:bookmarkEnd w:id="15"/>
    </w:p>
    <w:p w:rsidR="00A3080D" w:rsidRDefault="005130F3">
      <w:pPr>
        <w:ind w:firstLine="480"/>
      </w:pPr>
      <w:r>
        <w:t>小时处理量不能超过当小时在岗人员的理论能力，即</w:t>
      </w:r>
    </w:p>
    <w:p w:rsidR="00A3080D" w:rsidRDefault="005130F3">
      <w:pPr>
        <w:keepLines/>
        <w:spacing w:before="60" w:after="60"/>
        <w:ind w:firstLine="480"/>
        <w:jc w:val="center"/>
      </w:pPr>
      <m:oMath>
        <m:r>
          <w:rPr>
            <w:rFonts w:ascii="Cambria Math" w:hAnsi="Cambria Math"/>
          </w:rPr>
          <m:t>0≤</m:t>
        </m:r>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=25</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t</m:t>
                </m:r>
              </m:sub>
            </m:sSub>
          </m:e>
        </m:nary>
        <m:sSub>
          <m:sSubPr>
            <m:ctrlPr>
              <w:rPr>
                <w:rFonts w:ascii="Cambria Math" w:hAnsi="Cambria Math"/>
              </w:rPr>
            </m:ctrlPr>
          </m:sSubPr>
          <m:e>
            <m:r>
              <w:rPr>
                <w:rFonts w:ascii="Cambria Math" w:hAnsi="Cambria Math"/>
              </w:rPr>
              <m:t>x</m:t>
            </m:r>
          </m:e>
          <m:sub>
            <m:r>
              <w:rPr>
                <w:rFonts w:ascii="Cambria Math" w:hAnsi="Cambria Math"/>
              </w:rPr>
              <m:t>dt</m:t>
            </m:r>
          </m:sub>
        </m:sSub>
      </m:oMath>
      <w:r>
        <w:rPr>
          <w:sz w:val="21"/>
        </w:rPr>
        <w:t xml:space="preserve">    </w:t>
      </w:r>
      <w:r>
        <w:rPr>
          <w:sz w:val="21"/>
        </w:rPr>
        <w:t>（</w:t>
      </w:r>
      <w:r>
        <w:rPr>
          <w:sz w:val="21"/>
        </w:rPr>
        <w:t>6</w:t>
      </w:r>
      <w:r>
        <w:rPr>
          <w:sz w:val="21"/>
        </w:rPr>
        <w:t>）</w:t>
      </w:r>
    </w:p>
    <w:p w:rsidR="00A3080D" w:rsidRDefault="005130F3">
      <w:pPr>
        <w:ind w:firstLine="480"/>
      </w:pPr>
      <w:r>
        <w:t>令</w:t>
      </w:r>
      <w:r>
        <w:t xml:space="preserve"> </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,-1</m:t>
            </m:r>
          </m:sub>
        </m:sSub>
        <m:r>
          <w:rPr>
            <w:rFonts w:ascii="Cambria Math" w:hAnsi="Cambria Math"/>
          </w:rPr>
          <m:t>=0</m:t>
        </m:r>
      </m:oMath>
      <w:r>
        <w:t>，逐小时库存守恒关系为</w:t>
      </w:r>
    </w:p>
    <w:p w:rsidR="00A3080D" w:rsidRDefault="005130F3">
      <w:pPr>
        <w:keepLines/>
        <w:spacing w:before="60" w:after="60"/>
        <w:ind w:firstLine="480"/>
        <w:jc w:val="center"/>
      </w:pP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,h∈</m:t>
        </m:r>
        <m:r>
          <w:rPr>
            <w:rFonts w:ascii="Cambria Math" w:hAnsi="Cambria Math"/>
          </w:rPr>
          <m:t>H</m:t>
        </m:r>
      </m:oMath>
      <w:r>
        <w:rPr>
          <w:sz w:val="21"/>
        </w:rPr>
        <w:t xml:space="preserve">    </w:t>
      </w:r>
      <w:r>
        <w:rPr>
          <w:sz w:val="21"/>
        </w:rPr>
        <w:t>（</w:t>
      </w:r>
      <w:r>
        <w:rPr>
          <w:sz w:val="21"/>
        </w:rPr>
        <w:t>7</w:t>
      </w:r>
      <w:r>
        <w:rPr>
          <w:sz w:val="21"/>
        </w:rPr>
        <w:t>）</w:t>
      </w:r>
    </w:p>
    <w:p w:rsidR="00A3080D" w:rsidRDefault="005130F3">
      <w:pPr>
        <w:ind w:firstLine="480"/>
      </w:pPr>
      <w:r>
        <w:t>由于</w:t>
      </w:r>
      <w:r>
        <w:t xml:space="preserve"> </w:t>
      </w: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r>
          <w:rPr>
            <w:rFonts w:ascii="Cambria Math" w:hAnsi="Cambria Math"/>
          </w:rPr>
          <m:t>≥0</m:t>
        </m:r>
      </m:oMath>
      <w:r>
        <w:t>，模型不可能处理尚未到达的货物；再施加日终清空条件</w:t>
      </w:r>
    </w:p>
    <w:p w:rsidR="00A3080D" w:rsidRDefault="005130F3">
      <w:pPr>
        <w:keepLines/>
        <w:spacing w:before="60" w:after="60"/>
        <w:ind w:firstLine="480"/>
        <w:jc w:val="center"/>
      </w:pPr>
      <m:oMath>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,23</m:t>
            </m:r>
          </m:sub>
        </m:sSub>
        <m:r>
          <w:rPr>
            <w:rFonts w:ascii="Cambria Math" w:hAnsi="Cambria Math"/>
          </w:rPr>
          <m:t>=0</m:t>
        </m:r>
      </m:oMath>
      <w:r>
        <w:rPr>
          <w:sz w:val="21"/>
        </w:rPr>
        <w:t xml:space="preserve">    </w:t>
      </w:r>
      <w:r>
        <w:rPr>
          <w:sz w:val="21"/>
        </w:rPr>
        <w:t>（</w:t>
      </w:r>
      <w:r>
        <w:rPr>
          <w:sz w:val="21"/>
        </w:rPr>
        <w:t>8</w:t>
      </w:r>
      <w:r>
        <w:rPr>
          <w:sz w:val="21"/>
        </w:rPr>
        <w:t>）</w:t>
      </w:r>
    </w:p>
    <w:p w:rsidR="00A3080D" w:rsidRDefault="005130F3">
      <w:pPr>
        <w:ind w:firstLine="480"/>
      </w:pPr>
      <w:r>
        <w:t>便保证当天全部货物在</w:t>
      </w:r>
      <w:r>
        <w:t xml:space="preserve"> 24:00 </w:t>
      </w:r>
      <w:r>
        <w:t>前完成。与只设置</w:t>
      </w:r>
      <w:r>
        <w:t>“</w:t>
      </w:r>
      <w:r>
        <w:t>全天总能力大于总货量</w:t>
      </w:r>
      <w:r>
        <w:t>”</w:t>
      </w:r>
      <w:r>
        <w:t>的静态模型相比，库存方程进一步保留了货物到达的先后顺序，因此所得班次在小时层面可执行。</w:t>
      </w:r>
    </w:p>
    <w:p w:rsidR="00A3080D" w:rsidRDefault="005130F3">
      <w:pPr>
        <w:pStyle w:val="3"/>
        <w:spacing w:before="120" w:after="120"/>
      </w:pPr>
      <w:bookmarkStart w:id="16" w:name="_Toc238152763"/>
      <w:r>
        <w:t>词典序多目标模型</w:t>
      </w:r>
      <w:bookmarkEnd w:id="16"/>
    </w:p>
    <w:p w:rsidR="00A3080D" w:rsidRDefault="005130F3">
      <w:pPr>
        <w:ind w:firstLine="480"/>
      </w:pPr>
      <w:r>
        <w:t>单纯最小化人数可能产生小时峰值过高、人员分布失衡或货物过晚处理等大量等价解。为保证主要目标不被次要目标补偿，采用四阶段词典序优化，而非主观设置加权系数。</w:t>
      </w:r>
    </w:p>
    <w:p w:rsidR="00A3080D" w:rsidRDefault="005130F3">
      <w:pPr>
        <w:ind w:firstLine="480"/>
      </w:pPr>
      <w:r>
        <w:t>第一阶段最小化每日总用工人数</w:t>
      </w:r>
    </w:p>
    <w:p w:rsidR="00A3080D" w:rsidRDefault="005130F3">
      <w:pPr>
        <w:keepLines/>
        <w:spacing w:before="60" w:after="60"/>
        <w:ind w:firstLine="480"/>
        <w:jc w:val="center"/>
      </w:pPr>
      <m:oMath>
        <m:r>
          <w:rPr>
            <w:rFonts w:ascii="Cambria Math" w:hAnsi="Cambria Math"/>
          </w:rPr>
          <m:t>min</m:t>
        </m:r>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dt</m:t>
                </m:r>
              </m:sub>
            </m:sSub>
          </m:e>
        </m:nary>
      </m:oMath>
      <w:r>
        <w:rPr>
          <w:sz w:val="21"/>
        </w:rPr>
        <w:t xml:space="preserve">    </w:t>
      </w:r>
      <w:r>
        <w:rPr>
          <w:sz w:val="21"/>
        </w:rPr>
        <w:t>（</w:t>
      </w:r>
      <w:r>
        <w:rPr>
          <w:sz w:val="21"/>
        </w:rPr>
        <w:t>9</w:t>
      </w:r>
      <w:r>
        <w:rPr>
          <w:sz w:val="21"/>
        </w:rPr>
        <w:t>）</w:t>
      </w:r>
    </w:p>
    <w:p w:rsidR="00A3080D" w:rsidRDefault="005130F3">
      <w:pPr>
        <w:ind w:firstLine="480"/>
      </w:pPr>
      <w:r>
        <w:t>固定最优值</w:t>
      </w:r>
      <w:r>
        <w:t xml:space="preserve"> </w:t>
      </w: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后，第二阶段最小化小时人员峰值</w:t>
      </w:r>
    </w:p>
    <w:p w:rsidR="00A3080D" w:rsidRDefault="005130F3">
      <w:pPr>
        <w:keepLines/>
        <w:spacing w:before="60" w:after="60"/>
        <w:ind w:firstLine="480"/>
        <w:jc w:val="center"/>
      </w:pPr>
      <m:oMath>
        <m:r>
          <w:rPr>
            <w:rFonts w:ascii="Cambria Math" w:hAnsi="Cambria Math"/>
          </w:rPr>
          <m:t>min</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m:rPr>
            <m:sty m:val="p"/>
          </m:rPr>
          <w:rPr>
            <w:rFonts w:ascii="Cambria Math" w:hAnsi="Cambria Math"/>
          </w:rPr>
          <m:t> </m:t>
        </m:r>
        <m:r>
          <w:rPr>
            <w:rFonts w:ascii="Cambria Math" w:hAnsi="Cambria Math"/>
          </w:rPr>
          <m:t>∀h</m:t>
        </m:r>
      </m:oMath>
      <w:r>
        <w:rPr>
          <w:sz w:val="21"/>
        </w:rPr>
        <w:t xml:space="preserve">    </w:t>
      </w:r>
      <w:r>
        <w:rPr>
          <w:sz w:val="21"/>
        </w:rPr>
        <w:t>（</w:t>
      </w:r>
      <w:r>
        <w:rPr>
          <w:sz w:val="21"/>
        </w:rPr>
        <w:t>10</w:t>
      </w:r>
      <w:r>
        <w:rPr>
          <w:sz w:val="21"/>
        </w:rPr>
        <w:t>）</w:t>
      </w:r>
    </w:p>
    <w:p w:rsidR="00A3080D" w:rsidRDefault="005130F3">
      <w:pPr>
        <w:ind w:firstLine="480"/>
      </w:pPr>
      <w:r>
        <w:t>每名员工工作</w:t>
      </w:r>
      <w:r>
        <w:t xml:space="preserve"> 8 </w:t>
      </w:r>
      <w:r>
        <w:t>小时，因此全日总在岗人时为</w:t>
      </w:r>
      <w:r>
        <w:t xml:space="preserve"> </w:t>
      </w:r>
      <m:oMath>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，平均每小时在岗人数为</w:t>
      </w:r>
    </w:p>
    <w:p w:rsidR="00A3080D" w:rsidRDefault="005130F3">
      <w:pPr>
        <w:keepLines/>
        <w:spacing w:before="60" w:after="60"/>
        <w:ind w:firstLine="480"/>
        <w:jc w:val="center"/>
      </w:pPr>
      <m:oMath>
        <m:sSub>
          <m:sSubPr>
            <m:ctrlPr>
              <w:rPr>
                <w:rFonts w:ascii="Cambria Math" w:hAnsi="Cambria Math"/>
              </w:rPr>
            </m:ctrlPr>
          </m:sSubPr>
          <m:e>
            <m:bar>
              <m:barPr>
                <m:pos m:val="top"/>
                <m:ctrlPr>
                  <w:rPr>
                    <w:rFonts w:ascii="Cambria Math" w:hAnsi="Cambria Math"/>
                  </w:rPr>
                </m:ctrlPr>
              </m:barPr>
              <m:e>
                <m:r>
                  <w:rPr>
                    <w:rFonts w:ascii="Cambria Math" w:hAnsi="Cambria Math"/>
                  </w:rPr>
                  <m:t>n</m:t>
                </m:r>
              </m:e>
            </m:bar>
          </m:e>
          <m:sub>
            <m:r>
              <w:rPr>
                <w:rFonts w:ascii="Cambria Math" w:hAnsi="Cambria Math"/>
              </w:rPr>
              <m:t>d</m:t>
            </m:r>
          </m:sub>
        </m:sSub>
        <m:r>
          <w:rPr>
            <w:rFonts w:ascii="Cambria Math" w:hAnsi="Cambria Math"/>
          </w:rPr>
          <m:t>=</m:t>
        </m:r>
        <m:f>
          <m:fPr>
            <m:ctrlPr>
              <w:rPr>
                <w:rFonts w:ascii="Cambria Math" w:hAnsi="Cambria Math"/>
              </w:rPr>
            </m:ctrlPr>
          </m:fPr>
          <m:num>
            <m:r>
              <w:rPr>
                <w:rFonts w:ascii="Cambria Math" w:hAnsi="Cambria Math"/>
              </w:rPr>
              <m:t>8</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24</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num>
          <m:den>
            <m:r>
              <w:rPr>
                <w:rFonts w:ascii="Cambria Math" w:hAnsi="Cambria Math"/>
              </w:rPr>
              <m:t>3</m:t>
            </m:r>
          </m:den>
        </m:f>
      </m:oMath>
      <w:r>
        <w:rPr>
          <w:sz w:val="21"/>
        </w:rPr>
        <w:t xml:space="preserve">    </w:t>
      </w:r>
      <w:r>
        <w:rPr>
          <w:sz w:val="21"/>
        </w:rPr>
        <w:t>（</w:t>
      </w:r>
      <w:r>
        <w:rPr>
          <w:sz w:val="21"/>
        </w:rPr>
        <w:t>11</w:t>
      </w:r>
      <w:r>
        <w:rPr>
          <w:sz w:val="21"/>
        </w:rPr>
        <w:t>）</w:t>
      </w:r>
    </w:p>
    <w:p w:rsidR="00A3080D" w:rsidRDefault="005130F3">
      <w:pPr>
        <w:ind w:firstLine="480"/>
      </w:pPr>
      <w:r>
        <w:t>为避免分数系数，设置整数辅助变量</w:t>
      </w:r>
      <w:r>
        <w:t xml:space="preserve"> </w:t>
      </w: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w:r>
        <w:t>，满足</w:t>
      </w:r>
    </w:p>
    <w:p w:rsidR="00A3080D" w:rsidRDefault="005130F3">
      <w:pPr>
        <w:keepLines/>
        <w:spacing w:before="60" w:after="60"/>
        <w:ind w:firstLine="480"/>
        <w:jc w:val="center"/>
      </w:pP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w:r>
        <w:rPr>
          <w:sz w:val="21"/>
        </w:rPr>
        <w:t xml:space="preserve">    </w:t>
      </w:r>
      <w:r>
        <w:rPr>
          <w:sz w:val="21"/>
        </w:rPr>
        <w:t>（</w:t>
      </w:r>
      <w:r>
        <w:rPr>
          <w:sz w:val="21"/>
        </w:rPr>
        <w:t>12</w:t>
      </w:r>
      <w:r>
        <w:rPr>
          <w:sz w:val="21"/>
        </w:rPr>
        <w:t>）</w:t>
      </w:r>
    </w:p>
    <w:p w:rsidR="00A3080D" w:rsidRDefault="005130F3">
      <w:pPr>
        <w:ind w:firstLine="480"/>
      </w:pPr>
      <w:r>
        <w:t>第三阶段固定</w:t>
      </w:r>
      <w:r>
        <w:t xml:space="preserve"> </w:t>
      </w:r>
      <m:oMath>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oMath>
      <w:r>
        <w:t xml:space="preserve"> </w:t>
      </w:r>
      <w:r>
        <w:t>和</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m:t>
            </m:r>
          </m:sub>
          <m:sup>
            <m:r>
              <w:rPr>
                <w:rFonts w:ascii="Cambria Math" w:hAnsi="Cambria Math"/>
              </w:rPr>
              <m:t>*</m:t>
            </m:r>
          </m:sup>
        </m:sSubSup>
      </m:oMath>
      <w:r>
        <w:t>，最小化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e>
        </m:nary>
      </m:oMath>
      <w:r>
        <w:t>。这与最小化</w:t>
      </w:r>
      <w:r>
        <w:t xml:space="preserve"> </w:t>
      </w:r>
      <m:oMath>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m:t>
            </m:r>
          </m:sup>
        </m:sSubSup>
        <m:r>
          <w:rPr>
            <w:rFonts w:ascii="Cambria Math" w:hAnsi="Cambria Math"/>
          </w:rPr>
          <m:t>/3|</m:t>
        </m:r>
      </m:oMath>
      <w:r>
        <w:t xml:space="preserve"> </w:t>
      </w:r>
      <w:r>
        <w:t>完全等价，仅相差常数倍</w:t>
      </w:r>
      <w:r>
        <w:t xml:space="preserve"> 3</w:t>
      </w:r>
      <w:r>
        <w:t>。第四阶段再固定前三阶段最优值，求解</w:t>
      </w:r>
    </w:p>
    <w:p w:rsidR="00A3080D" w:rsidRDefault="005130F3">
      <w:pPr>
        <w:keepLines/>
        <w:spacing w:before="60" w:after="60"/>
        <w:ind w:firstLine="480"/>
        <w:jc w:val="center"/>
      </w:pPr>
      <m:oMath>
        <m:r>
          <w:rPr>
            <w:rFonts w:ascii="Cambria Math" w:hAnsi="Cambria Math"/>
          </w:rPr>
          <m:t>min</m:t>
        </m:r>
        <m:nary>
          <m:naryPr>
            <m:chr m:val="∑"/>
            <m:limLoc m:val="subSup"/>
            <m:grow m:val="1"/>
            <m:supHide m:val="1"/>
            <m:ctrlPr>
              <w:rPr>
                <w:rFonts w:ascii="Cambria Math" w:hAnsi="Cambria Math"/>
              </w:rPr>
            </m:ctrlPr>
          </m:naryPr>
          <m:sub>
            <m:r>
              <w:rPr>
                <w:rFonts w:ascii="Cambria Math" w:hAnsi="Cambria Math"/>
              </w:rPr>
              <m:t>h∈</m:t>
            </m:r>
            <m:r>
              <w:rPr>
                <w:rFonts w:ascii="Cambria Math" w:hAnsi="Cambria Math"/>
              </w:rPr>
              <m:t>H</m:t>
            </m:r>
          </m:sub>
          <m:sup/>
          <m:e>
            <m:sSub>
              <m:sSubPr>
                <m:ctrlPr>
                  <w:rPr>
                    <w:rFonts w:ascii="Cambria Math" w:hAnsi="Cambria Math"/>
                  </w:rPr>
                </m:ctrlPr>
              </m:sSubPr>
              <m:e>
                <m:r>
                  <w:rPr>
                    <w:rFonts w:ascii="Cambria Math" w:hAnsi="Cambria Math"/>
                  </w:rPr>
                  <m:t>I</m:t>
                </m:r>
              </m:e>
              <m:sub>
                <m:r>
                  <w:rPr>
                    <w:rFonts w:ascii="Cambria Math" w:hAnsi="Cambria Math"/>
                  </w:rPr>
                  <m:t>d</m:t>
                </m:r>
                <m:r>
                  <w:rPr>
                    <w:rFonts w:ascii="Cambria Math" w:hAnsi="Cambria Math"/>
                  </w:rPr>
                  <m:t>h</m:t>
                </m:r>
              </m:sub>
            </m:sSub>
          </m:e>
        </m:nary>
      </m:oMath>
      <w:r>
        <w:rPr>
          <w:sz w:val="21"/>
        </w:rPr>
        <w:t xml:space="preserve">    </w:t>
      </w:r>
      <w:r>
        <w:rPr>
          <w:sz w:val="21"/>
        </w:rPr>
        <w:t>（</w:t>
      </w:r>
      <w:r>
        <w:rPr>
          <w:sz w:val="21"/>
        </w:rPr>
        <w:t>13</w:t>
      </w:r>
      <w:r>
        <w:rPr>
          <w:sz w:val="21"/>
        </w:rPr>
        <w:t>）</w:t>
      </w:r>
    </w:p>
    <w:p w:rsidR="00A3080D" w:rsidRDefault="005130F3">
      <w:pPr>
        <w:ind w:firstLine="480"/>
      </w:pPr>
      <w:r>
        <w:t>使货物在不改变最少人数、最低峰值和最佳人员均衡性的条件下尽早处理。</w:t>
      </w:r>
    </w:p>
    <w:p w:rsidR="00A3080D" w:rsidRDefault="005130F3">
      <w:pPr>
        <w:pStyle w:val="2"/>
        <w:spacing w:before="120" w:after="120"/>
      </w:pPr>
      <w:bookmarkStart w:id="17" w:name="_Toc238152764"/>
      <w:r>
        <w:t>求解方法</w:t>
      </w:r>
      <w:bookmarkEnd w:id="17"/>
    </w:p>
    <w:p w:rsidR="00A3080D" w:rsidRDefault="005130F3">
      <w:pPr>
        <w:ind w:firstLine="480"/>
      </w:pPr>
      <w:r>
        <w:t>模型使用</w:t>
      </w:r>
      <w:r>
        <w:t xml:space="preserve"> Python </w:t>
      </w:r>
      <w:r>
        <w:t>建模，调用</w:t>
      </w:r>
      <w:r>
        <w:t xml:space="preserve"> SciPy </w:t>
      </w:r>
      <w:r>
        <w:t>的</w:t>
      </w:r>
      <w:r>
        <w:t xml:space="preserve"> milp </w:t>
      </w:r>
      <w:r>
        <w:t>接口及</w:t>
      </w:r>
      <w:r>
        <w:t xml:space="preserve"> HiGHS </w:t>
      </w:r>
      <w:r>
        <w:t>混合整数规划求解器。对</w:t>
      </w:r>
      <w:r>
        <w:t xml:space="preserve"> 30 </w:t>
      </w:r>
      <w:r>
        <w:t>天逐日独立求解，每天按以下步骤执行：读入</w:t>
      </w:r>
      <w:r>
        <w:t xml:space="preserve"> 24 </w:t>
      </w:r>
      <w:r>
        <w:t>小时到货量；构造</w:t>
      </w:r>
      <w:r>
        <w:t xml:space="preserve"> 17 </w:t>
      </w:r>
      <w:r>
        <w:t>个候选班次的覆盖矩阵；求解最少人数；把该最优人数作为等式回填；依次求解最低峰值、最小人员绝对偏差和最小累计库存；最后验证库存守恒、小时能力、</w:t>
      </w:r>
      <w:r>
        <w:t xml:space="preserve">5 </w:t>
      </w:r>
      <w:r>
        <w:t>班次联动和日终清空条件。每一阶段均设置相对整数规划间隙为</w:t>
      </w:r>
      <w:r>
        <w:t xml:space="preserve"> 0</w:t>
      </w:r>
      <w:r>
        <w:t>，只有求解器返回全局最优状态后才进入下一阶段。</w:t>
      </w:r>
    </w:p>
    <w:p w:rsidR="00A3080D" w:rsidRDefault="005130F3">
      <w:pPr>
        <w:ind w:firstLine="480"/>
      </w:pPr>
      <w:r>
        <w:t xml:space="preserve">30 </w:t>
      </w:r>
      <w:r>
        <w:t>天求解结果的核心统计量如下。</w:t>
      </w:r>
    </w:p>
    <w:p w:rsidR="00A3080D" w:rsidRDefault="005130F3">
      <w:pPr>
        <w:pStyle w:val="a6"/>
        <w:ind w:firstLine="422"/>
      </w:pPr>
      <w:r>
        <w:t>表</w:t>
      </w:r>
      <w:r>
        <w:t xml:space="preserve">2 </w:t>
      </w:r>
      <w:r>
        <w:t>问题一核心求解结果</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700"/>
        <w:gridCol w:w="3370"/>
      </w:tblGrid>
      <w:tr w:rsidR="00A3080D">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求解结果</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月累计人日</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10791 </w:t>
            </w:r>
            <w:r>
              <w:rPr>
                <w:sz w:val="19"/>
              </w:rPr>
              <w:t>人日</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日均人数</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359.70 </w:t>
            </w:r>
            <w:r>
              <w:rPr>
                <w:sz w:val="19"/>
              </w:rPr>
              <w:t>人</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3809.68 / 61.72 </w:t>
            </w:r>
            <w:r>
              <w:rPr>
                <w:sz w:val="19"/>
              </w:rPr>
              <w:t>人</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最少人数</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第</w:t>
            </w:r>
            <w:r>
              <w:rPr>
                <w:sz w:val="19"/>
              </w:rPr>
              <w:t xml:space="preserve"> 26 </w:t>
            </w:r>
            <w:r>
              <w:rPr>
                <w:sz w:val="19"/>
              </w:rPr>
              <w:t>天，</w:t>
            </w:r>
            <w:r>
              <w:rPr>
                <w:sz w:val="19"/>
              </w:rPr>
              <w:t xml:space="preserve">296 </w:t>
            </w:r>
            <w:r>
              <w:rPr>
                <w:sz w:val="19"/>
              </w:rPr>
              <w:t>人</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最多人数</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第</w:t>
            </w:r>
            <w:r>
              <w:rPr>
                <w:sz w:val="19"/>
              </w:rPr>
              <w:t xml:space="preserve"> 12 </w:t>
            </w:r>
            <w:r>
              <w:rPr>
                <w:sz w:val="19"/>
              </w:rPr>
              <w:t>天，</w:t>
            </w:r>
            <w:r>
              <w:rPr>
                <w:sz w:val="19"/>
              </w:rPr>
              <w:t xml:space="preserve">537 </w:t>
            </w:r>
            <w:r>
              <w:rPr>
                <w:sz w:val="19"/>
              </w:rPr>
              <w:t>人</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日峰值人数均值</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216.60 </w:t>
            </w:r>
            <w:r>
              <w:rPr>
                <w:sz w:val="19"/>
              </w:rPr>
              <w:t>人</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日峰值总体方差</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864.31</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最低</w:t>
            </w:r>
            <w:r>
              <w:rPr>
                <w:sz w:val="19"/>
              </w:rPr>
              <w:t xml:space="preserve"> / </w:t>
            </w:r>
            <w:r>
              <w:rPr>
                <w:sz w:val="19"/>
              </w:rPr>
              <w:t>最高日峰值</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第</w:t>
            </w:r>
            <w:r>
              <w:rPr>
                <w:sz w:val="19"/>
              </w:rPr>
              <w:t xml:space="preserve"> 29 </w:t>
            </w:r>
            <w:r>
              <w:rPr>
                <w:sz w:val="19"/>
              </w:rPr>
              <w:t>天</w:t>
            </w:r>
            <w:r>
              <w:rPr>
                <w:sz w:val="19"/>
              </w:rPr>
              <w:t xml:space="preserve"> 174 </w:t>
            </w:r>
            <w:r>
              <w:rPr>
                <w:sz w:val="19"/>
              </w:rPr>
              <w:t>人</w:t>
            </w:r>
            <w:r>
              <w:rPr>
                <w:sz w:val="19"/>
              </w:rPr>
              <w:t xml:space="preserve"> / </w:t>
            </w:r>
            <w:r>
              <w:rPr>
                <w:sz w:val="19"/>
              </w:rPr>
              <w:t>第</w:t>
            </w:r>
            <w:r>
              <w:rPr>
                <w:sz w:val="19"/>
              </w:rPr>
              <w:t xml:space="preserve"> 13 </w:t>
            </w:r>
            <w:r>
              <w:rPr>
                <w:sz w:val="19"/>
              </w:rPr>
              <w:t>天</w:t>
            </w:r>
            <w:r>
              <w:rPr>
                <w:sz w:val="19"/>
              </w:rPr>
              <w:t xml:space="preserve"> 295 </w:t>
            </w:r>
            <w:r>
              <w:rPr>
                <w:sz w:val="19"/>
              </w:rPr>
              <w:t>人</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总到货量</w:t>
            </w:r>
            <w:r>
              <w:rPr>
                <w:sz w:val="19"/>
              </w:rPr>
              <w:t xml:space="preserve"> / </w:t>
            </w:r>
            <w:r>
              <w:rPr>
                <w:sz w:val="19"/>
              </w:rPr>
              <w:t>总理论能力</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2155604 / 2158200 </w:t>
            </w:r>
            <w:r>
              <w:rPr>
                <w:sz w:val="19"/>
              </w:rPr>
              <w:t>件</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能力利用率</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99.88%</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平均小时库存</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3859.81 </w:t>
            </w:r>
            <w:r>
              <w:rPr>
                <w:sz w:val="19"/>
              </w:rPr>
              <w:t>件</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最大小时末库存</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第</w:t>
            </w:r>
            <w:r>
              <w:rPr>
                <w:sz w:val="19"/>
              </w:rPr>
              <w:t xml:space="preserve"> 13 </w:t>
            </w:r>
            <w:r>
              <w:rPr>
                <w:sz w:val="19"/>
              </w:rPr>
              <w:t>天</w:t>
            </w:r>
            <w:r>
              <w:rPr>
                <w:sz w:val="19"/>
              </w:rPr>
              <w:t xml:space="preserve"> 15 </w:t>
            </w:r>
            <w:r>
              <w:rPr>
                <w:sz w:val="19"/>
              </w:rPr>
              <w:t>时后，</w:t>
            </w:r>
            <w:r>
              <w:rPr>
                <w:sz w:val="19"/>
              </w:rPr>
              <w:t xml:space="preserve">15472 </w:t>
            </w:r>
            <w:r>
              <w:rPr>
                <w:sz w:val="19"/>
              </w:rPr>
              <w:t>件</w:t>
            </w:r>
          </w:p>
        </w:tc>
      </w:tr>
    </w:tbl>
    <w:p w:rsidR="00A3080D" w:rsidRDefault="00A3080D">
      <w:pPr>
        <w:ind w:firstLine="480"/>
      </w:pPr>
    </w:p>
    <w:p w:rsidR="00A3080D" w:rsidRDefault="005130F3">
      <w:pPr>
        <w:ind w:firstLine="480"/>
      </w:pPr>
      <w:r>
        <w:t>其中处理能力利用率定义为</w:t>
      </w:r>
    </w:p>
    <w:p w:rsidR="00A3080D" w:rsidRDefault="005130F3">
      <w:pPr>
        <w:keepLines/>
        <w:spacing w:before="60" w:after="60"/>
        <w:ind w:firstLine="480"/>
        <w:jc w:val="center"/>
      </w:pPr>
      <m:oMath>
        <m:sSub>
          <m:sSubPr>
            <m:ctrlPr>
              <w:rPr>
                <w:rFonts w:ascii="Cambria Math" w:hAnsi="Cambria Math"/>
              </w:rPr>
            </m:ctrlPr>
          </m:sSubPr>
          <m:e>
            <m:r>
              <w:rPr>
                <w:rFonts w:ascii="Cambria Math" w:hAnsi="Cambria Math"/>
              </w:rPr>
              <m:t>η</m:t>
            </m:r>
          </m:e>
          <m:sub>
            <m:r>
              <w:rPr>
                <w:rFonts w:ascii="Cambria Math" w:hAnsi="Cambria Math"/>
              </w:rPr>
              <m:t>1</m:t>
            </m:r>
          </m:sub>
        </m:sSub>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d</m:t>
                </m:r>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8</m:t>
            </m:r>
            <m:r>
              <w:rPr>
                <w:rFonts w:ascii="Cambria Math" w:hAnsi="Cambria Math"/>
              </w:rPr>
              <m:t>r</m:t>
            </m:r>
            <m:nary>
              <m:naryPr>
                <m:chr m:val="∑"/>
                <m:limLoc m:val="subSup"/>
                <m:grow m:val="1"/>
                <m:supHide m:val="1"/>
                <m:ctrlPr>
                  <w:rPr>
                    <w:rFonts w:ascii="Cambria Math" w:hAnsi="Cambria Math"/>
                  </w:rPr>
                </m:ctrlPr>
              </m:naryPr>
              <m:sub>
                <m:r>
                  <w:rPr>
                    <w:rFonts w:ascii="Cambria Math" w:hAnsi="Cambria Math"/>
                  </w:rPr>
                  <m:t>d</m:t>
                </m:r>
              </m:sub>
              <m:sup/>
              <m:e>
                <m:sSub>
                  <m:sSubPr>
                    <m:ctrlPr>
                      <w:rPr>
                        <w:rFonts w:ascii="Cambria Math" w:hAnsi="Cambria Math"/>
                      </w:rPr>
                    </m:ctrlPr>
                  </m:sSubPr>
                  <m:e>
                    <m:r>
                      <w:rPr>
                        <w:rFonts w:ascii="Cambria Math" w:hAnsi="Cambria Math"/>
                      </w:rPr>
                      <m:t>N</m:t>
                    </m:r>
                  </m:e>
                  <m:sub>
                    <m:r>
                      <w:rPr>
                        <w:rFonts w:ascii="Cambria Math" w:hAnsi="Cambria Math"/>
                      </w:rPr>
                      <m:t>d</m:t>
                    </m:r>
                  </m:sub>
                </m:sSub>
              </m:e>
            </m:nary>
          </m:den>
        </m:f>
        <m:r>
          <w:rPr>
            <w:rFonts w:ascii="Cambria Math" w:hAnsi="Cambria Math"/>
          </w:rPr>
          <m:t>=</m:t>
        </m:r>
        <m:f>
          <m:fPr>
            <m:ctrlPr>
              <w:rPr>
                <w:rFonts w:ascii="Cambria Math" w:hAnsi="Cambria Math"/>
              </w:rPr>
            </m:ctrlPr>
          </m:fPr>
          <m:num>
            <m:r>
              <w:rPr>
                <w:rFonts w:ascii="Cambria Math" w:hAnsi="Cambria Math"/>
              </w:rPr>
              <m:t>2155604</m:t>
            </m:r>
          </m:num>
          <m:den>
            <m:r>
              <w:rPr>
                <w:rFonts w:ascii="Cambria Math" w:hAnsi="Cambria Math"/>
              </w:rPr>
              <m:t>2158200</m:t>
            </m:r>
          </m:den>
        </m:f>
        <m:r>
          <w:rPr>
            <w:rFonts w:ascii="Cambria Math" w:hAnsi="Cambria Math"/>
          </w:rPr>
          <m:t>=99.88%</m:t>
        </m:r>
      </m:oMath>
      <w:r>
        <w:rPr>
          <w:sz w:val="21"/>
        </w:rPr>
        <w:t xml:space="preserve">    </w:t>
      </w:r>
      <w:r>
        <w:rPr>
          <w:sz w:val="21"/>
        </w:rPr>
        <w:t>（</w:t>
      </w:r>
      <w:r>
        <w:rPr>
          <w:sz w:val="21"/>
        </w:rPr>
        <w:t>14</w:t>
      </w:r>
      <w:r>
        <w:rPr>
          <w:sz w:val="21"/>
        </w:rPr>
        <w:t>）</w:t>
      </w:r>
    </w:p>
    <w:p w:rsidR="00A3080D" w:rsidRDefault="005130F3">
      <w:pPr>
        <w:pStyle w:val="2"/>
        <w:spacing w:before="120" w:after="120"/>
      </w:pPr>
      <w:bookmarkStart w:id="18" w:name="_Toc238152765"/>
      <w:r>
        <w:t>结果分析</w:t>
      </w:r>
      <w:bookmarkEnd w:id="18"/>
    </w:p>
    <w:p w:rsidR="00A3080D" w:rsidRDefault="005130F3">
      <w:pPr>
        <w:pStyle w:val="3"/>
        <w:spacing w:before="120" w:after="120"/>
      </w:pPr>
      <w:bookmarkStart w:id="19" w:name="_Toc238152766"/>
      <w:r>
        <w:t>基础分析</w:t>
      </w:r>
      <w:bookmarkEnd w:id="19"/>
    </w:p>
    <w:p w:rsidR="00A3080D" w:rsidRDefault="005130F3">
      <w:pPr>
        <w:ind w:firstLine="480"/>
      </w:pPr>
      <w:r>
        <w:t>最优方案月累计需要</w:t>
      </w:r>
      <w:r>
        <w:t xml:space="preserve"> 10791 </w:t>
      </w:r>
      <w:r>
        <w:t>人日，即平均每天安排</w:t>
      </w:r>
      <w:r>
        <w:t xml:space="preserve"> 359.70 </w:t>
      </w:r>
      <w:r>
        <w:t>人。标准差为</w:t>
      </w:r>
      <w:r>
        <w:t xml:space="preserve"> 61.72 </w:t>
      </w:r>
      <w:r>
        <w:t>人，说明不同日期的业务规模存在明显差异，排班不能直接采用固定人数。第</w:t>
      </w:r>
      <w:r>
        <w:t xml:space="preserve"> 26 </w:t>
      </w:r>
      <w:r>
        <w:t>天需求最低，仅需</w:t>
      </w:r>
      <w:r>
        <w:t xml:space="preserve"> 296 </w:t>
      </w:r>
      <w:r>
        <w:t>人；第</w:t>
      </w:r>
      <w:r>
        <w:t xml:space="preserve"> 12 </w:t>
      </w:r>
      <w:r>
        <w:t>天需求最高，需要</w:t>
      </w:r>
      <w:r>
        <w:t xml:space="preserve"> 537 </w:t>
      </w:r>
      <w:r>
        <w:t>人，极差达到</w:t>
      </w:r>
      <w:r>
        <w:t xml:space="preserve"> 241 </w:t>
      </w:r>
      <w:r>
        <w:t>人。日峰值人数均值为</w:t>
      </w:r>
      <w:r>
        <w:t xml:space="preserve"> 216.60 </w:t>
      </w:r>
      <w:r>
        <w:t>人，最高峰值出现在第</w:t>
      </w:r>
      <w:r>
        <w:t xml:space="preserve"> 13 </w:t>
      </w:r>
      <w:r>
        <w:t>天，为</w:t>
      </w:r>
      <w:r>
        <w:t xml:space="preserve"> 295 </w:t>
      </w:r>
      <w:r>
        <w:t>人。这表明</w:t>
      </w:r>
      <w:r>
        <w:t>“</w:t>
      </w:r>
      <w:r>
        <w:t>全天安排人</w:t>
      </w:r>
      <w:r>
        <w:lastRenderedPageBreak/>
        <w:t>数</w:t>
      </w:r>
      <w:r>
        <w:t>”</w:t>
      </w:r>
      <w:r>
        <w:t>与</w:t>
      </w:r>
      <w:r>
        <w:t>“</w:t>
      </w:r>
      <w:r>
        <w:t>某小时同时在岗人数</w:t>
      </w:r>
      <w:r>
        <w:t>”</w:t>
      </w:r>
      <w:r>
        <w:t>含义不同：前者是不同班次人数之和，后者由班次重叠决定，是工作场地和设备配置的直接依据。</w:t>
      </w:r>
    </w:p>
    <w:p w:rsidR="00A3080D" w:rsidRDefault="005130F3">
      <w:pPr>
        <w:ind w:firstLine="480"/>
      </w:pPr>
      <w:r>
        <w:t>全月仅有</w:t>
      </w:r>
      <w:r>
        <w:t xml:space="preserve"> 2596 </w:t>
      </w:r>
      <w:r>
        <w:t>件等价处理能力未使用，利用率达到</w:t>
      </w:r>
      <w:r>
        <w:t xml:space="preserve"> 99.88%</w:t>
      </w:r>
      <w:r>
        <w:t>，说明在人力最小化目标下，绝大部分员工能力被充分利用。另一方面，平均小时库存为</w:t>
      </w:r>
      <w:r>
        <w:t xml:space="preserve"> 3859.81 </w:t>
      </w:r>
      <w:r>
        <w:t>件，最大积压达到</w:t>
      </w:r>
      <w:r>
        <w:t xml:space="preserve"> 15472 </w:t>
      </w:r>
      <w:r>
        <w:t>件，说明模型允许货物在日内等待，并以库存缓冲换取了极低的人力冗余。</w:t>
      </w:r>
    </w:p>
    <w:p w:rsidR="00A3080D" w:rsidRDefault="005130F3">
      <w:pPr>
        <w:ind w:firstLineChars="0" w:firstLine="0"/>
        <w:jc w:val="center"/>
      </w:pPr>
      <w:r>
        <w:rPr>
          <w:noProof/>
        </w:rPr>
        <w:drawing>
          <wp:inline distT="0" distB="0" distL="114300" distR="114300">
            <wp:extent cx="5749290" cy="3235960"/>
            <wp:effectExtent l="0" t="0" r="381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749290" cy="3235960"/>
                    </a:xfrm>
                    <a:prstGeom prst="rect">
                      <a:avLst/>
                    </a:prstGeom>
                  </pic:spPr>
                </pic:pic>
              </a:graphicData>
            </a:graphic>
          </wp:inline>
        </w:drawing>
      </w:r>
    </w:p>
    <w:p w:rsidR="00A3080D" w:rsidRDefault="005130F3">
      <w:pPr>
        <w:pStyle w:val="3"/>
        <w:spacing w:before="120" w:after="120"/>
      </w:pPr>
      <w:bookmarkStart w:id="20" w:name="_Toc238152767"/>
      <w:r>
        <w:t>深层分析</w:t>
      </w:r>
      <w:bookmarkEnd w:id="20"/>
    </w:p>
    <w:p w:rsidR="00A3080D" w:rsidRDefault="005130F3">
      <w:pPr>
        <w:ind w:firstLine="480"/>
      </w:pPr>
      <w:r>
        <w:t>每名员工每天最多处理</w:t>
      </w:r>
      <w:r>
        <w:t xml:space="preserve"> </w:t>
      </w:r>
      <m:oMath>
        <m:r>
          <w:rPr>
            <w:rFonts w:ascii="Cambria Math" w:hAnsi="Cambria Math"/>
          </w:rPr>
          <m:t>8×25=200</m:t>
        </m:r>
      </m:oMath>
      <w:r>
        <w:t xml:space="preserve"> </w:t>
      </w:r>
      <w:r>
        <w:t>件，故任意可行方案均应满足</w:t>
      </w:r>
    </w:p>
    <w:p w:rsidR="00A3080D" w:rsidRDefault="005130F3">
      <w:pPr>
        <w:keepLines/>
        <w:spacing w:before="60" w:after="60"/>
        <w:ind w:firstLine="480"/>
        <w:jc w:val="center"/>
      </w:pP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200</m:t>
                </m:r>
              </m:den>
            </m:f>
          </m:e>
        </m:d>
      </m:oMath>
      <w:r>
        <w:rPr>
          <w:sz w:val="21"/>
        </w:rPr>
        <w:t xml:space="preserve">    </w:t>
      </w:r>
      <w:r>
        <w:rPr>
          <w:sz w:val="21"/>
        </w:rPr>
        <w:t>（</w:t>
      </w:r>
      <w:r>
        <w:rPr>
          <w:sz w:val="21"/>
        </w:rPr>
        <w:t>15</w:t>
      </w:r>
      <w:r>
        <w:rPr>
          <w:sz w:val="21"/>
        </w:rPr>
        <w:t>）</w:t>
      </w:r>
    </w:p>
    <w:p w:rsidR="00A3080D" w:rsidRDefault="005130F3">
      <w:pPr>
        <w:ind w:firstLine="480"/>
      </w:pPr>
      <w:r>
        <w:t xml:space="preserve">30 </w:t>
      </w:r>
      <w:r>
        <w:t>天最优人数全部等于该理论下界，命中率为</w:t>
      </w:r>
      <w:r>
        <w:t xml:space="preserve"> 100%</w:t>
      </w:r>
      <w:r>
        <w:t>。这不仅说明结果满足所有约束，而且说明在本组数据和</w:t>
      </w:r>
      <w:r>
        <w:t xml:space="preserve"> 5 </w:t>
      </w:r>
      <w:r>
        <w:t>班次制度下，逐小时到货时序没有额外抬高最低人数；求解结果已经达到总能力意义下不可突破的最优水平。</w:t>
      </w:r>
    </w:p>
    <w:p w:rsidR="00A3080D" w:rsidRDefault="005130F3">
      <w:pPr>
        <w:ind w:firstLine="480"/>
      </w:pPr>
      <w:r>
        <w:t>每日货量与最优人数的皮尔逊相关系数为</w:t>
      </w:r>
      <w:r>
        <w:t xml:space="preserve"> 0.99999</w:t>
      </w:r>
      <w:r>
        <w:t>，接近完全正相关，这是</w:t>
      </w:r>
      <w:r>
        <w:t>“</w:t>
      </w:r>
      <w:r>
        <w:t>所有日期均命中总量下界</w:t>
      </w:r>
      <w:r>
        <w:t>”</w:t>
      </w:r>
      <w:r>
        <w:t>的直接结果。每日货量与小时峰值人数的相关系数为</w:t>
      </w:r>
      <w:r>
        <w:t xml:space="preserve"> 0.7857</w:t>
      </w:r>
      <w:r>
        <w:t>，虽仍为较强正相关，却明显较低，说明峰值不仅由货量决定，还受到货物集中到达时段、班次起点和班次重叠形态影响。</w:t>
      </w:r>
      <w:r>
        <w:t xml:space="preserve">0 </w:t>
      </w:r>
      <w:r>
        <w:t>时与</w:t>
      </w:r>
      <w:r>
        <w:t xml:space="preserve"> 16 </w:t>
      </w:r>
      <w:r>
        <w:t>时起始班次在</w:t>
      </w:r>
      <w:r>
        <w:t xml:space="preserve"> 30 </w:t>
      </w:r>
      <w:r>
        <w:t>天中均被选择</w:t>
      </w:r>
      <w:r>
        <w:t xml:space="preserve"> 30 </w:t>
      </w:r>
      <w:r>
        <w:t>次，</w:t>
      </w:r>
      <w:r>
        <w:t xml:space="preserve">1 </w:t>
      </w:r>
      <w:r>
        <w:t>时班次被选择</w:t>
      </w:r>
      <w:r>
        <w:t xml:space="preserve"> 26 </w:t>
      </w:r>
      <w:r>
        <w:t>次，</w:t>
      </w:r>
      <w:r>
        <w:t xml:space="preserve">8 </w:t>
      </w:r>
      <w:r>
        <w:t>时班次被选择</w:t>
      </w:r>
      <w:r>
        <w:t xml:space="preserve"> 24 </w:t>
      </w:r>
      <w:r>
        <w:t>次，反映出覆盖日初、日中和日末边界是维持全天物流连续性的关键。</w:t>
      </w:r>
    </w:p>
    <w:p w:rsidR="00A3080D" w:rsidRDefault="005130F3">
      <w:pPr>
        <w:ind w:firstLine="480"/>
      </w:pPr>
      <w:r>
        <w:t>对正常效率作重新求解的敏感性分析表明：效率降至</w:t>
      </w:r>
      <w:r>
        <w:t xml:space="preserve"> 22.5 </w:t>
      </w:r>
      <w:r>
        <w:t>件</w:t>
      </w:r>
      <w:r>
        <w:t>/</w:t>
      </w:r>
      <w:r>
        <w:t>小时后，日均人数升至</w:t>
      </w:r>
      <w:r>
        <w:t xml:space="preserve"> 399.67 </w:t>
      </w:r>
      <w:r>
        <w:t>人，较基准增加</w:t>
      </w:r>
      <w:r>
        <w:t xml:space="preserve"> 11.11%</w:t>
      </w:r>
      <w:r>
        <w:t>，最大日人数增至</w:t>
      </w:r>
      <w:r>
        <w:t xml:space="preserve"> 597 </w:t>
      </w:r>
      <w:r>
        <w:t>人；效率升至</w:t>
      </w:r>
      <w:r>
        <w:t xml:space="preserve"> 27.5 </w:t>
      </w:r>
      <w:r>
        <w:t>件</w:t>
      </w:r>
      <w:r>
        <w:t>/</w:t>
      </w:r>
      <w:r>
        <w:t>小时后，日均人数降至</w:t>
      </w:r>
      <w:r>
        <w:t xml:space="preserve"> 327.10 </w:t>
      </w:r>
      <w:r>
        <w:t>人，下降</w:t>
      </w:r>
      <w:r>
        <w:t xml:space="preserve"> 9.06%</w:t>
      </w:r>
      <w:r>
        <w:t>，最大日人数降至</w:t>
      </w:r>
      <w:r>
        <w:t xml:space="preserve"> 489 </w:t>
      </w:r>
      <w:r>
        <w:t>人。人数变化方向与效率相反且幅度接近，说明模型对系统性效率变化较敏感。实际管理中，设备故障或持续性效率下降会直接转化为增员压力；相反，流程改善能够近似同比降低用工。</w:t>
      </w:r>
    </w:p>
    <w:p w:rsidR="00A3080D" w:rsidRDefault="005130F3">
      <w:pPr>
        <w:pStyle w:val="3"/>
        <w:spacing w:before="120" w:after="120"/>
      </w:pPr>
      <w:bookmarkStart w:id="21" w:name="_Toc238152768"/>
      <w:r>
        <w:lastRenderedPageBreak/>
        <w:t>对问题一的直接回答</w:t>
      </w:r>
      <w:bookmarkEnd w:id="21"/>
    </w:p>
    <w:p w:rsidR="00A3080D" w:rsidRDefault="005130F3">
      <w:pPr>
        <w:ind w:firstLine="480"/>
      </w:pPr>
      <w:r>
        <w:t>在</w:t>
      </w:r>
      <w:r>
        <w:t>“</w:t>
      </w:r>
      <w:r>
        <w:t>每天选择</w:t>
      </w:r>
      <w:r>
        <w:t xml:space="preserve"> 5 </w:t>
      </w:r>
      <w:r>
        <w:t>个</w:t>
      </w:r>
      <w:r>
        <w:t xml:space="preserve"> 8 </w:t>
      </w:r>
      <w:r>
        <w:t>小时班次、每人每小时处理</w:t>
      </w:r>
      <w:r>
        <w:t xml:space="preserve"> 25 </w:t>
      </w:r>
      <w:r>
        <w:t>件、货物当日清空</w:t>
      </w:r>
      <w:r>
        <w:t>”</w:t>
      </w:r>
      <w:r>
        <w:t>的条件下，</w:t>
      </w:r>
      <w:r>
        <w:t xml:space="preserve">30 </w:t>
      </w:r>
      <w:r>
        <w:t>天最少需要</w:t>
      </w:r>
      <w:r>
        <w:t xml:space="preserve"> 10791 </w:t>
      </w:r>
      <w:r>
        <w:t>人日，日均</w:t>
      </w:r>
      <w:r>
        <w:t xml:space="preserve"> 359.70 </w:t>
      </w:r>
      <w:r>
        <w:t>人。该排班达到每日总能力理论下界，因而在既定假设下具有全局最优性。方案适合强调最低人工投入且允许日内暂存的作业环境；执行时应重点为第</w:t>
      </w:r>
      <w:r>
        <w:t xml:space="preserve"> 12</w:t>
      </w:r>
      <w:r>
        <w:t>、</w:t>
      </w:r>
      <w:r>
        <w:t xml:space="preserve">13 </w:t>
      </w:r>
      <w:r>
        <w:t>天等高负荷日期配置人员，并为第</w:t>
      </w:r>
      <w:r>
        <w:t xml:space="preserve"> 13 </w:t>
      </w:r>
      <w:r>
        <w:t>天</w:t>
      </w:r>
      <w:r>
        <w:t xml:space="preserve"> 15:00 </w:t>
      </w:r>
      <w:r>
        <w:t>左右的库存峰值预留不少于</w:t>
      </w:r>
      <w:r>
        <w:t xml:space="preserve"> 15472 </w:t>
      </w:r>
      <w:r>
        <w:t>件的短时缓存能力。</w:t>
      </w:r>
    </w:p>
    <w:p w:rsidR="00A3080D" w:rsidRDefault="005130F3">
      <w:pPr>
        <w:pStyle w:val="2"/>
        <w:spacing w:before="120" w:after="120"/>
      </w:pPr>
      <w:bookmarkStart w:id="22" w:name="_Toc238152769"/>
      <w:r>
        <w:t>模型检验</w:t>
      </w:r>
      <w:bookmarkEnd w:id="22"/>
    </w:p>
    <w:p w:rsidR="00A3080D" w:rsidRDefault="005130F3">
      <w:pPr>
        <w:ind w:firstLine="480"/>
      </w:pPr>
      <w:r>
        <w:t>有效性检验从四个层次展开。第一，逐项重构库存序列并计算等式或不等式的违反量，数值容差设为</w:t>
      </w:r>
      <w:r>
        <w:t xml:space="preserve"> </w:t>
      </w:r>
      <m:oMath>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5</m:t>
            </m:r>
          </m:sup>
        </m:sSup>
      </m:oMath>
      <w:r>
        <w:t>；</w:t>
      </w:r>
      <w:r>
        <w:t xml:space="preserve">30 </w:t>
      </w:r>
      <w:r>
        <w:t>天约束可行率为</w:t>
      </w:r>
      <w:r>
        <w:t xml:space="preserve"> 100%</w:t>
      </w:r>
      <w:r>
        <w:t>，最大约束残差为</w:t>
      </w:r>
      <w:r>
        <w:t xml:space="preserve"> 0</w:t>
      </w:r>
      <w:r>
        <w:t>。第二，检查</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oMath>
      <w:r>
        <w:t>、</w:t>
      </w:r>
      <m:oMath>
        <m:sSub>
          <m:sSubPr>
            <m:ctrlPr>
              <w:rPr>
                <w:rFonts w:ascii="Cambria Math" w:hAnsi="Cambria Math"/>
              </w:rPr>
            </m:ctrlPr>
          </m:sSubPr>
          <m:e>
            <m:r>
              <w:rPr>
                <w:rFonts w:ascii="Cambria Math" w:hAnsi="Cambria Math"/>
              </w:rPr>
              <m:t>x</m:t>
            </m:r>
          </m:e>
          <m:sub>
            <m:r>
              <w:rPr>
                <w:rFonts w:ascii="Cambria Math" w:hAnsi="Cambria Math"/>
              </w:rPr>
              <m:t>dt</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和</w:t>
      </w:r>
      <w:r>
        <w:t xml:space="preserve"> </w:t>
      </w:r>
      <m:oMath>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oMath>
      <w:r>
        <w:t xml:space="preserve"> </w:t>
      </w:r>
      <w:r>
        <w:t>与最近整数之差，最大整数性误差为</w:t>
      </w:r>
      <w:r>
        <w:t xml:space="preserve"> 0</w:t>
      </w:r>
      <w:r>
        <w:t>。第三，脱离保存结果重新建立并求解</w:t>
      </w:r>
      <w:r>
        <w:t xml:space="preserve"> 30 </w:t>
      </w:r>
      <w:r>
        <w:t>个日模型，最少人数与原结果全部一致，重求解一致率为</w:t>
      </w:r>
      <w:r>
        <w:t xml:space="preserve"> 100%</w:t>
      </w:r>
      <w:r>
        <w:t>。第四，将求解值与</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1</m:t>
                </m:r>
              </m:e>
            </m:d>
          </m:sup>
        </m:sSubSup>
      </m:oMath>
      <w:r>
        <w:t xml:space="preserve"> </w:t>
      </w:r>
      <w:r>
        <w:t>比较，</w:t>
      </w:r>
      <w:r>
        <w:t xml:space="preserve">30 </w:t>
      </w:r>
      <w:r>
        <w:t>天均命中下界，从而形成</w:t>
      </w:r>
      <w:r>
        <w:t>“</w:t>
      </w:r>
      <w:r>
        <w:t>可行解上界等于理论下界</w:t>
      </w:r>
      <w:r>
        <w:t>”</w:t>
      </w:r>
      <w:r>
        <w:t>的最优性证书。</w:t>
      </w:r>
    </w:p>
    <w:p w:rsidR="00A3080D" w:rsidRDefault="005130F3">
      <w:pPr>
        <w:ind w:firstLine="480"/>
      </w:pPr>
      <w:r>
        <w:t>鲁棒性检验使用固定随机种子</w:t>
      </w:r>
      <w:r>
        <w:t xml:space="preserve"> 20260819</w:t>
      </w:r>
      <w:r>
        <w:t>，对</w:t>
      </w:r>
      <w:r>
        <w:t xml:space="preserve"> 720 </w:t>
      </w:r>
      <w:r>
        <w:t>个小时到货量分别加入独立的</w:t>
      </w:r>
      <w:r>
        <w:t xml:space="preserve"> </w:t>
      </w:r>
      <m:oMath>
        <m:r>
          <w:rPr>
            <w:rFonts w:ascii="Cambria Math" w:hAnsi="Cambria Math"/>
          </w:rPr>
          <m:t>U</m:t>
        </m:r>
        <m:r>
          <w:rPr>
            <w:rFonts w:ascii="Cambria Math" w:hAnsi="Cambria Math"/>
          </w:rPr>
          <m:t>(-10%,10%)</m:t>
        </m:r>
      </m:oMath>
      <w:r>
        <w:t xml:space="preserve"> </w:t>
      </w:r>
      <w:r>
        <w:t>扰动并重新求解</w:t>
      </w:r>
      <w:r>
        <w:t xml:space="preserve"> 20 </w:t>
      </w:r>
      <w:r>
        <w:t>次。全部场景均成功达到最优，问题一总人日变化率均值为</w:t>
      </w:r>
      <w:r>
        <w:t xml:space="preserve"> </w:t>
      </w:r>
      <m:oMath>
        <m:r>
          <w:rPr>
            <w:rFonts w:ascii="Cambria Math" w:hAnsi="Cambria Math"/>
          </w:rPr>
          <m:t>-</m:t>
        </m:r>
        <m:r>
          <w:rPr>
            <w:rFonts w:ascii="Cambria Math" w:hAnsi="Cambria Math"/>
          </w:rPr>
          <m:t>0.077%</m:t>
        </m:r>
      </m:oMath>
      <w:r>
        <w:t>、标准差为</w:t>
      </w:r>
      <w:r>
        <w:t xml:space="preserve"> </w:t>
      </w:r>
      <m:oMath>
        <m:r>
          <w:rPr>
            <w:rFonts w:ascii="Cambria Math" w:hAnsi="Cambria Math"/>
          </w:rPr>
          <m:t>0.215%</m:t>
        </m:r>
      </m:oMath>
      <w:r>
        <w:t>，最大绝对变化率仅</w:t>
      </w:r>
      <w:r>
        <w:t xml:space="preserve"> 0.473%</w:t>
      </w:r>
      <w:r>
        <w:t>，低于预设的</w:t>
      </w:r>
      <w:r>
        <w:t xml:space="preserve"> 5% </w:t>
      </w:r>
      <w:r>
        <w:t>阈值，说明模型对可相互抵消的小时级测量噪声具有较强稳定性。当全部到货量同向减少或增加</w:t>
      </w:r>
      <w:r>
        <w:t xml:space="preserve"> 10% </w:t>
      </w:r>
      <w:r>
        <w:t>时，总人日分别变化</w:t>
      </w:r>
      <w:r>
        <w:t xml:space="preserve"> </w:t>
      </w:r>
      <m:oMath>
        <m:r>
          <w:rPr>
            <w:rFonts w:ascii="Cambria Math" w:hAnsi="Cambria Math"/>
          </w:rPr>
          <m:t>-</m:t>
        </m:r>
        <m:r>
          <w:rPr>
            <w:rFonts w:ascii="Cambria Math" w:hAnsi="Cambria Math"/>
          </w:rPr>
          <m:t>9.981%</m:t>
        </m:r>
      </m:oMath>
      <w:r>
        <w:t xml:space="preserve"> </w:t>
      </w:r>
      <w:r>
        <w:t>和</w:t>
      </w:r>
      <w:r>
        <w:t xml:space="preserve"> </w:t>
      </w:r>
      <m:oMath>
        <m:r>
          <w:rPr>
            <w:rFonts w:ascii="Cambria Math" w:hAnsi="Cambria Math"/>
          </w:rPr>
          <m:t>+10.036%</m:t>
        </m:r>
      </m:oMath>
      <w:r>
        <w:t>，说明模型对随机局部误差稳健，但对业务量的系统性增长保持合理敏感。</w:t>
      </w:r>
    </w:p>
    <w:p w:rsidR="00A3080D" w:rsidRDefault="005130F3">
      <w:pPr>
        <w:pStyle w:val="1"/>
        <w:spacing w:before="120" w:after="120"/>
      </w:pPr>
      <w:bookmarkStart w:id="23" w:name="_Toc238152770"/>
      <w:r>
        <w:t>问题二：时限与低效约束排班模型</w:t>
      </w:r>
      <w:bookmarkEnd w:id="23"/>
    </w:p>
    <w:p w:rsidR="00A3080D" w:rsidRDefault="005130F3">
      <w:pPr>
        <w:pStyle w:val="2"/>
        <w:spacing w:before="120" w:after="120"/>
      </w:pPr>
      <w:bookmarkStart w:id="24" w:name="_Toc238152771"/>
      <w:r>
        <w:t>模型构建</w:t>
      </w:r>
      <w:bookmarkEnd w:id="24"/>
    </w:p>
    <w:p w:rsidR="00A3080D" w:rsidRDefault="005130F3">
      <w:pPr>
        <w:pStyle w:val="3"/>
        <w:spacing w:before="120" w:after="120"/>
      </w:pPr>
      <w:bookmarkStart w:id="25" w:name="_Toc238152772"/>
      <w:r>
        <w:t>模型扩展思路</w:t>
      </w:r>
      <w:bookmarkEnd w:id="25"/>
    </w:p>
    <w:p w:rsidR="00A3080D" w:rsidRDefault="005130F3">
      <w:pPr>
        <w:ind w:firstLine="480"/>
      </w:pPr>
      <w:r>
        <w:t>问题二在问题一基础上增加两项关键业务规则：</w:t>
      </w:r>
      <w:r>
        <w:t xml:space="preserve">0:00—12:00 </w:t>
      </w:r>
      <w:r>
        <w:t>到达的早期货物必须在</w:t>
      </w:r>
      <w:r>
        <w:t xml:space="preserve"> 16:00 </w:t>
      </w:r>
      <w:r>
        <w:t>前处理完毕；每名员工在</w:t>
      </w:r>
      <w:r>
        <w:t xml:space="preserve"> 8 </w:t>
      </w:r>
      <w:r>
        <w:t>小时班次中恰有</w:t>
      </w:r>
      <w:r>
        <w:t xml:space="preserve"> 1 </w:t>
      </w:r>
      <w:r>
        <w:t>小时处于低效状态，低效处理能力由</w:t>
      </w:r>
      <w:r>
        <w:t xml:space="preserve"> 25 </w:t>
      </w:r>
      <w:r>
        <w:t>件</w:t>
      </w:r>
      <w:r>
        <w:t>/</w:t>
      </w:r>
      <w:r>
        <w:t>小时下降为</w:t>
      </w:r>
      <w:r>
        <w:t xml:space="preserve"> 10 </w:t>
      </w:r>
      <w:r>
        <w:t>件</w:t>
      </w:r>
      <w:r>
        <w:t>/</w:t>
      </w:r>
      <w:r>
        <w:t>小时。因此，原来的单库存和恒定效率无法区分货物时限，也不能反映低效小时的能力损失。为此，将库存拆分为早期库存和普通库存，并把低效小时位置作为整数决策纳入模型。</w:t>
      </w:r>
    </w:p>
    <w:p w:rsidR="00A3080D" w:rsidRDefault="005130F3">
      <w:pPr>
        <w:ind w:firstLine="480"/>
      </w:pPr>
      <w:r>
        <w:t>沿用问题一的</w:t>
      </w:r>
      <w:r>
        <w:t xml:space="preserve"> </w:t>
      </w:r>
      <m:oMath>
        <m:sSub>
          <m:sSubPr>
            <m:ctrlPr>
              <w:rPr>
                <w:rFonts w:ascii="Cambria Math" w:hAnsi="Cambria Math"/>
              </w:rPr>
            </m:ctrlPr>
          </m:sSubPr>
          <m:e>
            <m:r>
              <w:rPr>
                <w:rFonts w:ascii="Cambria Math" w:hAnsi="Cambria Math"/>
              </w:rPr>
              <m:t>b</m:t>
            </m:r>
          </m:e>
          <m:sub>
            <m:r>
              <w:rPr>
                <w:rFonts w:ascii="Cambria Math" w:hAnsi="Cambria Math"/>
              </w:rPr>
              <m:t>dt</m:t>
            </m:r>
          </m:sub>
        </m:sSub>
      </m:oMath>
      <w:r>
        <w:t>、</w:t>
      </w:r>
      <m:oMath>
        <m:sSub>
          <m:sSubPr>
            <m:ctrlPr>
              <w:rPr>
                <w:rFonts w:ascii="Cambria Math" w:hAnsi="Cambria Math"/>
              </w:rPr>
            </m:ctrlPr>
          </m:sSubPr>
          <m:e>
            <m:r>
              <w:rPr>
                <w:rFonts w:ascii="Cambria Math" w:hAnsi="Cambria Math"/>
              </w:rPr>
              <m:t>x</m:t>
            </m:r>
          </m:e>
          <m:sub>
            <m:r>
              <w:rPr>
                <w:rFonts w:ascii="Cambria Math" w:hAnsi="Cambria Math"/>
              </w:rPr>
              <m:t>dt</m:t>
            </m:r>
          </m:sub>
        </m:sSub>
      </m:oMath>
      <w:r>
        <w:t>、</w:t>
      </w:r>
      <m:oMath>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oMath>
      <w:r>
        <w:t>、</w:t>
      </w:r>
      <m:oMath>
        <m:sSub>
          <m:sSubPr>
            <m:ctrlPr>
              <w:rPr>
                <w:rFonts w:ascii="Cambria Math" w:hAnsi="Cambria Math"/>
              </w:rPr>
            </m:ctrlPr>
          </m:sSubPr>
          <m:e>
            <m:r>
              <w:rPr>
                <w:rFonts w:ascii="Cambria Math" w:hAnsi="Cambria Math"/>
              </w:rPr>
              <m:t>P</m:t>
            </m:r>
          </m:e>
          <m:sub>
            <m:r>
              <w:rPr>
                <w:rFonts w:ascii="Cambria Math" w:hAnsi="Cambria Math"/>
              </w:rPr>
              <m:t>d</m:t>
            </m:r>
          </m:sub>
        </m:sSub>
      </m:oMath>
      <w:r>
        <w:t xml:space="preserve"> </w:t>
      </w:r>
      <w:r>
        <w:t>等变量。对班次</w:t>
      </w:r>
      <w:r>
        <w:t xml:space="preserve"> </w:t>
      </w:r>
      <m:oMath>
        <m:r>
          <w:rPr>
            <w:rFonts w:ascii="Cambria Math" w:hAnsi="Cambria Math"/>
          </w:rPr>
          <m:t>t</m:t>
        </m:r>
      </m:oMath>
      <w:r>
        <w:t xml:space="preserve"> </w:t>
      </w:r>
      <w:r>
        <w:t>的局部小时</w:t>
      </w:r>
      <w:r>
        <w:t xml:space="preserve"> </w:t>
      </w:r>
      <m:oMath>
        <m:r>
          <w:rPr>
            <w:rFonts w:ascii="Cambria Math" w:hAnsi="Cambria Math"/>
          </w:rPr>
          <m:t>j</m:t>
        </m:r>
        <m:r>
          <w:rPr>
            <w:rFonts w:ascii="Cambria Math" w:hAnsi="Cambria Math"/>
          </w:rPr>
          <m:t>∈</m:t>
        </m:r>
        <m:r>
          <w:rPr>
            <w:rFonts w:ascii="Cambria Math" w:hAnsi="Cambria Math"/>
          </w:rPr>
          <m:t>J</m:t>
        </m:r>
        <m:r>
          <w:rPr>
            <w:rFonts w:ascii="Cambria Math" w:hAnsi="Cambria Math"/>
          </w:rPr>
          <m:t>={0,1,…,7}</m:t>
        </m:r>
      </m:oMath>
      <w:r>
        <w:t>，定义整数变量</w:t>
      </w:r>
      <w:r>
        <w:t xml:space="preserve"> </w:t>
      </w:r>
      <m:oMath>
        <m:sSub>
          <m:sSubPr>
            <m:ctrlPr>
              <w:rPr>
                <w:rFonts w:ascii="Cambria Math" w:hAnsi="Cambria Math"/>
              </w:rPr>
            </m:ctrlPr>
          </m:sSubPr>
          <m:e>
            <m:r>
              <w:rPr>
                <w:rFonts w:ascii="Cambria Math" w:hAnsi="Cambria Math"/>
              </w:rPr>
              <m:t>u</m:t>
            </m:r>
          </m:e>
          <m:sub>
            <m:r>
              <w:rPr>
                <w:rFonts w:ascii="Cambria Math" w:hAnsi="Cambria Math"/>
              </w:rPr>
              <m:t>dtj</m:t>
            </m:r>
          </m:sub>
        </m:sSub>
        <m:r>
          <w:rPr>
            <w:rFonts w:ascii="Cambria Math" w:hAnsi="Cambria Math"/>
          </w:rPr>
          <m:t>≥0</m:t>
        </m:r>
      </m:oMath>
      <w:r>
        <w:t>，表示该班次在第</w:t>
      </w:r>
      <w:r>
        <w:t xml:space="preserve"> </w:t>
      </w:r>
      <m:oMath>
        <m:r>
          <w:rPr>
            <w:rFonts w:ascii="Cambria Math" w:hAnsi="Cambria Math"/>
          </w:rPr>
          <m:t>j</m:t>
        </m:r>
      </m:oMath>
      <w:r>
        <w:t xml:space="preserve"> </w:t>
      </w:r>
      <w:r>
        <w:t>个工作小时处于低效状态的人数。每名员工恰有一个低效小时，故</w:t>
      </w:r>
    </w:p>
    <w:p w:rsidR="00A3080D" w:rsidRDefault="005130F3">
      <w:pPr>
        <w:keepLines/>
        <w:spacing w:before="60" w:after="60"/>
        <w:ind w:firstLine="480"/>
        <w:jc w:val="center"/>
      </w:pPr>
      <m:oMath>
        <m:nary>
          <m:naryPr>
            <m:chr m:val="∑"/>
            <m:limLoc m:val="subSup"/>
            <m:grow m:val="1"/>
            <m:supHide m:val="1"/>
            <m:ctrlPr>
              <w:rPr>
                <w:rFonts w:ascii="Cambria Math" w:hAnsi="Cambria Math"/>
              </w:rPr>
            </m:ctrlPr>
          </m:naryPr>
          <m:sub>
            <m:r>
              <w:rPr>
                <w:rFonts w:ascii="Cambria Math" w:hAnsi="Cambria Math"/>
              </w:rPr>
              <m:t>j</m:t>
            </m:r>
            <m:r>
              <w:rPr>
                <w:rFonts w:ascii="Cambria Math" w:hAnsi="Cambria Math"/>
              </w:rPr>
              <m:t>∈</m:t>
            </m:r>
            <m:r>
              <w:rPr>
                <w:rFonts w:ascii="Cambria Math" w:hAnsi="Cambria Math"/>
              </w:rPr>
              <m:t>J</m:t>
            </m:r>
          </m:sub>
          <m:sup/>
          <m:e>
            <m:sSub>
              <m:sSubPr>
                <m:ctrlPr>
                  <w:rPr>
                    <w:rFonts w:ascii="Cambria Math" w:hAnsi="Cambria Math"/>
                  </w:rPr>
                </m:ctrlPr>
              </m:sSubPr>
              <m:e>
                <m:r>
                  <w:rPr>
                    <w:rFonts w:ascii="Cambria Math" w:hAnsi="Cambria Math"/>
                  </w:rPr>
                  <m:t>u</m:t>
                </m:r>
              </m:e>
              <m:sub>
                <m:r>
                  <w:rPr>
                    <w:rFonts w:ascii="Cambria Math" w:hAnsi="Cambria Math"/>
                  </w:rPr>
                  <m:t>dtj</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dt</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T</m:t>
        </m:r>
      </m:oMath>
      <w:r>
        <w:rPr>
          <w:sz w:val="21"/>
        </w:rPr>
        <w:t xml:space="preserve">    </w:t>
      </w:r>
      <w:r>
        <w:rPr>
          <w:sz w:val="21"/>
        </w:rPr>
        <w:t>（</w:t>
      </w:r>
      <w:r>
        <w:rPr>
          <w:sz w:val="21"/>
        </w:rPr>
        <w:t>16</w:t>
      </w:r>
      <w:r>
        <w:rPr>
          <w:sz w:val="21"/>
        </w:rPr>
        <w:t>）</w:t>
      </w:r>
    </w:p>
    <w:p w:rsidR="00A3080D" w:rsidRDefault="005130F3">
      <w:pPr>
        <w:ind w:firstLine="480"/>
      </w:pPr>
      <w:r>
        <w:t>全局小时</w:t>
      </w:r>
      <w:r>
        <w:t xml:space="preserve"> </w:t>
      </w:r>
      <m:oMath>
        <m:r>
          <w:rPr>
            <w:rFonts w:ascii="Cambria Math" w:hAnsi="Cambria Math"/>
          </w:rPr>
          <m:t>h</m:t>
        </m:r>
      </m:oMath>
      <w:r>
        <w:t xml:space="preserve"> </w:t>
      </w:r>
      <w:r>
        <w:t>的低效人数为</w:t>
      </w:r>
    </w:p>
    <w:p w:rsidR="00A3080D" w:rsidRDefault="005130F3">
      <w:pPr>
        <w:keepLines/>
        <w:spacing w:before="60" w:after="60"/>
        <w:ind w:firstLine="480"/>
        <w:jc w:val="center"/>
      </w:pPr>
      <m:oMath>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t</m:t>
            </m:r>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h</m:t>
                </m:r>
                <m:r>
                  <w:rPr>
                    <w:rFonts w:ascii="Cambria Math" w:hAnsi="Cambria Math"/>
                  </w:rPr>
                  <m:t>t</m:t>
                </m:r>
              </m:sub>
            </m:sSub>
            <m:r>
              <w:rPr>
                <w:rFonts w:ascii="Cambria Math" w:hAnsi="Cambria Math"/>
              </w:rPr>
              <m:t>=1</m:t>
            </m:r>
          </m:sub>
          <m:sup/>
          <m:e>
            <m:sSub>
              <m:sSubPr>
                <m:ctrlPr>
                  <w:rPr>
                    <w:rFonts w:ascii="Cambria Math" w:hAnsi="Cambria Math"/>
                  </w:rPr>
                </m:ctrlPr>
              </m:sSubPr>
              <m:e>
                <m:r>
                  <w:rPr>
                    <w:rFonts w:ascii="Cambria Math" w:hAnsi="Cambria Math"/>
                  </w:rPr>
                  <m:t>u</m:t>
                </m:r>
              </m:e>
              <m:sub>
                <m:r>
                  <w:rPr>
                    <w:rFonts w:ascii="Cambria Math" w:hAnsi="Cambria Math"/>
                  </w:rPr>
                  <m:t>dt</m:t>
                </m:r>
                <m:r>
                  <w:rPr>
                    <w:rFonts w:ascii="Cambria Math" w:hAnsi="Cambria Math"/>
                  </w:rPr>
                  <m:t>,h-</m:t>
                </m:r>
                <m:r>
                  <w:rPr>
                    <w:rFonts w:ascii="Cambria Math" w:hAnsi="Cambria Math"/>
                  </w:rPr>
                  <m:t>t</m:t>
                </m:r>
              </m:sub>
            </m:sSub>
          </m:e>
        </m:nary>
      </m:oMath>
      <w:r>
        <w:rPr>
          <w:sz w:val="21"/>
        </w:rPr>
        <w:t xml:space="preserve">    </w:t>
      </w:r>
      <w:r>
        <w:rPr>
          <w:sz w:val="21"/>
        </w:rPr>
        <w:t>（</w:t>
      </w:r>
      <w:r>
        <w:rPr>
          <w:sz w:val="21"/>
        </w:rPr>
        <w:t>17</w:t>
      </w:r>
      <w:r>
        <w:rPr>
          <w:sz w:val="21"/>
        </w:rPr>
        <w:t>）</w:t>
      </w:r>
    </w:p>
    <w:p w:rsidR="00A3080D" w:rsidRDefault="005130F3">
      <w:pPr>
        <w:ind w:firstLine="480"/>
      </w:pPr>
      <w:r>
        <w:t>设正常效率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=25</m:t>
        </m:r>
      </m:oMath>
      <w:r>
        <w:t>，低效效率</w:t>
      </w:r>
      <w:r>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=10</m:t>
        </m:r>
      </m:oMath>
      <w:r>
        <w:t>，单位低效损失为</w:t>
      </w:r>
      <w:r>
        <w:t xml:space="preserve"> </w:t>
      </w:r>
      <m:oMath>
        <m:r>
          <w:rPr>
            <w:rFonts w:ascii="Cambria Math" w:hAnsi="Cambria Math"/>
          </w:rPr>
          <m:t>Δr</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=15</m:t>
        </m:r>
      </m:oMath>
      <w:r>
        <w:t>。则小时有效处理能力为</w:t>
      </w:r>
    </w:p>
    <w:p w:rsidR="00A3080D" w:rsidRDefault="005130F3">
      <w:pPr>
        <w:keepLines/>
        <w:spacing w:before="60" w:after="60"/>
        <w:ind w:firstLine="480"/>
        <w:jc w:val="center"/>
      </w:pPr>
      <m:oMath>
        <m:sSub>
          <m:sSubPr>
            <m:ctrlPr>
              <w:rPr>
                <w:rFonts w:ascii="Cambria Math" w:hAnsi="Cambria Math"/>
              </w:rPr>
            </m:ctrlPr>
          </m:sSubPr>
          <m:e>
            <m:r>
              <w:rPr>
                <w:rFonts w:ascii="Cambria Math" w:hAnsi="Cambria Math"/>
              </w:rPr>
              <m:t>C</m:t>
            </m:r>
          </m:e>
          <m:sub>
            <m:r>
              <w:rPr>
                <w:rFonts w:ascii="Cambria Math" w:hAnsi="Cambria Math"/>
              </w:rPr>
              <m:t>d</m:t>
            </m:r>
            <m:r>
              <w:rPr>
                <w:rFonts w:ascii="Cambria Math" w:hAnsi="Cambria Math"/>
              </w:rPr>
              <m:t>h</m:t>
            </m:r>
          </m:sub>
        </m:sSub>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rPr>
          <w:sz w:val="21"/>
        </w:rPr>
        <w:t xml:space="preserve">    </w:t>
      </w:r>
      <w:r>
        <w:rPr>
          <w:sz w:val="21"/>
        </w:rPr>
        <w:t>（</w:t>
      </w:r>
      <w:r>
        <w:rPr>
          <w:sz w:val="21"/>
        </w:rPr>
        <w:t>18</w:t>
      </w:r>
      <w:r>
        <w:rPr>
          <w:sz w:val="21"/>
        </w:rPr>
        <w:t>）</w:t>
      </w:r>
    </w:p>
    <w:p w:rsidR="00A3080D" w:rsidRDefault="005130F3">
      <w:pPr>
        <w:ind w:firstLine="480"/>
      </w:pPr>
      <w:r>
        <w:t>每人整班理论处理能力固定为</w:t>
      </w:r>
    </w:p>
    <w:p w:rsidR="00A3080D" w:rsidRDefault="005130F3">
      <w:pPr>
        <w:keepLines/>
        <w:spacing w:before="60" w:after="60"/>
        <w:ind w:firstLine="480"/>
        <w:jc w:val="center"/>
      </w:pPr>
      <m:oMath>
        <m:sSup>
          <m:sSupPr>
            <m:ctrlPr>
              <w:rPr>
                <w:rFonts w:ascii="Cambria Math" w:hAnsi="Cambria Math"/>
              </w:rPr>
            </m:ctrlPr>
          </m:sSupPr>
          <m:e>
            <m:r>
              <w:rPr>
                <w:rFonts w:ascii="Cambria Math" w:hAnsi="Cambria Math"/>
              </w:rPr>
              <m:t>C</m:t>
            </m:r>
          </m:e>
          <m:sup>
            <m:r>
              <m:rPr>
                <m:sty m:val="p"/>
              </m:rPr>
              <w:rPr>
                <w:rFonts w:ascii="Cambria Math" w:hAnsi="Cambria Math"/>
              </w:rPr>
              <m:t>shift</m:t>
            </m:r>
          </m:sup>
        </m:sSup>
        <m:r>
          <w:rPr>
            <w:rFonts w:ascii="Cambria Math" w:hAnsi="Cambria Math"/>
          </w:rPr>
          <m:t>=7×25+1×10=185</m:t>
        </m:r>
        <m:r>
          <m:rPr>
            <m:sty m:val="p"/>
          </m:rPr>
          <w:rPr>
            <w:rFonts w:ascii="Cambria Math" w:hAnsi="Cambria Math"/>
          </w:rPr>
          <m:t> </m:t>
        </m:r>
        <m:r>
          <m:rPr>
            <m:sty m:val="p"/>
          </m:rPr>
          <w:rPr>
            <w:rFonts w:ascii="Cambria Math" w:hAnsi="Cambria Math"/>
          </w:rPr>
          <m:t>件</m:t>
        </m:r>
      </m:oMath>
      <w:r>
        <w:rPr>
          <w:sz w:val="21"/>
        </w:rPr>
        <w:t xml:space="preserve">    </w:t>
      </w:r>
      <w:r>
        <w:rPr>
          <w:sz w:val="21"/>
        </w:rPr>
        <w:t>（</w:t>
      </w:r>
      <w:r>
        <w:rPr>
          <w:sz w:val="21"/>
        </w:rPr>
        <w:t>19</w:t>
      </w:r>
      <w:r>
        <w:rPr>
          <w:sz w:val="21"/>
        </w:rPr>
        <w:t>）</w:t>
      </w:r>
    </w:p>
    <w:p w:rsidR="00A3080D" w:rsidRDefault="005130F3">
      <w:pPr>
        <w:pStyle w:val="3"/>
        <w:spacing w:before="120" w:after="120"/>
      </w:pPr>
      <w:bookmarkStart w:id="26" w:name="_Toc238152773"/>
      <w:r>
        <w:lastRenderedPageBreak/>
        <w:t>双库存与时限约束</w:t>
      </w:r>
      <w:bookmarkEnd w:id="26"/>
    </w:p>
    <w:p w:rsidR="00A3080D" w:rsidRDefault="005130F3">
      <w:pPr>
        <w:ind w:firstLine="480"/>
      </w:pPr>
      <w:r>
        <w:t>把到货量按到达时刻拆分为</w:t>
      </w:r>
    </w:p>
    <w:p w:rsidR="00A3080D" w:rsidRDefault="005130F3">
      <w:pPr>
        <w:keepLines/>
        <w:spacing w:before="60" w:after="60"/>
        <w:ind w:firstLine="480"/>
        <w:jc w:val="center"/>
      </w:pPr>
      <m:oMath>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e>
                <m:e>
                  <m:r>
                    <w:rPr>
                      <w:rFonts w:ascii="Cambria Math" w:hAnsi="Cambria Math"/>
                    </w:rPr>
                    <m:t>0≤</m:t>
                  </m:r>
                  <m:r>
                    <w:rPr>
                      <w:rFonts w:ascii="Cambria Math" w:hAnsi="Cambria Math"/>
                    </w:rPr>
                    <m:t>h≤</m:t>
                  </m:r>
                  <m:r>
                    <w:rPr>
                      <w:rFonts w:ascii="Cambria Math" w:hAnsi="Cambria Math"/>
                    </w:rPr>
                    <m:t>11,</m:t>
                  </m:r>
                </m:e>
              </m:mr>
              <m:mr>
                <m:e>
                  <m:r>
                    <w:rPr>
                      <w:rFonts w:ascii="Cambria Math" w:hAnsi="Cambria Math"/>
                    </w:rPr>
                    <m:t>0,</m:t>
                  </m:r>
                </m:e>
                <m:e>
                  <m:r>
                    <w:rPr>
                      <w:rFonts w:ascii="Cambria Math" w:hAnsi="Cambria Math"/>
                    </w:rPr>
                    <m:t>12≤</m:t>
                  </m:r>
                  <m:r>
                    <w:rPr>
                      <w:rFonts w:ascii="Cambria Math" w:hAnsi="Cambria Math"/>
                    </w:rPr>
                    <m:t>h≤</m:t>
                  </m:r>
                  <m:r>
                    <w:rPr>
                      <w:rFonts w:ascii="Cambria Math" w:hAnsi="Cambria Math"/>
                    </w:rPr>
                    <m:t>23,</m:t>
                  </m:r>
                </m:e>
              </m:mr>
            </m:m>
          </m:e>
        </m:d>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0≤</m:t>
                  </m:r>
                  <m:r>
                    <w:rPr>
                      <w:rFonts w:ascii="Cambria Math" w:hAnsi="Cambria Math"/>
                    </w:rPr>
                    <m:t>h≤</m:t>
                  </m:r>
                  <m:r>
                    <w:rPr>
                      <w:rFonts w:ascii="Cambria Math" w:hAnsi="Cambria Math"/>
                    </w:rPr>
                    <m:t>11,</m:t>
                  </m:r>
                </m:e>
              </m:mr>
              <m:mr>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r>
                    <w:rPr>
                      <w:rFonts w:ascii="Cambria Math" w:hAnsi="Cambria Math"/>
                    </w:rPr>
                    <m:t>,</m:t>
                  </m:r>
                </m:e>
                <m:e>
                  <m:r>
                    <w:rPr>
                      <w:rFonts w:ascii="Cambria Math" w:hAnsi="Cambria Math"/>
                    </w:rPr>
                    <m:t>12≤</m:t>
                  </m:r>
                  <m:r>
                    <w:rPr>
                      <w:rFonts w:ascii="Cambria Math" w:hAnsi="Cambria Math"/>
                    </w:rPr>
                    <m:t>h≤</m:t>
                  </m:r>
                  <m:r>
                    <w:rPr>
                      <w:rFonts w:ascii="Cambria Math" w:hAnsi="Cambria Math"/>
                    </w:rPr>
                    <m:t>23</m:t>
                  </m:r>
                  <m:r>
                    <w:rPr>
                      <w:rFonts w:ascii="Cambria Math" w:hAnsi="Cambria Math"/>
                    </w:rPr>
                    <m:t>。</m:t>
                  </m:r>
                </m:e>
              </m:mr>
            </m:m>
          </m:e>
        </m:d>
      </m:oMath>
      <w:r>
        <w:rPr>
          <w:sz w:val="21"/>
        </w:rPr>
        <w:t xml:space="preserve">    </w:t>
      </w:r>
      <w:r>
        <w:rPr>
          <w:sz w:val="21"/>
        </w:rPr>
        <w:t>（</w:t>
      </w:r>
      <w:r>
        <w:rPr>
          <w:sz w:val="21"/>
        </w:rPr>
        <w:t>20</w:t>
      </w:r>
      <w:r>
        <w:rPr>
          <w:sz w:val="21"/>
        </w:rPr>
        <w:t>）</w:t>
      </w:r>
    </w:p>
    <w:p w:rsidR="00A3080D" w:rsidRDefault="005130F3">
      <w:pPr>
        <w:ind w:firstLine="480"/>
      </w:pPr>
      <w:r>
        <w:t>其中上标</w:t>
      </w:r>
      <w:r>
        <w:t xml:space="preserve"> </w:t>
      </w:r>
      <m:oMath>
        <m:r>
          <w:rPr>
            <w:rFonts w:ascii="Cambria Math" w:hAnsi="Cambria Math"/>
          </w:rPr>
          <m:t>E</m:t>
        </m:r>
      </m:oMath>
      <w:r>
        <w:t xml:space="preserve"> </w:t>
      </w:r>
      <w:r>
        <w:t>表示有</w:t>
      </w:r>
      <w:r>
        <w:t xml:space="preserve"> 16:00 </w:t>
      </w:r>
      <w:r>
        <w:t>截止要求的早期货物，上标</w:t>
      </w:r>
      <w:r>
        <w:t xml:space="preserve"> </w:t>
      </w:r>
      <m:oMath>
        <m:r>
          <w:rPr>
            <w:rFonts w:ascii="Cambria Math" w:hAnsi="Cambria Math"/>
          </w:rPr>
          <m:t>L</m:t>
        </m:r>
      </m:oMath>
      <w:r>
        <w:t xml:space="preserve"> </w:t>
      </w:r>
      <w:r>
        <w:t>表示只需当日完成的普通货物。分别设置处理量</w:t>
      </w:r>
      <w:r>
        <w:t xml:space="preserve"> </w:t>
      </w:r>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≥0</m:t>
        </m:r>
      </m:oMath>
      <w:r>
        <w:t xml:space="preserve"> </w:t>
      </w:r>
      <w:r>
        <w:t>和库存</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≥0</m:t>
        </m:r>
      </m:oMath>
      <w:r>
        <w:t>，共享同一小时能力：</w:t>
      </w:r>
    </w:p>
    <w:p w:rsidR="00A3080D" w:rsidRDefault="005130F3">
      <w:pPr>
        <w:keepLines/>
        <w:spacing w:before="60" w:after="60"/>
        <w:ind w:firstLine="480"/>
        <w:jc w:val="center"/>
      </w:pPr>
      <m:oMath>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rPr>
          <w:sz w:val="21"/>
        </w:rPr>
        <w:t xml:space="preserve">    </w:t>
      </w:r>
      <w:r>
        <w:rPr>
          <w:sz w:val="21"/>
        </w:rPr>
        <w:t>（</w:t>
      </w:r>
      <w:r>
        <w:rPr>
          <w:sz w:val="21"/>
        </w:rPr>
        <w:t>21</w:t>
      </w:r>
      <w:r>
        <w:rPr>
          <w:sz w:val="21"/>
        </w:rPr>
        <w:t>）</w:t>
      </w:r>
    </w:p>
    <w:p w:rsidR="00A3080D" w:rsidRDefault="005130F3">
      <w:pPr>
        <w:ind w:firstLine="480"/>
      </w:pPr>
      <w:r>
        <w:t>两类库存分别满足</w:t>
      </w:r>
    </w:p>
    <w:p w:rsidR="00A3080D" w:rsidRDefault="005130F3">
      <w:pPr>
        <w:keepLines/>
        <w:spacing w:before="60" w:after="60"/>
        <w:ind w:firstLine="480"/>
        <w:jc w:val="center"/>
      </w:pP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E</m:t>
            </m:r>
          </m:sup>
        </m:sSubSup>
      </m:oMath>
      <w:r>
        <w:rPr>
          <w:sz w:val="21"/>
        </w:rPr>
        <w:t xml:space="preserve">    </w:t>
      </w:r>
      <w:r>
        <w:rPr>
          <w:sz w:val="21"/>
        </w:rPr>
        <w:t>（</w:t>
      </w:r>
      <w:r>
        <w:rPr>
          <w:sz w:val="21"/>
        </w:rPr>
        <w:t>22</w:t>
      </w:r>
      <w:r>
        <w:rPr>
          <w:sz w:val="21"/>
        </w:rPr>
        <w:t>）</w:t>
      </w:r>
    </w:p>
    <w:p w:rsidR="00A3080D" w:rsidRDefault="005130F3">
      <w:pPr>
        <w:keepLines/>
        <w:spacing w:before="60" w:after="60"/>
        <w:ind w:firstLine="480"/>
        <w:jc w:val="center"/>
      </w:pP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r>
              <w:rPr>
                <w:rFonts w:ascii="Cambria Math" w:hAnsi="Cambria Math"/>
              </w:rPr>
              <m:t>1</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d</m:t>
            </m:r>
            <m:r>
              <w:rPr>
                <w:rFonts w:ascii="Cambria Math" w:hAnsi="Cambria Math"/>
              </w:rPr>
              <m:t>h</m:t>
            </m:r>
          </m:sub>
          <m:sup>
            <m:r>
              <w:rPr>
                <w:rFonts w:ascii="Cambria Math" w:hAnsi="Cambria Math"/>
              </w:rPr>
              <m:t>L</m:t>
            </m:r>
          </m:sup>
        </m:sSubSup>
      </m:oMath>
      <w:r>
        <w:rPr>
          <w:sz w:val="21"/>
        </w:rPr>
        <w:t xml:space="preserve">    </w:t>
      </w:r>
      <w:r>
        <w:rPr>
          <w:sz w:val="21"/>
        </w:rPr>
        <w:t>（</w:t>
      </w:r>
      <w:r>
        <w:rPr>
          <w:sz w:val="21"/>
        </w:rPr>
        <w:t>23</w:t>
      </w:r>
      <w:r>
        <w:rPr>
          <w:sz w:val="21"/>
        </w:rPr>
        <w:t>）</w:t>
      </w:r>
    </w:p>
    <w:p w:rsidR="00A3080D" w:rsidRDefault="005130F3">
      <w:pPr>
        <w:ind w:firstLine="480"/>
      </w:pPr>
      <w:r>
        <w:t>初始库存均为</w:t>
      </w:r>
      <w:r>
        <w:t xml:space="preserve"> 0</w:t>
      </w:r>
      <w:r>
        <w:t>，且库存非负。</w:t>
      </w:r>
      <w:r>
        <w:t xml:space="preserve">16:00 </w:t>
      </w:r>
      <w:r>
        <w:t>截止时刻对应小时</w:t>
      </w:r>
      <w:r>
        <w:t xml:space="preserve"> 15 </w:t>
      </w:r>
      <w:r>
        <w:t>结束，因此设置</w:t>
      </w:r>
    </w:p>
    <w:p w:rsidR="00A3080D" w:rsidRDefault="005130F3">
      <w:pPr>
        <w:keepLines/>
        <w:spacing w:before="60" w:after="60"/>
        <w:ind w:firstLine="480"/>
        <w:jc w:val="center"/>
      </w:pP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,15</m:t>
            </m:r>
          </m:sub>
          <m:sup>
            <m:r>
              <w:rPr>
                <w:rFonts w:ascii="Cambria Math" w:hAnsi="Cambria Math"/>
              </w:rPr>
              <m:t>E</m:t>
            </m:r>
          </m:sup>
        </m:sSubSup>
        <m:r>
          <w:rPr>
            <w:rFonts w:ascii="Cambria Math" w:hAnsi="Cambria Math"/>
          </w:rPr>
          <m:t>=0</m:t>
        </m:r>
      </m:oMath>
      <w:r>
        <w:rPr>
          <w:sz w:val="21"/>
        </w:rPr>
        <w:t xml:space="preserve">    </w:t>
      </w:r>
      <w:r>
        <w:rPr>
          <w:sz w:val="21"/>
        </w:rPr>
        <w:t>（</w:t>
      </w:r>
      <w:r>
        <w:rPr>
          <w:sz w:val="21"/>
        </w:rPr>
        <w:t>24</w:t>
      </w:r>
      <w:r>
        <w:rPr>
          <w:sz w:val="21"/>
        </w:rPr>
        <w:t>）</w:t>
      </w:r>
    </w:p>
    <w:p w:rsidR="00A3080D" w:rsidRDefault="005130F3">
      <w:pPr>
        <w:ind w:firstLine="480"/>
      </w:pPr>
      <w:r>
        <w:t>并要求日末</w:t>
      </w:r>
    </w:p>
    <w:p w:rsidR="00A3080D" w:rsidRDefault="005130F3">
      <w:pPr>
        <w:keepLines/>
        <w:spacing w:before="60" w:after="60"/>
        <w:ind w:firstLine="480"/>
        <w:jc w:val="center"/>
      </w:pPr>
      <m:oMath>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,23</m:t>
            </m:r>
          </m:sub>
          <m:sup>
            <m:r>
              <w:rPr>
                <w:rFonts w:ascii="Cambria Math" w:hAnsi="Cambria Math"/>
              </w:rPr>
              <m:t>E</m:t>
            </m:r>
          </m:sup>
        </m:sSubSup>
        <m:r>
          <w:rPr>
            <w:rFonts w:ascii="Cambria Math" w:hAnsi="Cambria Math"/>
          </w:rPr>
          <m:t>=0,</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,23</m:t>
            </m:r>
          </m:sub>
          <m:sup>
            <m:r>
              <w:rPr>
                <w:rFonts w:ascii="Cambria Math" w:hAnsi="Cambria Math"/>
              </w:rPr>
              <m:t>L</m:t>
            </m:r>
          </m:sup>
        </m:sSubSup>
        <m:r>
          <w:rPr>
            <w:rFonts w:ascii="Cambria Math" w:hAnsi="Cambria Math"/>
          </w:rPr>
          <m:t>=0</m:t>
        </m:r>
      </m:oMath>
      <w:r>
        <w:rPr>
          <w:sz w:val="21"/>
        </w:rPr>
        <w:t xml:space="preserve">    </w:t>
      </w:r>
      <w:r>
        <w:rPr>
          <w:sz w:val="21"/>
        </w:rPr>
        <w:t>（</w:t>
      </w:r>
      <w:r>
        <w:rPr>
          <w:sz w:val="21"/>
        </w:rPr>
        <w:t>25</w:t>
      </w:r>
      <w:r>
        <w:rPr>
          <w:sz w:val="21"/>
        </w:rPr>
        <w:t>）</w:t>
      </w:r>
    </w:p>
    <w:p w:rsidR="00A3080D" w:rsidRDefault="005130F3">
      <w:pPr>
        <w:ind w:firstLine="480"/>
      </w:pPr>
      <w:r>
        <w:t>该结构同时保证货物不被提前处理、早期货物按时清零以及全部货物当日完成。模型不需要人为规定</w:t>
      </w:r>
      <w:r>
        <w:t>“</w:t>
      </w:r>
      <w:r>
        <w:t>早期货物优先</w:t>
      </w:r>
      <w:r>
        <w:t>”</w:t>
      </w:r>
      <w:r>
        <w:t>规则，因为截止库存约束会自动迫使求解器在必要时优先分配有效能力。</w:t>
      </w:r>
    </w:p>
    <w:p w:rsidR="00A3080D" w:rsidRDefault="005130F3">
      <w:pPr>
        <w:ind w:firstLineChars="0" w:firstLine="0"/>
        <w:jc w:val="center"/>
      </w:pPr>
      <w:r>
        <w:rPr>
          <w:noProof/>
        </w:rPr>
        <w:drawing>
          <wp:inline distT="0" distB="0" distL="114300" distR="114300">
            <wp:extent cx="5749290" cy="3235960"/>
            <wp:effectExtent l="0" t="0" r="381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749290" cy="3235960"/>
                    </a:xfrm>
                    <a:prstGeom prst="rect">
                      <a:avLst/>
                    </a:prstGeom>
                  </pic:spPr>
                </pic:pic>
              </a:graphicData>
            </a:graphic>
          </wp:inline>
        </w:drawing>
      </w:r>
    </w:p>
    <w:p w:rsidR="00A3080D" w:rsidRDefault="005130F3">
      <w:pPr>
        <w:pStyle w:val="3"/>
        <w:spacing w:before="120" w:after="120"/>
      </w:pPr>
      <w:bookmarkStart w:id="27" w:name="_Toc238152774"/>
      <w:r>
        <w:t>目标函数</w:t>
      </w:r>
      <w:bookmarkEnd w:id="27"/>
    </w:p>
    <w:p w:rsidR="00A3080D" w:rsidRDefault="005130F3">
      <w:pPr>
        <w:ind w:firstLine="480"/>
      </w:pPr>
      <w:r>
        <w:t>问题二仍采用四阶段词典序目标：</w:t>
      </w:r>
    </w:p>
    <w:p w:rsidR="00A3080D" w:rsidRDefault="005130F3">
      <w:pPr>
        <w:keepLines/>
        <w:spacing w:before="60" w:after="60"/>
        <w:ind w:firstLine="480"/>
        <w:jc w:val="center"/>
      </w:pPr>
      <m:oMath>
        <m:r>
          <w:rPr>
            <w:rFonts w:ascii="Cambria Math" w:hAnsi="Cambria Math"/>
          </w:rPr>
          <m:t>min</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d</m:t>
                    </m:r>
                  </m:sub>
                </m:sSub>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δ</m:t>
                        </m:r>
                      </m:e>
                      <m:sub>
                        <m:r>
                          <w:rPr>
                            <w:rFonts w:ascii="Cambria Math" w:hAnsi="Cambria Math"/>
                          </w:rPr>
                          <m:t>d</m:t>
                        </m:r>
                        <m:r>
                          <w:rPr>
                            <w:rFonts w:ascii="Cambria Math" w:hAnsi="Cambria Math"/>
                          </w:rPr>
                          <m:t>h</m:t>
                        </m:r>
                      </m:sub>
                    </m:sSub>
                  </m:e>
                </m:nary>
                <m:r>
                  <w:rPr>
                    <w:rFonts w:ascii="Cambria Math" w:hAnsi="Cambria Math"/>
                  </w:rPr>
                  <m:t>,</m:t>
                </m:r>
                <m:r>
                  <m:rPr>
                    <m:sty m:val="p"/>
                  </m:rPr>
                  <w:rPr>
                    <w:rFonts w:ascii="Cambria Math" w:hAnsi="Cambria Math"/>
                  </w:rPr>
                  <m:t> </m:t>
                </m:r>
                <m:nary>
                  <m:naryPr>
                    <m:chr m:val="∑"/>
                    <m:limLoc m:val="subSup"/>
                    <m:grow m:val="1"/>
                    <m:supHide m:val="1"/>
                    <m:ctrlPr>
                      <w:rPr>
                        <w:rFonts w:ascii="Cambria Math" w:hAnsi="Cambria Math"/>
                      </w:rPr>
                    </m:ctrlPr>
                  </m:naryPr>
                  <m:sub>
                    <m:r>
                      <w:rPr>
                        <w:rFonts w:ascii="Cambria Math" w:hAnsi="Cambria Math"/>
                      </w:rPr>
                      <m:t>h</m:t>
                    </m:r>
                  </m:sub>
                  <m:sup/>
                  <m:e>
                    <m:r>
                      <w:rPr>
                        <w:rFonts w:ascii="Cambria Math" w:hAnsi="Cambria Math"/>
                      </w:rPr>
                      <m:t>(</m:t>
                    </m:r>
                  </m:e>
                </m:nary>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E</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d</m:t>
                    </m:r>
                    <m:r>
                      <w:rPr>
                        <w:rFonts w:ascii="Cambria Math" w:hAnsi="Cambria Math"/>
                      </w:rPr>
                      <m:t>h</m:t>
                    </m:r>
                  </m:sub>
                  <m:sup>
                    <m:r>
                      <w:rPr>
                        <w:rFonts w:ascii="Cambria Math" w:hAnsi="Cambria Math"/>
                      </w:rPr>
                      <m:t>L</m:t>
                    </m:r>
                  </m:sup>
                </m:sSubSup>
                <m:r>
                  <w:rPr>
                    <w:rFonts w:ascii="Cambria Math" w:hAnsi="Cambria Math"/>
                  </w:rPr>
                  <m:t>)</m:t>
                </m:r>
              </m:e>
            </m:d>
          </m:e>
          <m:sub>
            <m:r>
              <m:rPr>
                <m:sty m:val="p"/>
              </m:rPr>
              <w:rPr>
                <w:rFonts w:ascii="Cambria Math" w:hAnsi="Cambria Math"/>
              </w:rPr>
              <m:t>lex</m:t>
            </m:r>
          </m:sub>
        </m:sSub>
      </m:oMath>
      <w:r>
        <w:rPr>
          <w:sz w:val="21"/>
        </w:rPr>
        <w:t xml:space="preserve">    </w:t>
      </w:r>
      <w:r>
        <w:rPr>
          <w:sz w:val="21"/>
        </w:rPr>
        <w:t>（</w:t>
      </w:r>
      <w:r>
        <w:rPr>
          <w:sz w:val="21"/>
        </w:rPr>
        <w:t>26</w:t>
      </w:r>
      <w:r>
        <w:rPr>
          <w:sz w:val="21"/>
        </w:rPr>
        <w:t>）</w:t>
      </w:r>
    </w:p>
    <w:p w:rsidR="00A3080D" w:rsidRDefault="005130F3">
      <w:pPr>
        <w:ind w:firstLine="480"/>
      </w:pPr>
      <w:r>
        <w:t>其中第一阶段最少总人数，第二阶段在最少人数下最小化峰值，第三阶段最小化相对平均在岗人数</w:t>
      </w:r>
      <w:r>
        <w:t xml:space="preserve"> </w:t>
      </w:r>
      <m:oMath>
        <m:f>
          <m:fPr>
            <m:type m:val="lin"/>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d</m:t>
                </m:r>
              </m:sub>
            </m:sSub>
          </m:num>
          <m:den>
            <m:r>
              <w:rPr>
                <w:rFonts w:ascii="Cambria Math" w:hAnsi="Cambria Math"/>
              </w:rPr>
              <m:t>3</m:t>
            </m:r>
          </m:den>
        </m:f>
      </m:oMath>
      <w:r>
        <w:t xml:space="preserve"> </w:t>
      </w:r>
      <w:r>
        <w:t>的绝对偏差，第四阶段最小化两类累计库存。各阶段求得最优值后均以等式固定，因而后续目标不会牺牲前一阶段的最优性。</w:t>
      </w:r>
    </w:p>
    <w:p w:rsidR="00A3080D" w:rsidRDefault="005130F3">
      <w:pPr>
        <w:pStyle w:val="2"/>
        <w:spacing w:before="120" w:after="120"/>
      </w:pPr>
      <w:bookmarkStart w:id="28" w:name="_Toc238152775"/>
      <w:r>
        <w:lastRenderedPageBreak/>
        <w:t>求解方法</w:t>
      </w:r>
      <w:bookmarkEnd w:id="28"/>
    </w:p>
    <w:p w:rsidR="00A3080D" w:rsidRDefault="005130F3">
      <w:pPr>
        <w:ind w:firstLine="480"/>
      </w:pPr>
      <w:r>
        <w:t>使用</w:t>
      </w:r>
      <w:r>
        <w:t xml:space="preserve"> Python</w:t>
      </w:r>
      <w:r>
        <w:t>、</w:t>
      </w:r>
      <w:r>
        <w:t xml:space="preserve">SciPy milp </w:t>
      </w:r>
      <w:r>
        <w:t>和</w:t>
      </w:r>
      <w:r>
        <w:t xml:space="preserve"> HiGHS </w:t>
      </w:r>
      <w:r>
        <w:t>求解。对每个日期，首先生成班次覆盖矩阵和</w:t>
      </w:r>
      <w:r>
        <w:t>“</w:t>
      </w:r>
      <w:r>
        <w:t>班次局部小时</w:t>
      </w:r>
      <w:r>
        <w:t>—</w:t>
      </w:r>
      <w:r>
        <w:t>全局小时</w:t>
      </w:r>
      <w:r>
        <w:t>”</w:t>
      </w:r>
      <w:r>
        <w:t>映射；随后建立班次选择、低效小时计数、双库存和截止时限约束；再执行四阶段词典序优化。求解后从</w:t>
      </w:r>
      <w:r>
        <w:t xml:space="preserve"> </w:t>
      </w:r>
      <m:oMath>
        <m:sSub>
          <m:sSubPr>
            <m:ctrlPr>
              <w:rPr>
                <w:rFonts w:ascii="Cambria Math" w:hAnsi="Cambria Math"/>
              </w:rPr>
            </m:ctrlPr>
          </m:sSubPr>
          <m:e>
            <m:r>
              <w:rPr>
                <w:rFonts w:ascii="Cambria Math" w:hAnsi="Cambria Math"/>
              </w:rPr>
              <m:t>u</m:t>
            </m:r>
          </m:e>
          <m:sub>
            <m:r>
              <w:rPr>
                <w:rFonts w:ascii="Cambria Math" w:hAnsi="Cambria Math"/>
              </w:rPr>
              <m:t>dtj</m:t>
            </m:r>
          </m:sub>
        </m:sSub>
      </m:oMath>
      <w:r>
        <w:t xml:space="preserve"> </w:t>
      </w:r>
      <w:r>
        <w:t>聚合得到各小时低效人数，并逐时复算有效能力</w:t>
      </w:r>
      <w:r>
        <w:t xml:space="preserve"> </w:t>
      </w:r>
      <m:oMath>
        <m:r>
          <w:rPr>
            <w:rFonts w:ascii="Cambria Math" w:hAnsi="Cambria Math"/>
          </w:rPr>
          <m:t>25</m:t>
        </m:r>
        <m:sSub>
          <m:sSubPr>
            <m:ctrlPr>
              <w:rPr>
                <w:rFonts w:ascii="Cambria Math" w:hAnsi="Cambria Math"/>
              </w:rPr>
            </m:ctrlPr>
          </m:sSubPr>
          <m:e>
            <m:r>
              <w:rPr>
                <w:rFonts w:ascii="Cambria Math" w:hAnsi="Cambria Math"/>
              </w:rPr>
              <m:t>n</m:t>
            </m:r>
          </m:e>
          <m:sub>
            <m:r>
              <w:rPr>
                <w:rFonts w:ascii="Cambria Math" w:hAnsi="Cambria Math"/>
              </w:rPr>
              <m:t>d</m:t>
            </m:r>
            <m:r>
              <w:rPr>
                <w:rFonts w:ascii="Cambria Math" w:hAnsi="Cambria Math"/>
              </w:rPr>
              <m:t>h</m:t>
            </m:r>
          </m:sub>
        </m:sSub>
        <m:r>
          <w:rPr>
            <w:rFonts w:ascii="Cambria Math" w:hAnsi="Cambria Math"/>
          </w:rPr>
          <m:t>-</m:t>
        </m:r>
        <m:r>
          <w:rPr>
            <w:rFonts w:ascii="Cambria Math" w:hAnsi="Cambria Math"/>
          </w:rPr>
          <m:t>15</m:t>
        </m:r>
        <m:sSub>
          <m:sSubPr>
            <m:ctrlPr>
              <w:rPr>
                <w:rFonts w:ascii="Cambria Math" w:hAnsi="Cambria Math"/>
              </w:rPr>
            </m:ctrlPr>
          </m:sSubPr>
          <m:e>
            <m:r>
              <w:rPr>
                <w:rFonts w:ascii="Cambria Math" w:hAnsi="Cambria Math"/>
              </w:rPr>
              <m:t>l</m:t>
            </m:r>
          </m:e>
          <m:sub>
            <m:r>
              <w:rPr>
                <w:rFonts w:ascii="Cambria Math" w:hAnsi="Cambria Math"/>
              </w:rPr>
              <m:t>d</m:t>
            </m:r>
            <m:r>
              <w:rPr>
                <w:rFonts w:ascii="Cambria Math" w:hAnsi="Cambria Math"/>
              </w:rPr>
              <m:t>h</m:t>
            </m:r>
          </m:sub>
        </m:sSub>
      </m:oMath>
      <w:r>
        <w:t>、两类库存以及截止时刻库存。第三问需要给定每日实际出勤人数时，复用同一模型并把</w:t>
      </w:r>
      <w:r>
        <w:t xml:space="preserve"> </w:t>
      </w:r>
      <m:oMath>
        <m:nary>
          <m:naryPr>
            <m:chr m:val="∑"/>
            <m:limLoc m:val="subSup"/>
            <m:grow m:val="1"/>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x</m:t>
                </m:r>
              </m:e>
              <m:sub>
                <m:r>
                  <w:rPr>
                    <w:rFonts w:ascii="Cambria Math" w:hAnsi="Cambria Math"/>
                  </w:rPr>
                  <m:t>dt</m:t>
                </m:r>
              </m:sub>
            </m:sSub>
          </m:e>
        </m:nary>
      </m:oMath>
      <w:r>
        <w:t xml:space="preserve"> </w:t>
      </w:r>
      <w:r>
        <w:t>固定为指定人数，只继续优化峰值、均衡性和库存。</w:t>
      </w:r>
    </w:p>
    <w:p w:rsidR="00A3080D" w:rsidRDefault="005130F3">
      <w:pPr>
        <w:ind w:firstLine="480"/>
      </w:pPr>
      <w:r>
        <w:t>主要结果如下。</w:t>
      </w:r>
    </w:p>
    <w:p w:rsidR="00A3080D" w:rsidRDefault="005130F3">
      <w:pPr>
        <w:pStyle w:val="a6"/>
        <w:ind w:firstLine="422"/>
      </w:pPr>
      <w:r>
        <w:t>表</w:t>
      </w:r>
      <w:r>
        <w:t xml:space="preserve">3 </w:t>
      </w:r>
      <w:r>
        <w:t>问题二核心求解结果</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700"/>
        <w:gridCol w:w="3370"/>
      </w:tblGrid>
      <w:tr w:rsidR="00A3080D">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求解结果</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月累计人日</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11858 </w:t>
            </w:r>
            <w:r>
              <w:rPr>
                <w:sz w:val="19"/>
              </w:rPr>
              <w:t>人日</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日均人数</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395.27 </w:t>
            </w:r>
            <w:r>
              <w:rPr>
                <w:sz w:val="19"/>
              </w:rPr>
              <w:t>人</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每日人数总体方差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4381.13 / 66.19 </w:t>
            </w:r>
            <w:r>
              <w:rPr>
                <w:sz w:val="19"/>
              </w:rPr>
              <w:t>人</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最少人数</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第</w:t>
            </w:r>
            <w:r>
              <w:rPr>
                <w:sz w:val="19"/>
              </w:rPr>
              <w:t xml:space="preserve"> 26 </w:t>
            </w:r>
            <w:r>
              <w:rPr>
                <w:sz w:val="19"/>
              </w:rPr>
              <w:t>天，</w:t>
            </w:r>
            <w:r>
              <w:rPr>
                <w:sz w:val="19"/>
              </w:rPr>
              <w:t xml:space="preserve">320 </w:t>
            </w:r>
            <w:r>
              <w:rPr>
                <w:sz w:val="19"/>
              </w:rPr>
              <w:t>人</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最多人数</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第</w:t>
            </w:r>
            <w:r>
              <w:rPr>
                <w:sz w:val="19"/>
              </w:rPr>
              <w:t xml:space="preserve"> 12 </w:t>
            </w:r>
            <w:r>
              <w:rPr>
                <w:sz w:val="19"/>
              </w:rPr>
              <w:t>天，</w:t>
            </w:r>
            <w:r>
              <w:rPr>
                <w:sz w:val="19"/>
              </w:rPr>
              <w:t xml:space="preserve">581 </w:t>
            </w:r>
            <w:r>
              <w:rPr>
                <w:sz w:val="19"/>
              </w:rPr>
              <w:t>人</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相对问题一增加</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1067 </w:t>
            </w:r>
            <w:r>
              <w:rPr>
                <w:sz w:val="19"/>
              </w:rPr>
              <w:t>人日，</w:t>
            </w:r>
            <w:r>
              <w:rPr>
                <w:sz w:val="19"/>
              </w:rPr>
              <w:t>9.89%</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早期货量</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953654 </w:t>
            </w:r>
            <w:r>
              <w:rPr>
                <w:sz w:val="19"/>
              </w:rPr>
              <w:t>件，占</w:t>
            </w:r>
            <w:r>
              <w:rPr>
                <w:sz w:val="19"/>
              </w:rPr>
              <w:t xml:space="preserve"> 44.24%</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2193730 </w:t>
            </w:r>
            <w:r>
              <w:rPr>
                <w:sz w:val="19"/>
              </w:rPr>
              <w:t>件</w:t>
            </w:r>
            <w:r>
              <w:rPr>
                <w:sz w:val="19"/>
              </w:rPr>
              <w:t xml:space="preserve"> / 98.26%</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平均小时库存</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1993.62 </w:t>
            </w:r>
            <w:r>
              <w:rPr>
                <w:sz w:val="19"/>
              </w:rPr>
              <w:t>件</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最大小时末库存</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第</w:t>
            </w:r>
            <w:r>
              <w:rPr>
                <w:sz w:val="19"/>
              </w:rPr>
              <w:t xml:space="preserve"> 2 </w:t>
            </w:r>
            <w:r>
              <w:rPr>
                <w:sz w:val="19"/>
              </w:rPr>
              <w:t>天</w:t>
            </w:r>
            <w:r>
              <w:rPr>
                <w:sz w:val="19"/>
              </w:rPr>
              <w:t xml:space="preserve"> 15 </w:t>
            </w:r>
            <w:r>
              <w:rPr>
                <w:sz w:val="19"/>
              </w:rPr>
              <w:t>时后，</w:t>
            </w:r>
            <w:r>
              <w:rPr>
                <w:sz w:val="19"/>
              </w:rPr>
              <w:t xml:space="preserve">9832 </w:t>
            </w:r>
            <w:r>
              <w:rPr>
                <w:sz w:val="19"/>
              </w:rPr>
              <w:t>件</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16:00 </w:t>
            </w:r>
            <w:r>
              <w:rPr>
                <w:sz w:val="19"/>
              </w:rPr>
              <w:t>早期剩余</w:t>
            </w:r>
            <w:r>
              <w:rPr>
                <w:sz w:val="19"/>
              </w:rPr>
              <w:t xml:space="preserve"> / 24:00 </w:t>
            </w:r>
            <w:r>
              <w:rPr>
                <w:sz w:val="19"/>
              </w:rPr>
              <w:t>总剩余</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0 / 0 </w:t>
            </w:r>
            <w:r>
              <w:rPr>
                <w:sz w:val="19"/>
              </w:rPr>
              <w:t>件</w:t>
            </w:r>
          </w:p>
        </w:tc>
      </w:tr>
    </w:tbl>
    <w:p w:rsidR="00A3080D" w:rsidRDefault="00A3080D">
      <w:pPr>
        <w:ind w:firstLine="480"/>
      </w:pPr>
    </w:p>
    <w:p w:rsidR="00A3080D" w:rsidRDefault="005130F3">
      <w:pPr>
        <w:keepNext/>
        <w:spacing w:before="80" w:after="20"/>
        <w:ind w:firstLine="480"/>
        <w:jc w:val="center"/>
      </w:pPr>
      <w:r>
        <w:rPr>
          <w:noProof/>
        </w:rPr>
        <w:drawing>
          <wp:inline distT="0" distB="0" distL="114300" distR="114300">
            <wp:extent cx="5111750" cy="2910205"/>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5112000" cy="2910213"/>
                    </a:xfrm>
                    <a:prstGeom prst="rect">
                      <a:avLst/>
                    </a:prstGeom>
                  </pic:spPr>
                </pic:pic>
              </a:graphicData>
            </a:graphic>
          </wp:inline>
        </w:drawing>
      </w:r>
    </w:p>
    <w:p w:rsidR="00A3080D" w:rsidRDefault="005130F3">
      <w:pPr>
        <w:pStyle w:val="a6"/>
        <w:keepNext w:val="0"/>
        <w:ind w:firstLine="422"/>
      </w:pPr>
      <w:r>
        <w:t>图</w:t>
      </w:r>
      <w:r>
        <w:t xml:space="preserve">1 </w:t>
      </w:r>
      <w:r>
        <w:t>问题一与问题二逐小时平均库存对比</w:t>
      </w:r>
    </w:p>
    <w:p w:rsidR="00A3080D" w:rsidRDefault="005130F3">
      <w:pPr>
        <w:pStyle w:val="2"/>
        <w:spacing w:before="120" w:after="120"/>
      </w:pPr>
      <w:bookmarkStart w:id="29" w:name="_Toc238152776"/>
      <w:r>
        <w:lastRenderedPageBreak/>
        <w:t>结果分析</w:t>
      </w:r>
      <w:bookmarkEnd w:id="29"/>
    </w:p>
    <w:p w:rsidR="00A3080D" w:rsidRDefault="005130F3">
      <w:pPr>
        <w:pStyle w:val="3"/>
        <w:spacing w:before="120" w:after="120"/>
      </w:pPr>
      <w:bookmarkStart w:id="30" w:name="_Toc238152777"/>
      <w:r>
        <w:t>基础分析</w:t>
      </w:r>
      <w:bookmarkEnd w:id="30"/>
    </w:p>
    <w:p w:rsidR="00A3080D" w:rsidRDefault="005130F3">
      <w:pPr>
        <w:ind w:firstLine="480"/>
      </w:pPr>
      <w:r>
        <w:t>问题二日均需要</w:t>
      </w:r>
      <w:r>
        <w:t xml:space="preserve"> 395.27 </w:t>
      </w:r>
      <w:r>
        <w:t>人，较问题一增加</w:t>
      </w:r>
      <w:r>
        <w:t xml:space="preserve"> 35.57 </w:t>
      </w:r>
      <w:r>
        <w:t>人；全月增加</w:t>
      </w:r>
      <w:r>
        <w:t xml:space="preserve"> 1067 </w:t>
      </w:r>
      <w:r>
        <w:t>人日，增幅为</w:t>
      </w:r>
      <w:r>
        <w:t xml:space="preserve"> 9.89%</w:t>
      </w:r>
      <w:r>
        <w:t>。新增人力不是重复计算，而是每人班次能力由</w:t>
      </w:r>
      <w:r>
        <w:t xml:space="preserve"> 200 </w:t>
      </w:r>
      <w:r>
        <w:t>件降为</w:t>
      </w:r>
      <w:r>
        <w:t xml:space="preserve"> 185 </w:t>
      </w:r>
      <w:r>
        <w:t>件以及</w:t>
      </w:r>
      <w:r>
        <w:t xml:space="preserve"> 16:00 </w:t>
      </w:r>
      <w:r>
        <w:t>截止要求共同形成的成本。每日人数最少为第</w:t>
      </w:r>
      <w:r>
        <w:t xml:space="preserve"> 26 </w:t>
      </w:r>
      <w:r>
        <w:t>天</w:t>
      </w:r>
      <w:r>
        <w:t xml:space="preserve"> 320 </w:t>
      </w:r>
      <w:r>
        <w:t>人，最多为第</w:t>
      </w:r>
      <w:r>
        <w:t xml:space="preserve"> 12 </w:t>
      </w:r>
      <w:r>
        <w:t>天</w:t>
      </w:r>
      <w:r>
        <w:t xml:space="preserve"> 581 </w:t>
      </w:r>
      <w:r>
        <w:t>人，标准差</w:t>
      </w:r>
      <w:r>
        <w:t xml:space="preserve"> 66.19 </w:t>
      </w:r>
      <w:r>
        <w:t>人，仍表现出明显的日间波动。</w:t>
      </w:r>
    </w:p>
    <w:p w:rsidR="00A3080D" w:rsidRDefault="005130F3">
      <w:pPr>
        <w:ind w:firstLine="480"/>
      </w:pPr>
      <w:r>
        <w:t>早期货物总量为</w:t>
      </w:r>
      <w:r>
        <w:t xml:space="preserve"> 953654 </w:t>
      </w:r>
      <w:r>
        <w:t>件，占全月货量</w:t>
      </w:r>
      <w:r>
        <w:t xml:space="preserve"> 44.24%</w:t>
      </w:r>
      <w:r>
        <w:t>。所有日期在</w:t>
      </w:r>
      <w:r>
        <w:t xml:space="preserve"> 16:00 </w:t>
      </w:r>
      <w:r>
        <w:t>时早期库存均为</w:t>
      </w:r>
      <w:r>
        <w:t xml:space="preserve"> 0</w:t>
      </w:r>
      <w:r>
        <w:t>，</w:t>
      </w:r>
      <w:r>
        <w:t xml:space="preserve">24:00 </w:t>
      </w:r>
      <w:r>
        <w:t>时两类库存也均为</w:t>
      </w:r>
      <w:r>
        <w:t xml:space="preserve"> 0</w:t>
      </w:r>
      <w:r>
        <w:t>，说明方案完整满足时限要求。总体能力利用率为</w:t>
      </w:r>
      <w:r>
        <w:t xml:space="preserve"> 98.26%</w:t>
      </w:r>
      <w:r>
        <w:t>，较问题一略降，但平均小时库存由</w:t>
      </w:r>
      <w:r>
        <w:t xml:space="preserve"> 3859.81 </w:t>
      </w:r>
      <w:r>
        <w:t>件下降到</w:t>
      </w:r>
      <w:r>
        <w:t xml:space="preserve"> 1993.62 </w:t>
      </w:r>
      <w:r>
        <w:t>件，降低</w:t>
      </w:r>
      <w:r>
        <w:t xml:space="preserve"> 48.35%</w:t>
      </w:r>
      <w:r>
        <w:t>；最大积压由</w:t>
      </w:r>
      <w:r>
        <w:t xml:space="preserve"> 15472 </w:t>
      </w:r>
      <w:r>
        <w:t>件下降到</w:t>
      </w:r>
      <w:r>
        <w:t xml:space="preserve"> 9832 </w:t>
      </w:r>
      <w:r>
        <w:t>件，降低</w:t>
      </w:r>
      <w:r>
        <w:t xml:space="preserve"> 36.45%</w:t>
      </w:r>
      <w:r>
        <w:t>。这说明增加时限约束虽带来一定人员成本，却显著改善了货物周转速度。</w:t>
      </w:r>
    </w:p>
    <w:p w:rsidR="00A3080D" w:rsidRDefault="005130F3">
      <w:pPr>
        <w:pStyle w:val="3"/>
        <w:spacing w:before="120" w:after="120"/>
      </w:pPr>
      <w:bookmarkStart w:id="31" w:name="_Toc238152778"/>
      <w:r>
        <w:t>深层分析</w:t>
      </w:r>
      <w:bookmarkEnd w:id="31"/>
    </w:p>
    <w:p w:rsidR="00A3080D" w:rsidRDefault="005130F3">
      <w:pPr>
        <w:ind w:firstLine="480"/>
      </w:pPr>
      <w:r>
        <w:t>由每人整班最多处理</w:t>
      </w:r>
      <w:r>
        <w:t xml:space="preserve"> 185 </w:t>
      </w:r>
      <w:r>
        <w:t>件，问题二首先具有总量下界</w:t>
      </w:r>
    </w:p>
    <w:p w:rsidR="00A3080D" w:rsidRDefault="005130F3">
      <w:pPr>
        <w:keepLines/>
        <w:spacing w:before="60" w:after="60"/>
        <w:ind w:firstLine="480"/>
        <w:jc w:val="center"/>
      </w:pPr>
      <m:oMath>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h</m:t>
                    </m:r>
                  </m:sub>
                  <m:sup/>
                  <m:e>
                    <m:sSub>
                      <m:sSubPr>
                        <m:ctrlPr>
                          <w:rPr>
                            <w:rFonts w:ascii="Cambria Math" w:hAnsi="Cambria Math"/>
                          </w:rPr>
                        </m:ctrlPr>
                      </m:sSubPr>
                      <m:e>
                        <m:r>
                          <w:rPr>
                            <w:rFonts w:ascii="Cambria Math" w:hAnsi="Cambria Math"/>
                          </w:rPr>
                          <m:t>q</m:t>
                        </m:r>
                      </m:e>
                      <m:sub>
                        <m:r>
                          <w:rPr>
                            <w:rFonts w:ascii="Cambria Math" w:hAnsi="Cambria Math"/>
                          </w:rPr>
                          <m:t>d</m:t>
                        </m:r>
                        <m:r>
                          <w:rPr>
                            <w:rFonts w:ascii="Cambria Math" w:hAnsi="Cambria Math"/>
                          </w:rPr>
                          <m:t>h</m:t>
                        </m:r>
                      </m:sub>
                    </m:sSub>
                  </m:e>
                </m:nary>
              </m:num>
              <m:den>
                <m:r>
                  <w:rPr>
                    <w:rFonts w:ascii="Cambria Math" w:hAnsi="Cambria Math"/>
                  </w:rPr>
                  <m:t>185</m:t>
                </m:r>
              </m:den>
            </m:f>
          </m:e>
        </m:d>
      </m:oMath>
      <w:r>
        <w:rPr>
          <w:sz w:val="21"/>
        </w:rPr>
        <w:t xml:space="preserve">    </w:t>
      </w:r>
      <w:r>
        <w:rPr>
          <w:sz w:val="21"/>
        </w:rPr>
        <w:t>（</w:t>
      </w:r>
      <w:r>
        <w:rPr>
          <w:sz w:val="21"/>
        </w:rPr>
        <w:t>27</w:t>
      </w:r>
      <w:r>
        <w:rPr>
          <w:sz w:val="21"/>
        </w:rPr>
        <w:t>）</w:t>
      </w:r>
    </w:p>
    <w:p w:rsidR="00A3080D" w:rsidRDefault="005130F3">
      <w:pPr>
        <w:ind w:firstLine="480"/>
      </w:pPr>
      <w:r>
        <w:t xml:space="preserve">30 </w:t>
      </w:r>
      <w:r>
        <w:t>天中有</w:t>
      </w:r>
      <w:r>
        <w:t xml:space="preserve"> 16 </w:t>
      </w:r>
      <w:r>
        <w:t>天恰好达到该下界，另外</w:t>
      </w:r>
      <w:r>
        <w:t xml:space="preserve"> 14 </w:t>
      </w:r>
      <w:r>
        <w:t>天需要在总量下界之上增员，实际人数相对下界平均多</w:t>
      </w:r>
      <w:r>
        <w:t xml:space="preserve"> 6.33 </w:t>
      </w:r>
      <w:r>
        <w:t>人，最大差值为第</w:t>
      </w:r>
      <w:r>
        <w:t xml:space="preserve"> 27 </w:t>
      </w:r>
      <w:r>
        <w:t>天的</w:t>
      </w:r>
      <w:r>
        <w:t xml:space="preserve"> 35 </w:t>
      </w:r>
      <w:r>
        <w:t>人。其原因是</w:t>
      </w:r>
      <w:r>
        <w:t xml:space="preserve"> 185 </w:t>
      </w:r>
      <w:r>
        <w:t>件下界只反映全天总能力，而</w:t>
      </w:r>
      <w:r>
        <w:t xml:space="preserve"> 16:00 </w:t>
      </w:r>
      <w:r>
        <w:t>截止、早期到货具体分布和可选班次覆盖共同构成了更严格的时间可行性条件。因此，不能仅根据全天总货量估算人力。</w:t>
      </w:r>
    </w:p>
    <w:p w:rsidR="00A3080D" w:rsidRDefault="005130F3">
      <w:pPr>
        <w:ind w:firstLine="480"/>
      </w:pPr>
      <w:r>
        <w:t>总货量与人数的相关系数为</w:t>
      </w:r>
      <w:r>
        <w:t xml:space="preserve"> 0.9890</w:t>
      </w:r>
      <w:r>
        <w:t>，早期货量与人数的相关系数为</w:t>
      </w:r>
      <w:r>
        <w:t xml:space="preserve"> 0.9493</w:t>
      </w:r>
      <w:r>
        <w:t>，均呈强正相关；但早期货量占比与</w:t>
      </w:r>
      <w:r>
        <w:t>“</w:t>
      </w:r>
      <w:r>
        <w:t>人数超出总量下界的差值</w:t>
      </w:r>
      <w:r>
        <w:t>”</w:t>
      </w:r>
      <w:r>
        <w:t>相关系数仅为</w:t>
      </w:r>
      <w:r>
        <w:t xml:space="preserve"> </w:t>
      </w:r>
      <m:oMath>
        <m:r>
          <w:rPr>
            <w:rFonts w:ascii="Cambria Math" w:hAnsi="Cambria Math"/>
          </w:rPr>
          <m:t>-</m:t>
        </m:r>
        <m:r>
          <w:rPr>
            <w:rFonts w:ascii="Cambria Math" w:hAnsi="Cambria Math"/>
          </w:rPr>
          <m:t>0.2307</m:t>
        </m:r>
      </m:oMath>
      <w:r>
        <w:t>，属于弱相关。这意味着是否额外增员并不只取决于早期货物占比，更取决于早期货物在</w:t>
      </w:r>
      <w:r>
        <w:t xml:space="preserve"> 0:00—12:00 </w:t>
      </w:r>
      <w:r>
        <w:t>内的具体到达时点能否被有限班次在</w:t>
      </w:r>
      <w:r>
        <w:t xml:space="preserve"> 16:00 </w:t>
      </w:r>
      <w:r>
        <w:t>前消化，验证了逐小时双库存建模的必要性。</w:t>
      </w:r>
    </w:p>
    <w:p w:rsidR="00A3080D" w:rsidRDefault="005130F3">
      <w:pPr>
        <w:ind w:firstLine="480"/>
      </w:pPr>
      <w:r>
        <w:t>低效小时主要被安排在</w:t>
      </w:r>
      <w:r>
        <w:t xml:space="preserve"> 7 </w:t>
      </w:r>
      <w:r>
        <w:t>时、</w:t>
      </w:r>
      <w:r>
        <w:t xml:space="preserve">18 </w:t>
      </w:r>
      <w:r>
        <w:t>时、</w:t>
      </w:r>
      <w:r>
        <w:t xml:space="preserve">15 </w:t>
      </w:r>
      <w:r>
        <w:t>时、</w:t>
      </w:r>
      <w:r>
        <w:t xml:space="preserve">19 </w:t>
      </w:r>
      <w:r>
        <w:t>时和</w:t>
      </w:r>
      <w:r>
        <w:t xml:space="preserve"> 17 </w:t>
      </w:r>
      <w:r>
        <w:t>时，对应低效人次分别为</w:t>
      </w:r>
      <w:r>
        <w:t xml:space="preserve"> 3725</w:t>
      </w:r>
      <w:r>
        <w:t>、</w:t>
      </w:r>
      <w:r>
        <w:t>2044</w:t>
      </w:r>
      <w:r>
        <w:t>、</w:t>
      </w:r>
      <w:r>
        <w:t>1420</w:t>
      </w:r>
      <w:r>
        <w:t>、</w:t>
      </w:r>
      <w:r>
        <w:t xml:space="preserve">1419 </w:t>
      </w:r>
      <w:r>
        <w:t>和</w:t>
      </w:r>
      <w:r>
        <w:t xml:space="preserve"> 1342</w:t>
      </w:r>
      <w:r>
        <w:t>。求解器倾向于把低效损失放在库存相对充足或时限压力较弱的小时，以减少其对关键处理窗口的影响。</w:t>
      </w:r>
      <w:r>
        <w:t>0</w:t>
      </w:r>
      <w:r>
        <w:t>、</w:t>
      </w:r>
      <w:r>
        <w:t>8</w:t>
      </w:r>
      <w:r>
        <w:t>、</w:t>
      </w:r>
      <w:r>
        <w:t xml:space="preserve">16 </w:t>
      </w:r>
      <w:r>
        <w:t>时起始班次</w:t>
      </w:r>
      <w:r>
        <w:t xml:space="preserve"> 30 </w:t>
      </w:r>
      <w:r>
        <w:t>天均被选中，进一步说明三个边界班次对覆盖全日、衔接早期截止和日末清空具有结构性作用。与问题一相比，每日小时人员峰值完全相同，而人员绝对偏差均值由</w:t>
      </w:r>
      <w:r>
        <w:t xml:space="preserve"> 1545.47 </w:t>
      </w:r>
      <w:r>
        <w:t>降为</w:t>
      </w:r>
      <w:r>
        <w:t xml:space="preserve"> 1355.78</w:t>
      </w:r>
      <w:r>
        <w:t>，下降</w:t>
      </w:r>
      <w:r>
        <w:t xml:space="preserve"> 12.27%</w:t>
      </w:r>
      <w:r>
        <w:t>，表明新增人员通过班次错峰分配吸收，并未抬高场地同时容纳人数的峰值。</w:t>
      </w:r>
    </w:p>
    <w:p w:rsidR="00A3080D" w:rsidRDefault="005130F3">
      <w:pPr>
        <w:ind w:firstLine="480"/>
      </w:pPr>
      <w:r>
        <w:t>效率敏感性分析保持低效效率</w:t>
      </w:r>
      <w:r>
        <w:t xml:space="preserve"> 10 </w:t>
      </w:r>
      <w:r>
        <w:t>件</w:t>
      </w:r>
      <w:r>
        <w:t>/</w:t>
      </w:r>
      <w:r>
        <w:t>小时不变。当正常效率下降</w:t>
      </w:r>
      <w:r>
        <w:t xml:space="preserve"> 10% </w:t>
      </w:r>
      <w:r>
        <w:t>至</w:t>
      </w:r>
      <w:r>
        <w:t xml:space="preserve"> 22.5 </w:t>
      </w:r>
      <w:r>
        <w:t>件</w:t>
      </w:r>
      <w:r>
        <w:t>/</w:t>
      </w:r>
      <w:r>
        <w:t>小时，日均人数增至</w:t>
      </w:r>
      <w:r>
        <w:t xml:space="preserve"> 437.13 </w:t>
      </w:r>
      <w:r>
        <w:t>人，增加</w:t>
      </w:r>
      <w:r>
        <w:t xml:space="preserve"> 10.59%</w:t>
      </w:r>
      <w:r>
        <w:t>，最大日人数增至</w:t>
      </w:r>
      <w:r>
        <w:t xml:space="preserve"> 642 </w:t>
      </w:r>
      <w:r>
        <w:t>人；当正常效率提高</w:t>
      </w:r>
      <w:r>
        <w:t xml:space="preserve"> 10% </w:t>
      </w:r>
      <w:r>
        <w:t>至</w:t>
      </w:r>
      <w:r>
        <w:t xml:space="preserve"> 27.5 </w:t>
      </w:r>
      <w:r>
        <w:t>件</w:t>
      </w:r>
      <w:r>
        <w:t>/</w:t>
      </w:r>
      <w:r>
        <w:t>小时，日均人数降至</w:t>
      </w:r>
      <w:r>
        <w:t xml:space="preserve"> 360.67 </w:t>
      </w:r>
      <w:r>
        <w:t>人，下降</w:t>
      </w:r>
      <w:r>
        <w:t xml:space="preserve"> 8.75%</w:t>
      </w:r>
      <w:r>
        <w:t>，最大日人数降至</w:t>
      </w:r>
      <w:r>
        <w:t xml:space="preserve"> 531 </w:t>
      </w:r>
      <w:r>
        <w:t>人。因此正常效率仍是关键驱动参数，而且效率下降带来的增员幅度略大于同幅度效率提升带来的减员幅度，体现了整数取整与时间窗约束造成的非对称性。</w:t>
      </w:r>
    </w:p>
    <w:p w:rsidR="00A3080D" w:rsidRDefault="005130F3">
      <w:pPr>
        <w:pStyle w:val="3"/>
        <w:spacing w:before="120" w:after="120"/>
      </w:pPr>
      <w:bookmarkStart w:id="32" w:name="_Toc238152779"/>
      <w:r>
        <w:t>对问题二的直接回答</w:t>
      </w:r>
      <w:bookmarkEnd w:id="32"/>
    </w:p>
    <w:p w:rsidR="00A3080D" w:rsidRDefault="005130F3">
      <w:pPr>
        <w:ind w:firstLine="480"/>
      </w:pPr>
      <w:r>
        <w:t>在每人包含</w:t>
      </w:r>
      <w:r>
        <w:t xml:space="preserve"> 1 </w:t>
      </w:r>
      <w:r>
        <w:t>个低效小时且早期货物必须于</w:t>
      </w:r>
      <w:r>
        <w:t xml:space="preserve"> 16:00 </w:t>
      </w:r>
      <w:r>
        <w:t>前完成的条件下，</w:t>
      </w:r>
      <w:r>
        <w:t xml:space="preserve">30 </w:t>
      </w:r>
      <w:r>
        <w:t>天最低需求合计为</w:t>
      </w:r>
      <w:r>
        <w:t xml:space="preserve"> 11858 </w:t>
      </w:r>
      <w:r>
        <w:t>人日，日均</w:t>
      </w:r>
      <w:r>
        <w:t xml:space="preserve"> 395.27 </w:t>
      </w:r>
      <w:r>
        <w:t>人。方案使所有早期货物按时清零、所有货物当日完成，同时将平均小时积压降低</w:t>
      </w:r>
      <w:r>
        <w:t xml:space="preserve"> 48.35%</w:t>
      </w:r>
      <w:r>
        <w:t>。因此，约增加</w:t>
      </w:r>
      <w:r>
        <w:t xml:space="preserve"> 9.89% </w:t>
      </w:r>
      <w:r>
        <w:t>的人日投入可换取显著的时效与库存改善；实际排班应重点保留</w:t>
      </w:r>
      <w:r>
        <w:t xml:space="preserve"> 0</w:t>
      </w:r>
      <w:r>
        <w:t>、</w:t>
      </w:r>
      <w:r>
        <w:t>8</w:t>
      </w:r>
      <w:r>
        <w:t>、</w:t>
      </w:r>
      <w:r>
        <w:t xml:space="preserve">16 </w:t>
      </w:r>
      <w:r>
        <w:t>时边界班次，并避免把大量低效小时集中在早期货物处理压力最大的时段。</w:t>
      </w:r>
    </w:p>
    <w:p w:rsidR="00A3080D" w:rsidRDefault="005130F3">
      <w:pPr>
        <w:pStyle w:val="2"/>
        <w:spacing w:before="120" w:after="120"/>
      </w:pPr>
      <w:bookmarkStart w:id="33" w:name="_Toc238152780"/>
      <w:r>
        <w:lastRenderedPageBreak/>
        <w:t>模型检验</w:t>
      </w:r>
      <w:bookmarkEnd w:id="33"/>
    </w:p>
    <w:p w:rsidR="00A3080D" w:rsidRDefault="005130F3">
      <w:pPr>
        <w:ind w:firstLine="480"/>
      </w:pPr>
      <w:r>
        <w:t>首先逐小时复算低效人数、有效能力、两类库存和截止库存。</w:t>
      </w:r>
      <w:r>
        <w:t xml:space="preserve">30 </w:t>
      </w:r>
      <w:r>
        <w:t>天约束可行率为</w:t>
      </w:r>
      <w:r>
        <w:t xml:space="preserve"> 100%</w:t>
      </w:r>
      <w:r>
        <w:t>，最大约束残差为</w:t>
      </w:r>
      <w:r>
        <w:t xml:space="preserve"> 0</w:t>
      </w:r>
      <w:r>
        <w:t>，</w:t>
      </w:r>
      <w:r>
        <w:t xml:space="preserve">16:00 </w:t>
      </w:r>
      <w:r>
        <w:t>时最大早期库存为</w:t>
      </w:r>
      <w:r>
        <w:t xml:space="preserve"> 0</w:t>
      </w:r>
      <w:r>
        <w:t>，最大整数性误差为</w:t>
      </w:r>
      <w:r>
        <w:t xml:space="preserve"> 0</w:t>
      </w:r>
      <w:r>
        <w:t>。其次对</w:t>
      </w:r>
      <w:r>
        <w:t xml:space="preserve"> 30 </w:t>
      </w:r>
      <w:r>
        <w:t>个日期独立重建模型并重新求解，最少人数与保存结果的一致率为</w:t>
      </w:r>
      <w:r>
        <w:t xml:space="preserve"> 100%</w:t>
      </w:r>
      <w:r>
        <w:t>。最后以</w:t>
      </w:r>
      <w:r>
        <w:t xml:space="preserve"> </w:t>
      </w:r>
      <m:oMath>
        <m:sSubSup>
          <m:sSubSupPr>
            <m:ctrlPr>
              <w:rPr>
                <w:rFonts w:ascii="Cambria Math" w:hAnsi="Cambria Math"/>
              </w:rPr>
            </m:ctrlPr>
          </m:sSubSupPr>
          <m:e>
            <m:r>
              <w:rPr>
                <w:rFonts w:ascii="Cambria Math" w:hAnsi="Cambria Math"/>
              </w:rPr>
              <m:t>L</m:t>
            </m:r>
          </m:e>
          <m:sub>
            <m:r>
              <w:rPr>
                <w:rFonts w:ascii="Cambria Math" w:hAnsi="Cambria Math"/>
              </w:rPr>
              <m:t>d</m:t>
            </m:r>
          </m:sub>
          <m:sup>
            <m:d>
              <m:dPr>
                <m:ctrlPr>
                  <w:rPr>
                    <w:rFonts w:ascii="Cambria Math" w:hAnsi="Cambria Math"/>
                  </w:rPr>
                </m:ctrlPr>
              </m:dPr>
              <m:e>
                <m:r>
                  <w:rPr>
                    <w:rFonts w:ascii="Cambria Math" w:hAnsi="Cambria Math"/>
                  </w:rPr>
                  <m:t>2</m:t>
                </m:r>
              </m:e>
            </m:d>
          </m:sup>
        </m:sSubSup>
      </m:oMath>
      <w:r>
        <w:t xml:space="preserve"> </w:t>
      </w:r>
      <w:r>
        <w:t>进行下界比较：</w:t>
      </w:r>
      <w:r>
        <w:t xml:space="preserve">16 </w:t>
      </w:r>
      <w:r>
        <w:t>天达到总量下界，命中率为</w:t>
      </w:r>
      <w:r>
        <w:t xml:space="preserve"> 53.33%</w:t>
      </w:r>
      <w:r>
        <w:t>；其余</w:t>
      </w:r>
      <w:r>
        <w:t xml:space="preserve"> 14 </w:t>
      </w:r>
      <w:r>
        <w:t>天虽未命中简单下界，但均由完整</w:t>
      </w:r>
      <w:r>
        <w:t xml:space="preserve"> MILP </w:t>
      </w:r>
      <w:r>
        <w:t>在零整数规划间隙下获得最优解，且复算确认额外人员是满足小时覆盖和截止约束所必需的，而不是算法误差。</w:t>
      </w:r>
    </w:p>
    <w:p w:rsidR="00A3080D" w:rsidRDefault="005130F3">
      <w:pPr>
        <w:ind w:firstLine="480"/>
      </w:pPr>
      <w:r>
        <w:t>在同一组</w:t>
      </w:r>
      <w:r>
        <w:t xml:space="preserve"> 20 </w:t>
      </w:r>
      <w:r>
        <w:t>次小时级</w:t>
      </w:r>
      <w:r>
        <w:t xml:space="preserve"> </w:t>
      </w:r>
      <m:oMath>
        <m:r>
          <w:rPr>
            <w:rFonts w:ascii="Cambria Math" w:hAnsi="Cambria Math"/>
          </w:rPr>
          <m:t>U</m:t>
        </m:r>
        <m:r>
          <w:rPr>
            <w:rFonts w:ascii="Cambria Math" w:hAnsi="Cambria Math"/>
          </w:rPr>
          <m:t>(-10%,10%)</m:t>
        </m:r>
      </m:oMath>
      <w:r>
        <w:t xml:space="preserve"> </w:t>
      </w:r>
      <w:r>
        <w:t>扰动实验中，问题二总人日变化率均值为</w:t>
      </w:r>
      <w:r>
        <w:t xml:space="preserve"> 0.297%</w:t>
      </w:r>
      <w:r>
        <w:t>、标准差为</w:t>
      </w:r>
      <w:r>
        <w:t xml:space="preserve"> 0.459%</w:t>
      </w:r>
      <w:r>
        <w:t>，最大绝对变化率为</w:t>
      </w:r>
      <w:r>
        <w:t xml:space="preserve"> 1.240%</w:t>
      </w:r>
      <w:r>
        <w:t>，全部场景求解成功，仍低于</w:t>
      </w:r>
      <w:r>
        <w:t xml:space="preserve"> 5% </w:t>
      </w:r>
      <w:r>
        <w:t>的稳健性阈值。全部货量整体减少或增加</w:t>
      </w:r>
      <w:r>
        <w:t xml:space="preserve"> 10% </w:t>
      </w:r>
      <w:r>
        <w:t>时，总人日分别变化</w:t>
      </w:r>
      <w:r>
        <w:t xml:space="preserve"> </w:t>
      </w:r>
      <m:oMath>
        <m:r>
          <w:rPr>
            <w:rFonts w:ascii="Cambria Math" w:hAnsi="Cambria Math"/>
          </w:rPr>
          <m:t>-</m:t>
        </m:r>
        <m:r>
          <w:rPr>
            <w:rFonts w:ascii="Cambria Math" w:hAnsi="Cambria Math"/>
          </w:rPr>
          <m:t>9.968%</m:t>
        </m:r>
      </m:oMath>
      <w:r>
        <w:t xml:space="preserve"> </w:t>
      </w:r>
      <w:r>
        <w:t>和</w:t>
      </w:r>
      <w:r>
        <w:t xml:space="preserve"> </w:t>
      </w:r>
      <m:oMath>
        <m:r>
          <w:rPr>
            <w:rFonts w:ascii="Cambria Math" w:hAnsi="Cambria Math"/>
          </w:rPr>
          <m:t>+9.993%</m:t>
        </m:r>
      </m:oMath>
      <w:r>
        <w:t>。由此可见，模型对局部随机误差稳定，对系统性需求变化敏感且响应方向、幅度合理。</w:t>
      </w:r>
    </w:p>
    <w:p w:rsidR="00A3080D" w:rsidRDefault="005130F3">
      <w:pPr>
        <w:pStyle w:val="1"/>
        <w:spacing w:before="120" w:after="120"/>
      </w:pPr>
      <w:bookmarkStart w:id="34" w:name="_Toc238152781"/>
      <w:r>
        <w:t>问题三：连续工日约束人员配置优化模型</w:t>
      </w:r>
      <w:bookmarkEnd w:id="34"/>
    </w:p>
    <w:p w:rsidR="00A3080D" w:rsidRDefault="005130F3">
      <w:pPr>
        <w:pStyle w:val="2"/>
        <w:spacing w:before="120" w:after="120"/>
      </w:pPr>
      <w:bookmarkStart w:id="35" w:name="_Toc238152782"/>
      <w:r>
        <w:t>模型构建</w:t>
      </w:r>
      <w:bookmarkEnd w:id="35"/>
    </w:p>
    <w:p w:rsidR="00A3080D" w:rsidRDefault="005130F3">
      <w:pPr>
        <w:pStyle w:val="3"/>
        <w:spacing w:before="120" w:after="120"/>
      </w:pPr>
      <w:bookmarkStart w:id="36" w:name="_Toc238152783"/>
      <w:r>
        <w:t>两层耦合建模框架</w:t>
      </w:r>
      <w:bookmarkEnd w:id="36"/>
    </w:p>
    <w:p w:rsidR="00A3080D" w:rsidRDefault="005130F3">
      <w:pPr>
        <w:ind w:firstLine="480"/>
      </w:pPr>
      <w:r>
        <w:t>问题三不再只确定某一天需要多少人，而是要求形成覆盖全月的固定员工队伍：每名员工全月恰好工作</w:t>
      </w:r>
      <w:r>
        <w:t xml:space="preserve"> 23 </w:t>
      </w:r>
      <w:r>
        <w:t>天，且连续工作不得超过</w:t>
      </w:r>
      <w:r>
        <w:t xml:space="preserve"> 7 </w:t>
      </w:r>
      <w:r>
        <w:t>天；每日出勤人员还必须能够完成问题二中的班次、低效小时和货物时限任务。若直接同时设置</w:t>
      </w:r>
      <w:r>
        <w:t>“</w:t>
      </w:r>
      <w:r>
        <w:t>员工</w:t>
      </w:r>
      <w:r>
        <w:t>—</w:t>
      </w:r>
      <w:r>
        <w:t>日期</w:t>
      </w:r>
      <w:r>
        <w:t>—</w:t>
      </w:r>
      <w:r>
        <w:t>班次</w:t>
      </w:r>
      <w:r>
        <w:t>—</w:t>
      </w:r>
      <w:r>
        <w:t>低效小时</w:t>
      </w:r>
      <w:r>
        <w:t>—</w:t>
      </w:r>
      <w:r>
        <w:t>货物流量</w:t>
      </w:r>
      <w:r>
        <w:t>”</w:t>
      </w:r>
      <w:r>
        <w:t>变量，模型规模大且存在大量同质员工的标签对称性。为此采用</w:t>
      </w:r>
      <w:r>
        <w:t>“</w:t>
      </w:r>
      <w:r>
        <w:t>日需求层</w:t>
      </w:r>
      <w:r>
        <w:t>—</w:t>
      </w:r>
      <w:r>
        <w:t>月度人员层</w:t>
      </w:r>
      <w:r>
        <w:t>—</w:t>
      </w:r>
      <w:r>
        <w:t>日班次回代层</w:t>
      </w:r>
      <w:r>
        <w:t>”</w:t>
      </w:r>
      <w:r>
        <w:t>的分解结构：</w:t>
      </w:r>
    </w:p>
    <w:p w:rsidR="00A3080D" w:rsidRDefault="005130F3">
      <w:pPr>
        <w:pStyle w:val="a5"/>
        <w:ind w:firstLine="480"/>
      </w:pPr>
      <w:r>
        <w:t>使用问题二模型逐日求得最低人员需求</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w:t>
      </w:r>
    </w:p>
    <w:p w:rsidR="00A3080D" w:rsidRDefault="005130F3">
      <w:pPr>
        <w:pStyle w:val="a5"/>
        <w:ind w:firstLine="480"/>
      </w:pPr>
      <w:r>
        <w:t>在月度层面确定招聘人数</w:t>
      </w:r>
      <w:r>
        <w:t xml:space="preserve"> </w:t>
      </w:r>
      <m:oMath>
        <m:r>
          <w:rPr>
            <w:rFonts w:ascii="Cambria Math" w:hAnsi="Cambria Math"/>
          </w:rPr>
          <m:t>R</m:t>
        </m:r>
      </m:oMath>
      <w:r>
        <w:t>、每天实际出勤人数</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 xml:space="preserve"> </w:t>
      </w:r>
      <w:r>
        <w:t>及员工工作状态流；</w:t>
      </w:r>
    </w:p>
    <w:p w:rsidR="00A3080D" w:rsidRDefault="005130F3">
      <w:pPr>
        <w:pStyle w:val="a5"/>
        <w:ind w:firstLine="480"/>
      </w:pPr>
      <w:r>
        <w:t>固定</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，重新调用问题二模型优化每天的</w:t>
      </w:r>
      <w:r>
        <w:t>5</w:t>
      </w:r>
      <w:r>
        <w:t>个班次和低效小时；</w:t>
      </w:r>
    </w:p>
    <w:p w:rsidR="00A3080D" w:rsidRDefault="005130F3">
      <w:pPr>
        <w:pStyle w:val="a5"/>
        <w:ind w:firstLine="480"/>
      </w:pPr>
      <w:r>
        <w:t>将聚合状态流分解为具名员工月历，并把当天员工分配到具体班次。</w:t>
      </w:r>
    </w:p>
    <w:p w:rsidR="00A3080D" w:rsidRDefault="005130F3">
      <w:pPr>
        <w:ind w:firstLine="480"/>
      </w:pPr>
      <w:r>
        <w:t>这种分解并未放松业务约束。月度层通过</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t xml:space="preserve"> </w:t>
      </w:r>
      <w:r>
        <w:t>保证人员数量充足，回代层则重新检验每天在该人数下是否存在满足时限和低效规则的班次方案。</w:t>
      </w:r>
    </w:p>
    <w:p w:rsidR="00A3080D" w:rsidRDefault="00A3080D">
      <w:pPr>
        <w:ind w:firstLine="480"/>
      </w:pPr>
    </w:p>
    <w:p w:rsidR="00A3080D" w:rsidRDefault="005130F3">
      <w:pPr>
        <w:pStyle w:val="3"/>
        <w:spacing w:before="120" w:after="120"/>
      </w:pPr>
      <w:bookmarkStart w:id="37" w:name="_Toc238152784"/>
      <w:r>
        <w:t>招聘人数的三个理论下界</w:t>
      </w:r>
      <w:bookmarkEnd w:id="37"/>
    </w:p>
    <w:p w:rsidR="00A3080D" w:rsidRDefault="005130F3">
      <w:pPr>
        <w:ind w:firstLine="480"/>
      </w:pPr>
      <w:r>
        <w:t>由问题二得到每日最低需求序列</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。首先，任何员工队伍必须覆盖最大单日需求，因此</w:t>
      </w:r>
    </w:p>
    <w:p w:rsidR="00A3080D" w:rsidRDefault="005130F3">
      <w:pPr>
        <w:keepLines/>
        <w:tabs>
          <w:tab w:val="center" w:pos="4535"/>
          <w:tab w:val="right" w:pos="9071"/>
        </w:tabs>
        <w:spacing w:before="60" w:after="60"/>
        <w:ind w:firstLine="480"/>
        <w:jc w:val="left"/>
      </w:pPr>
      <w:r>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m:t>
            </m:r>
            <m:r>
              <w:rPr>
                <w:rFonts w:ascii="Cambria Math" w:hAnsi="Cambria Math"/>
              </w:rPr>
              <m:t>d</m:t>
            </m:r>
            <m:r>
              <w:rPr>
                <w:rFonts w:ascii="Cambria Math" w:hAnsi="Cambria Math"/>
              </w:rPr>
              <m:t>≤30</m:t>
            </m:r>
          </m:sub>
        </m:sSub>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ab/>
      </w:r>
      <w:r>
        <w:rPr>
          <w:sz w:val="21"/>
        </w:rPr>
        <w:t>（</w:t>
      </w:r>
      <w:r>
        <w:rPr>
          <w:sz w:val="21"/>
        </w:rPr>
        <w:t>7.1</w:t>
      </w:r>
      <w:r>
        <w:rPr>
          <w:sz w:val="21"/>
        </w:rPr>
        <w:t>）</w:t>
      </w:r>
    </w:p>
    <w:p w:rsidR="00A3080D" w:rsidRDefault="005130F3">
      <w:pPr>
        <w:ind w:firstLine="480"/>
      </w:pPr>
      <w:r>
        <w:t>其次，每名员工全月恰好工作</w:t>
      </w:r>
      <w:r>
        <w:t xml:space="preserve"> 23 </w:t>
      </w:r>
      <w:r>
        <w:t>天，全部最低需求所需的总人日不能超过</w:t>
      </w:r>
      <w:r>
        <w:t xml:space="preserve"> </w:t>
      </w:r>
      <m:oMath>
        <m:r>
          <w:rPr>
            <w:rFonts w:ascii="Cambria Math" w:hAnsi="Cambria Math"/>
          </w:rPr>
          <m:t>23</m:t>
        </m:r>
        <m:r>
          <w:rPr>
            <w:rFonts w:ascii="Cambria Math" w:hAnsi="Cambria Math"/>
          </w:rPr>
          <m:t>R</m:t>
        </m:r>
      </m:oMath>
      <w:r>
        <w:t>，故</w:t>
      </w:r>
    </w:p>
    <w:p w:rsidR="00A3080D" w:rsidRDefault="005130F3">
      <w:pPr>
        <w:keepLines/>
        <w:tabs>
          <w:tab w:val="center" w:pos="4535"/>
          <w:tab w:val="right" w:pos="9071"/>
        </w:tabs>
        <w:spacing w:before="60" w:after="60"/>
        <w:ind w:firstLine="480"/>
        <w:jc w:val="left"/>
      </w:pPr>
      <w:r>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m:t>
                    </m:r>
                    <m:r>
                      <w:rPr>
                        <w:rFonts w:ascii="Cambria Math" w:hAnsi="Cambria Math"/>
                      </w:rPr>
                      <m:t>=1</m:t>
                    </m:r>
                  </m:sub>
                  <m:sup>
                    <m:r>
                      <w:rPr>
                        <w:rFonts w:ascii="Cambria Math" w:hAnsi="Cambria Math"/>
                      </w:rPr>
                      <m:t>30</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23</m:t>
                </m:r>
              </m:den>
            </m:f>
          </m:e>
        </m:d>
      </m:oMath>
      <w:r>
        <w:rPr>
          <w:sz w:val="21"/>
        </w:rPr>
        <w:tab/>
      </w:r>
      <w:r>
        <w:rPr>
          <w:sz w:val="21"/>
        </w:rPr>
        <w:t>（</w:t>
      </w:r>
      <w:r>
        <w:rPr>
          <w:sz w:val="21"/>
        </w:rPr>
        <w:t>7.2</w:t>
      </w:r>
      <w:r>
        <w:rPr>
          <w:sz w:val="21"/>
        </w:rPr>
        <w:t>）</w:t>
      </w:r>
    </w:p>
    <w:p w:rsidR="00A3080D" w:rsidRDefault="005130F3">
      <w:pPr>
        <w:ind w:firstLine="480"/>
      </w:pPr>
      <w:r>
        <w:t>最后，由</w:t>
      </w:r>
      <w:r>
        <w:t>“</w:t>
      </w:r>
      <w:r>
        <w:t>连续工作不超过</w:t>
      </w:r>
      <w:r>
        <w:t xml:space="preserve"> 7 </w:t>
      </w:r>
      <w:r>
        <w:t>天</w:t>
      </w:r>
      <w:r>
        <w:t>”</w:t>
      </w:r>
      <w:r>
        <w:t>可知，在任意连续</w:t>
      </w:r>
      <w:r>
        <w:t xml:space="preserve"> 8 </w:t>
      </w:r>
      <w:r>
        <w:t>天中，每名员工至少休息</w:t>
      </w:r>
      <w:r>
        <w:t xml:space="preserve"> 1 </w:t>
      </w:r>
      <w:r>
        <w:t>天、至多工作</w:t>
      </w:r>
      <w:r>
        <w:t xml:space="preserve"> 7 </w:t>
      </w:r>
      <w:r>
        <w:t>天。于是对任意</w:t>
      </w:r>
      <w:r>
        <w:t xml:space="preserve"> </w:t>
      </w:r>
      <m:oMath>
        <m:r>
          <w:rPr>
            <w:rFonts w:ascii="Cambria Math" w:hAnsi="Cambria Math"/>
          </w:rPr>
          <m:t>s</m:t>
        </m:r>
        <m:r>
          <w:rPr>
            <w:rFonts w:ascii="Cambria Math" w:hAnsi="Cambria Math"/>
          </w:rPr>
          <m:t>=1,2,…,23</m:t>
        </m:r>
      </m:oMath>
      <w:r>
        <w:t>，均有</w:t>
      </w:r>
    </w:p>
    <w:p w:rsidR="00A3080D" w:rsidRDefault="005130F3">
      <w:pPr>
        <w:keepLines/>
        <w:tabs>
          <w:tab w:val="center" w:pos="4535"/>
          <w:tab w:val="right" w:pos="9071"/>
        </w:tabs>
        <w:spacing w:before="60" w:after="60"/>
        <w:ind w:firstLine="480"/>
        <w:jc w:val="left"/>
      </w:pPr>
      <w:r>
        <w:tab/>
      </w:r>
      <m:oMath>
        <m:r>
          <w:rPr>
            <w:rFonts w:ascii="Cambria Math" w:hAnsi="Cambria Math"/>
          </w:rPr>
          <m:t>7</m:t>
        </m:r>
        <m:r>
          <w:rPr>
            <w:rFonts w:ascii="Cambria Math" w:hAnsi="Cambria Math"/>
          </w:rPr>
          <m:t>R</m:t>
        </m:r>
        <m:r>
          <w:rPr>
            <w:rFonts w:ascii="Cambria Math" w:hAnsi="Cambria Math"/>
          </w:rPr>
          <m:t>≥</m:t>
        </m:r>
        <m:nary>
          <m:naryPr>
            <m:chr m:val="∑"/>
            <m:limLoc m:val="subSup"/>
            <m:grow m:val="1"/>
            <m:ctrlPr>
              <w:rPr>
                <w:rFonts w:ascii="Cambria Math" w:hAnsi="Cambria Math"/>
              </w:rPr>
            </m:ctrlPr>
          </m:naryPr>
          <m:sub>
            <m:r>
              <w:rPr>
                <w:rFonts w:ascii="Cambria Math" w:hAnsi="Cambria Math"/>
              </w:rPr>
              <m:t>d</m:t>
            </m:r>
            <m:r>
              <w:rPr>
                <w:rFonts w:ascii="Cambria Math" w:hAnsi="Cambria Math"/>
              </w:rPr>
              <m:t>=</m:t>
            </m:r>
            <m:r>
              <w:rPr>
                <w:rFonts w:ascii="Cambria Math" w:hAnsi="Cambria Math"/>
              </w:rPr>
              <m:t>s</m:t>
            </m:r>
          </m:sub>
          <m:sup>
            <m:r>
              <w:rPr>
                <w:rFonts w:ascii="Cambria Math" w:hAnsi="Cambria Math"/>
              </w:rPr>
              <m:t>s</m:t>
            </m:r>
            <m:r>
              <w:rPr>
                <w:rFonts w:ascii="Cambria Math" w:hAnsi="Cambria Math"/>
              </w:rPr>
              <m:t>+7</m:t>
            </m:r>
          </m:sup>
          <m:e>
            <m:sSub>
              <m:sSubPr>
                <m:ctrlPr>
                  <w:rPr>
                    <w:rFonts w:ascii="Cambria Math" w:hAnsi="Cambria Math"/>
                  </w:rPr>
                </m:ctrlPr>
              </m:sSubPr>
              <m:e>
                <m:r>
                  <w:rPr>
                    <w:rFonts w:ascii="Cambria Math" w:hAnsi="Cambria Math"/>
                  </w:rPr>
                  <m:t>m</m:t>
                </m:r>
              </m:e>
              <m:sub>
                <m:r>
                  <w:rPr>
                    <w:rFonts w:ascii="Cambria Math" w:hAnsi="Cambria Math"/>
                  </w:rPr>
                  <m:t>d</m:t>
                </m:r>
              </m:sub>
            </m:sSub>
          </m:e>
        </m:nary>
      </m:oMath>
      <w:r>
        <w:rPr>
          <w:sz w:val="21"/>
        </w:rPr>
        <w:tab/>
      </w:r>
      <w:r>
        <w:rPr>
          <w:sz w:val="21"/>
        </w:rPr>
        <w:t>（</w:t>
      </w:r>
      <w:r>
        <w:rPr>
          <w:sz w:val="21"/>
        </w:rPr>
        <w:t>7.3</w:t>
      </w:r>
      <w:r>
        <w:rPr>
          <w:sz w:val="21"/>
        </w:rPr>
        <w:t>）</w:t>
      </w:r>
    </w:p>
    <w:p w:rsidR="00A3080D" w:rsidRDefault="005130F3">
      <w:pPr>
        <w:ind w:firstLine="480"/>
      </w:pPr>
      <w:r>
        <w:t>从而</w:t>
      </w:r>
    </w:p>
    <w:p w:rsidR="00A3080D" w:rsidRDefault="005130F3">
      <w:pPr>
        <w:keepLines/>
        <w:tabs>
          <w:tab w:val="center" w:pos="4535"/>
          <w:tab w:val="right" w:pos="9071"/>
        </w:tabs>
        <w:spacing w:before="60" w:after="60"/>
        <w:ind w:firstLine="480"/>
        <w:jc w:val="left"/>
      </w:pPr>
      <w:r>
        <w:lastRenderedPageBreak/>
        <w:tab/>
      </w:r>
      <m:oMath>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1≤</m:t>
            </m:r>
            <m:r>
              <w:rPr>
                <w:rFonts w:ascii="Cambria Math" w:hAnsi="Cambria Math"/>
              </w:rPr>
              <m:t>s</m:t>
            </m:r>
            <m:r>
              <w:rPr>
                <w:rFonts w:ascii="Cambria Math" w:hAnsi="Cambria Math"/>
              </w:rPr>
              <m:t>≤23</m:t>
            </m:r>
          </m:sub>
        </m:sSub>
        <m:d>
          <m:dPr>
            <m:begChr m:val="⌈"/>
            <m:endChr m:val="⌉"/>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d</m:t>
                    </m:r>
                    <m:r>
                      <w:rPr>
                        <w:rFonts w:ascii="Cambria Math" w:hAnsi="Cambria Math"/>
                      </w:rPr>
                      <m:t>=</m:t>
                    </m:r>
                    <m:r>
                      <w:rPr>
                        <w:rFonts w:ascii="Cambria Math" w:hAnsi="Cambria Math"/>
                      </w:rPr>
                      <m:t>s</m:t>
                    </m:r>
                  </m:sub>
                  <m:sup>
                    <m:r>
                      <w:rPr>
                        <w:rFonts w:ascii="Cambria Math" w:hAnsi="Cambria Math"/>
                      </w:rPr>
                      <m:t>s</m:t>
                    </m:r>
                    <m:r>
                      <w:rPr>
                        <w:rFonts w:ascii="Cambria Math" w:hAnsi="Cambria Math"/>
                      </w:rPr>
                      <m:t>+7</m:t>
                    </m:r>
                  </m:sup>
                  <m:e>
                    <m:sSub>
                      <m:sSubPr>
                        <m:ctrlPr>
                          <w:rPr>
                            <w:rFonts w:ascii="Cambria Math" w:hAnsi="Cambria Math"/>
                          </w:rPr>
                        </m:ctrlPr>
                      </m:sSubPr>
                      <m:e>
                        <m:r>
                          <w:rPr>
                            <w:rFonts w:ascii="Cambria Math" w:hAnsi="Cambria Math"/>
                          </w:rPr>
                          <m:t>m</m:t>
                        </m:r>
                      </m:e>
                      <m:sub>
                        <m:r>
                          <w:rPr>
                            <w:rFonts w:ascii="Cambria Math" w:hAnsi="Cambria Math"/>
                          </w:rPr>
                          <m:t>d</m:t>
                        </m:r>
                      </m:sub>
                    </m:sSub>
                  </m:e>
                </m:nary>
              </m:num>
              <m:den>
                <m:r>
                  <w:rPr>
                    <w:rFonts w:ascii="Cambria Math" w:hAnsi="Cambria Math"/>
                  </w:rPr>
                  <m:t>7</m:t>
                </m:r>
              </m:den>
            </m:f>
          </m:e>
        </m:d>
      </m:oMath>
      <w:r>
        <w:rPr>
          <w:sz w:val="21"/>
        </w:rPr>
        <w:tab/>
      </w:r>
      <w:r>
        <w:rPr>
          <w:sz w:val="21"/>
        </w:rPr>
        <w:t>（</w:t>
      </w:r>
      <w:r>
        <w:rPr>
          <w:sz w:val="21"/>
        </w:rPr>
        <w:t>7.4</w:t>
      </w:r>
      <w:r>
        <w:rPr>
          <w:sz w:val="21"/>
        </w:rPr>
        <w:t>）</w:t>
      </w:r>
    </w:p>
    <w:p w:rsidR="00A3080D" w:rsidRDefault="005130F3">
      <w:pPr>
        <w:ind w:firstLine="480"/>
      </w:pPr>
      <w:r>
        <w:t>综合下界为</w:t>
      </w:r>
    </w:p>
    <w:p w:rsidR="00A3080D" w:rsidRDefault="005130F3">
      <w:pPr>
        <w:keepLines/>
        <w:tabs>
          <w:tab w:val="center" w:pos="4535"/>
          <w:tab w:val="right" w:pos="9071"/>
        </w:tabs>
        <w:spacing w:before="60" w:after="60"/>
        <w:ind w:firstLine="480"/>
        <w:jc w:val="left"/>
      </w:pPr>
      <w:r>
        <w:tab/>
      </w:r>
      <m:oMath>
        <m:r>
          <w:rPr>
            <w:rFonts w:ascii="Cambria Math" w:hAnsi="Cambria Math"/>
          </w:rPr>
          <m:t>R</m:t>
        </m:r>
        <m:r>
          <w:rPr>
            <w:rFonts w:ascii="Cambria Math" w:hAnsi="Cambria Math"/>
          </w:rPr>
          <m:t>≥</m:t>
        </m:r>
        <m:r>
          <w:rPr>
            <w:rFonts w:ascii="Cambria Math" w:hAnsi="Cambria Math"/>
          </w:rPr>
          <m:t>L</m:t>
        </m:r>
        <m:r>
          <w:rPr>
            <w:rFonts w:ascii="Cambria Math" w:hAnsi="Cambria Math"/>
          </w:rPr>
          <m:t>=</m:t>
        </m:r>
        <m: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m:t>
        </m:r>
      </m:oMath>
      <w:r>
        <w:rPr>
          <w:sz w:val="21"/>
        </w:rPr>
        <w:tab/>
      </w:r>
      <w:r>
        <w:rPr>
          <w:sz w:val="21"/>
        </w:rPr>
        <w:t>（</w:t>
      </w:r>
      <w:r>
        <w:rPr>
          <w:sz w:val="21"/>
        </w:rPr>
        <w:t>7.5</w:t>
      </w:r>
      <w:r>
        <w:rPr>
          <w:sz w:val="21"/>
        </w:rPr>
        <w:t>）</w:t>
      </w:r>
    </w:p>
    <w:p w:rsidR="00A3080D" w:rsidRDefault="005130F3">
      <w:pPr>
        <w:ind w:firstLine="480"/>
      </w:pPr>
      <w:r>
        <w:t>由式（</w:t>
      </w:r>
      <w:r>
        <w:t>7.1</w:t>
      </w:r>
      <w:r>
        <w:t>）</w:t>
      </w:r>
      <w:r>
        <w:t>—</w:t>
      </w:r>
      <w:r>
        <w:t>式（</w:t>
      </w:r>
      <w:r>
        <w:t>7.5</w:t>
      </w:r>
      <w:r>
        <w:t>）计算得到</w:t>
      </w:r>
      <m:oMath>
        <m:sSub>
          <m:sSubPr>
            <m:ctrlPr>
              <w:rPr>
                <w:rFonts w:ascii="Cambria Math" w:hAnsi="Cambria Math"/>
              </w:rPr>
            </m:ctrlPr>
          </m:sSubPr>
          <m:e>
            <m:r>
              <w:rPr>
                <w:rFonts w:ascii="Cambria Math" w:hAnsi="Cambria Math"/>
              </w:rPr>
              <m:t>L</m:t>
            </m:r>
          </m:e>
          <m:sub>
            <m:r>
              <m:rPr>
                <m:sty m:val="p"/>
              </m:rPr>
              <w:rPr>
                <w:rFonts w:ascii="Cambria Math" w:hAnsi="Cambria Math"/>
              </w:rPr>
              <m:t>tot</m:t>
            </m:r>
          </m:sub>
        </m:sSub>
        <m:r>
          <w:rPr>
            <w:rFonts w:ascii="Cambria Math" w:hAnsi="Cambria Math"/>
          </w:rPr>
          <m:t>=516</m:t>
        </m:r>
      </m:oMath>
      <w:r>
        <w:t>、</w:t>
      </w:r>
      <m:oMath>
        <m:sSub>
          <m:sSubPr>
            <m:ctrlPr>
              <w:rPr>
                <w:rFonts w:ascii="Cambria Math" w:hAnsi="Cambria Math"/>
              </w:rPr>
            </m:ctrlPr>
          </m:sSubPr>
          <m:e>
            <m:r>
              <w:rPr>
                <w:rFonts w:ascii="Cambria Math" w:hAnsi="Cambria Math"/>
              </w:rPr>
              <m:t>L</m:t>
            </m:r>
          </m:e>
          <m:sub>
            <m:r>
              <w:rPr>
                <w:rFonts w:ascii="Cambria Math" w:hAnsi="Cambria Math"/>
              </w:rPr>
              <m:t>8</m:t>
            </m:r>
          </m:sub>
        </m:sSub>
        <m:r>
          <w:rPr>
            <w:rFonts w:ascii="Cambria Math" w:hAnsi="Cambria Math"/>
          </w:rPr>
          <m:t>=531</m:t>
        </m:r>
      </m:oMath>
      <w:r>
        <w:t>、</w:t>
      </w:r>
      <m:oMath>
        <m:sSub>
          <m:sSubPr>
            <m:ctrlPr>
              <w:rPr>
                <w:rFonts w:ascii="Cambria Math" w:hAnsi="Cambria Math"/>
              </w:rPr>
            </m:ctrlPr>
          </m:sSubPr>
          <m:e>
            <m:r>
              <w:rPr>
                <w:rFonts w:ascii="Cambria Math" w:hAnsi="Cambria Math"/>
              </w:rPr>
              <m:t>L</m:t>
            </m:r>
          </m:e>
          <m:sub>
            <m:r>
              <w:rPr>
                <w:rFonts w:ascii="Cambria Math" w:hAnsi="Cambria Math"/>
              </w:rPr>
              <m:t>max</m:t>
            </m:r>
          </m:sub>
        </m:sSub>
        <m:r>
          <w:rPr>
            <w:rFonts w:ascii="Cambria Math" w:hAnsi="Cambria Math"/>
          </w:rPr>
          <m:t>=581</m:t>
        </m:r>
      </m:oMath>
      <w:r>
        <w:t>，故任何可行方案至少招聘</w:t>
      </w:r>
      <w:r>
        <w:t>581</w:t>
      </w:r>
      <w:r>
        <w:t>人。</w:t>
      </w:r>
    </w:p>
    <w:p w:rsidR="00A3080D" w:rsidRDefault="00A3080D">
      <w:pPr>
        <w:ind w:firstLine="480"/>
      </w:pPr>
    </w:p>
    <w:p w:rsidR="00A3080D" w:rsidRDefault="005130F3">
      <w:pPr>
        <w:pStyle w:val="3"/>
        <w:spacing w:before="120" w:after="120"/>
      </w:pPr>
      <w:bookmarkStart w:id="38" w:name="_Toc238152785"/>
      <w:r>
        <w:t>连续工日</w:t>
      </w:r>
      <w:r>
        <w:t>—</w:t>
      </w:r>
      <w:r>
        <w:t>累计工日二维状态流</w:t>
      </w:r>
      <w:bookmarkEnd w:id="38"/>
    </w:p>
    <w:p w:rsidR="00A3080D" w:rsidRDefault="005130F3">
      <w:pPr>
        <w:ind w:firstLine="480"/>
      </w:pPr>
      <w:r>
        <w:t>为在不引入员工标签的情况下精确刻画每名员工的月度工作轨迹，定义状态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w:t>
      </w:r>
      <m:oMath>
        <m:r>
          <w:rPr>
            <w:rFonts w:ascii="Cambria Math" w:hAnsi="Cambria Math"/>
          </w:rPr>
          <m:t>c</m:t>
        </m:r>
        <m:r>
          <w:rPr>
            <w:rFonts w:ascii="Cambria Math" w:hAnsi="Cambria Math"/>
          </w:rPr>
          <m:t>∈</m:t>
        </m:r>
        <m:r>
          <w:rPr>
            <w:rFonts w:ascii="Cambria Math" w:hAnsi="Cambria Math"/>
          </w:rPr>
          <m:t>C</m:t>
        </m:r>
        <m:r>
          <w:rPr>
            <w:rFonts w:ascii="Cambria Math" w:hAnsi="Cambria Math"/>
          </w:rPr>
          <m:t>={0,1,…,7}</m:t>
        </m:r>
      </m:oMath>
      <w:r>
        <w:t xml:space="preserve"> </w:t>
      </w:r>
      <w:r>
        <w:t>表示截至当前时点的连续工作天数，</w:t>
      </w:r>
      <m:oMath>
        <m:r>
          <w:rPr>
            <w:rFonts w:ascii="Cambria Math" w:hAnsi="Cambria Math"/>
          </w:rPr>
          <m:t>w</m:t>
        </m:r>
        <m:r>
          <w:rPr>
            <w:rFonts w:ascii="Cambria Math" w:hAnsi="Cambria Math"/>
          </w:rPr>
          <m:t>∈</m:t>
        </m:r>
        <m:r>
          <w:rPr>
            <w:rFonts w:ascii="Cambria Math" w:hAnsi="Cambria Math"/>
          </w:rPr>
          <m:t>W</m:t>
        </m:r>
        <m:r>
          <w:rPr>
            <w:rFonts w:ascii="Cambria Math" w:hAnsi="Cambria Math"/>
          </w:rPr>
          <m:t>={0,1,…,23}</m:t>
        </m:r>
      </m:oMath>
      <w:r>
        <w:t xml:space="preserve"> </w:t>
      </w:r>
      <w:r>
        <w:t>表示本月累计工作天数。设置整数变量：</w:t>
      </w:r>
    </w:p>
    <w:p w:rsidR="00A3080D" w:rsidRDefault="005130F3">
      <w:pPr>
        <w:pStyle w:val="a7"/>
        <w:ind w:firstLine="480"/>
      </w:pP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w:r>
        <w:t>：第</w:t>
      </w:r>
      <w:r>
        <w:t xml:space="preserve"> </w:t>
      </w:r>
      <m:oMath>
        <m:r>
          <w:rPr>
            <w:rFonts w:ascii="Cambria Math" w:hAnsi="Cambria Math"/>
          </w:rPr>
          <m:t>d</m:t>
        </m:r>
      </m:oMath>
      <w:r>
        <w:t xml:space="preserve"> </w:t>
      </w:r>
      <w:r>
        <w:t>天开始前处于状态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的人数；</w:t>
      </w:r>
    </w:p>
    <w:p w:rsidR="00A3080D" w:rsidRDefault="005130F3">
      <w:pPr>
        <w:pStyle w:val="a7"/>
        <w:ind w:firstLine="480"/>
      </w:pP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oMath>
      <w:r>
        <w:t>：第</w:t>
      </w:r>
      <w:r>
        <w:t xml:space="preserve"> </w:t>
      </w:r>
      <m:oMath>
        <m:r>
          <w:rPr>
            <w:rFonts w:ascii="Cambria Math" w:hAnsi="Cambria Math"/>
          </w:rPr>
          <m:t>d</m:t>
        </m:r>
      </m:oMath>
      <w:r>
        <w:t xml:space="preserve"> </w:t>
      </w:r>
      <w:r>
        <w:t>天从状态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出发并工作的人员流量；</w:t>
      </w:r>
    </w:p>
    <w:p w:rsidR="00A3080D" w:rsidRDefault="005130F3">
      <w:pPr>
        <w:pStyle w:val="a7"/>
        <w:ind w:firstLine="480"/>
      </w:pP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oMath>
      <w:r>
        <w:t>：第</w:t>
      </w:r>
      <w:r>
        <w:t xml:space="preserve"> </w:t>
      </w:r>
      <m:oMath>
        <m:r>
          <w:rPr>
            <w:rFonts w:ascii="Cambria Math" w:hAnsi="Cambria Math"/>
          </w:rPr>
          <m:t>d</m:t>
        </m:r>
      </m:oMath>
      <w:r>
        <w:t xml:space="preserve"> </w:t>
      </w:r>
      <w:r>
        <w:t>天从状态</w:t>
      </w:r>
      <w:r>
        <w:t xml:space="preserve"> </w:t>
      </w:r>
      <m:oMath>
        <m:d>
          <m:dPr>
            <m:sepChr m:val=","/>
            <m:ctrlPr>
              <w:rPr>
                <w:rFonts w:ascii="Cambria Math" w:hAnsi="Cambria Math"/>
              </w:rPr>
            </m:ctrlPr>
          </m:dPr>
          <m:e>
            <m:r>
              <w:rPr>
                <w:rFonts w:ascii="Cambria Math" w:hAnsi="Cambria Math"/>
              </w:rPr>
              <m:t>c</m:t>
            </m:r>
          </m:e>
          <m:e>
            <m:r>
              <w:rPr>
                <w:rFonts w:ascii="Cambria Math" w:hAnsi="Cambria Math"/>
              </w:rPr>
              <m:t>w</m:t>
            </m:r>
          </m:e>
        </m:d>
      </m:oMath>
      <w:r>
        <w:t xml:space="preserve"> </w:t>
      </w:r>
      <w:r>
        <w:t>出发并休息的人员流量。</w:t>
      </w:r>
    </w:p>
    <w:p w:rsidR="00A3080D" w:rsidRDefault="005130F3">
      <w:pPr>
        <w:ind w:firstLine="480"/>
      </w:pPr>
      <w:r>
        <w:t>所有员工在月初均处于</w:t>
      </w:r>
      <w:r>
        <w:t>“</w:t>
      </w:r>
      <w:r>
        <w:t>连续工作</w:t>
      </w:r>
      <w:r>
        <w:t>0</w:t>
      </w:r>
      <w:r>
        <w:t>天、累计工作</w:t>
      </w:r>
      <w:r>
        <w:t>0</w:t>
      </w:r>
      <w:r>
        <w:t>天</w:t>
      </w:r>
      <w:r>
        <w:t>”</w:t>
      </w:r>
      <w:r>
        <w:t>的状态，初始条件为</w:t>
      </w:r>
    </w:p>
    <w:p w:rsidR="00A3080D" w:rsidRDefault="005130F3">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1,0,0</m:t>
            </m:r>
          </m:sub>
        </m:sSub>
        <m:r>
          <w:rPr>
            <w:rFonts w:ascii="Cambria Math" w:hAnsi="Cambria Math"/>
          </w:rPr>
          <m:t>=</m:t>
        </m:r>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r>
              <w:rPr>
                <w:rFonts w:ascii="Cambria Math" w:hAnsi="Cambria Math"/>
              </w:rPr>
              <m:t>c</m:t>
            </m:r>
            <m:r>
              <w:rPr>
                <w:rFonts w:ascii="Cambria Math" w:hAnsi="Cambria Math"/>
              </w:rPr>
              <m:t>,</m:t>
            </m:r>
            <m:r>
              <w:rPr>
                <w:rFonts w:ascii="Cambria Math" w:hAnsi="Cambria Math"/>
              </w:rPr>
              <m:t>w</m:t>
            </m:r>
          </m:sub>
        </m:sSub>
        <m:r>
          <w:rPr>
            <w:rFonts w:ascii="Cambria Math" w:hAnsi="Cambria Math"/>
          </w:rPr>
          <m:t>=0((</m:t>
        </m:r>
        <m:r>
          <w:rPr>
            <w:rFonts w:ascii="Cambria Math" w:hAnsi="Cambria Math"/>
          </w:rPr>
          <m:t>c</m:t>
        </m:r>
        <m:r>
          <w:rPr>
            <w:rFonts w:ascii="Cambria Math" w:hAnsi="Cambria Math"/>
          </w:rPr>
          <m:t>,</m:t>
        </m:r>
        <m:r>
          <w:rPr>
            <w:rFonts w:ascii="Cambria Math" w:hAnsi="Cambria Math"/>
          </w:rPr>
          <m:t>w</m:t>
        </m:r>
        <m:r>
          <w:rPr>
            <w:rFonts w:ascii="Cambria Math" w:hAnsi="Cambria Math"/>
          </w:rPr>
          <m:t>)≠(0,0))</m:t>
        </m:r>
      </m:oMath>
      <w:r>
        <w:rPr>
          <w:sz w:val="21"/>
        </w:rPr>
        <w:tab/>
      </w:r>
      <w:r>
        <w:rPr>
          <w:sz w:val="21"/>
        </w:rPr>
        <w:t>（</w:t>
      </w:r>
      <w:r>
        <w:rPr>
          <w:sz w:val="21"/>
        </w:rPr>
        <w:t>7.6</w:t>
      </w:r>
      <w:r>
        <w:rPr>
          <w:sz w:val="21"/>
        </w:rPr>
        <w:t>）</w:t>
      </w:r>
    </w:p>
    <w:p w:rsidR="00A3080D" w:rsidRDefault="005130F3">
      <w:pPr>
        <w:ind w:firstLine="480"/>
      </w:pPr>
      <w:r>
        <w:t>每个状态中的人员当天只能选择工作或休息，因此</w:t>
      </w:r>
    </w:p>
    <w:p w:rsidR="00A3080D" w:rsidRDefault="005130F3">
      <w:pPr>
        <w:keepLines/>
        <w:tabs>
          <w:tab w:val="center" w:pos="4535"/>
          <w:tab w:val="right" w:pos="9071"/>
        </w:tabs>
        <w:spacing w:before="60" w:after="60"/>
        <w:ind w:firstLine="48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Sub>
      </m:oMath>
      <w:r>
        <w:rPr>
          <w:sz w:val="21"/>
        </w:rPr>
        <w:tab/>
      </w:r>
      <w:r>
        <w:rPr>
          <w:sz w:val="21"/>
        </w:rPr>
        <w:t>（</w:t>
      </w:r>
      <w:r>
        <w:rPr>
          <w:sz w:val="21"/>
        </w:rPr>
        <w:t>7.7</w:t>
      </w:r>
      <w:r>
        <w:rPr>
          <w:sz w:val="21"/>
        </w:rPr>
        <w:t>）</w:t>
      </w:r>
    </w:p>
    <w:p w:rsidR="00A3080D" w:rsidRDefault="005130F3">
      <w:pPr>
        <w:ind w:firstLine="480"/>
      </w:pPr>
      <w:r>
        <w:t>当</w:t>
      </w:r>
      <w:r>
        <w:t xml:space="preserve"> </w:t>
      </w:r>
      <m:oMath>
        <m:r>
          <w:rPr>
            <w:rFonts w:ascii="Cambria Math" w:hAnsi="Cambria Math"/>
          </w:rPr>
          <m:t>c</m:t>
        </m:r>
        <m:r>
          <w:rPr>
            <w:rFonts w:ascii="Cambria Math" w:hAnsi="Cambria Math"/>
          </w:rPr>
          <m:t>=7</m:t>
        </m:r>
      </m:oMath>
      <w:r>
        <w:t xml:space="preserve"> </w:t>
      </w:r>
      <w:r>
        <w:t>或</w:t>
      </w:r>
      <w:r>
        <w:t xml:space="preserve"> </w:t>
      </w:r>
      <m:oMath>
        <m:r>
          <w:rPr>
            <w:rFonts w:ascii="Cambria Math" w:hAnsi="Cambria Math"/>
          </w:rPr>
          <m:t>w</m:t>
        </m:r>
        <m:r>
          <w:rPr>
            <w:rFonts w:ascii="Cambria Math" w:hAnsi="Cambria Math"/>
          </w:rPr>
          <m:t>=23</m:t>
        </m:r>
      </m:oMath>
      <w:r>
        <w:t xml:space="preserve"> </w:t>
      </w:r>
      <w:r>
        <w:t>时不允许继续工作，即</w:t>
      </w:r>
    </w:p>
    <w:p w:rsidR="00A3080D" w:rsidRDefault="005130F3">
      <w:pPr>
        <w:keepLines/>
        <w:tabs>
          <w:tab w:val="center" w:pos="4535"/>
          <w:tab w:val="right" w:pos="9071"/>
        </w:tabs>
        <w:spacing w:before="60" w:after="60"/>
        <w:ind w:firstLine="480"/>
        <w:jc w:val="left"/>
      </w:pPr>
      <w:r>
        <w:tab/>
      </w:r>
      <m:oMath>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,7,</m:t>
            </m:r>
            <m:r>
              <w:rPr>
                <w:rFonts w:ascii="Cambria Math" w:hAnsi="Cambria Math"/>
              </w:rPr>
              <m:t>w</m:t>
            </m:r>
          </m:sub>
          <m:sup>
            <m:r>
              <w:rPr>
                <w:rFonts w:ascii="Cambria Math" w:hAnsi="Cambria Math"/>
              </w:rPr>
              <m:t>W</m:t>
            </m:r>
          </m:sup>
        </m:sSubSup>
        <m:r>
          <w:rPr>
            <w:rFonts w:ascii="Cambria Math" w:hAnsi="Cambria Math"/>
          </w:rPr>
          <m:t>=0,</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,23</m:t>
            </m:r>
          </m:sub>
          <m:sup>
            <m:r>
              <w:rPr>
                <w:rFonts w:ascii="Cambria Math" w:hAnsi="Cambria Math"/>
              </w:rPr>
              <m:t>W</m:t>
            </m:r>
          </m:sup>
        </m:sSubSup>
        <m:r>
          <w:rPr>
            <w:rFonts w:ascii="Cambria Math" w:hAnsi="Cambria Math"/>
          </w:rPr>
          <m:t>=0</m:t>
        </m:r>
      </m:oMath>
      <w:r>
        <w:rPr>
          <w:sz w:val="21"/>
        </w:rPr>
        <w:tab/>
      </w:r>
      <w:r>
        <w:rPr>
          <w:sz w:val="21"/>
        </w:rPr>
        <w:t>（</w:t>
      </w:r>
      <w:r>
        <w:rPr>
          <w:sz w:val="21"/>
        </w:rPr>
        <w:t>7.8</w:t>
      </w:r>
      <w:r>
        <w:rPr>
          <w:sz w:val="21"/>
        </w:rPr>
        <w:t>）</w:t>
      </w:r>
    </w:p>
    <w:p w:rsidR="00A3080D" w:rsidRDefault="005130F3">
      <w:pPr>
        <w:ind w:firstLine="480"/>
      </w:pPr>
      <w:r>
        <w:t>休息会把连续工作天数清零，但不改变累计工作天数：</w:t>
      </w:r>
    </w:p>
    <w:p w:rsidR="00A3080D" w:rsidRDefault="005130F3">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+1,0,</m:t>
            </m:r>
            <m:r>
              <w:rPr>
                <w:rFonts w:ascii="Cambria Math" w:hAnsi="Cambria Math"/>
              </w:rPr>
              <m:t>w</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7</m:t>
            </m:r>
          </m:sup>
          <m:e>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R</m:t>
                </m:r>
              </m:sup>
            </m:sSubSup>
          </m:e>
        </m:nary>
      </m:oMath>
      <w:r>
        <w:rPr>
          <w:sz w:val="21"/>
        </w:rPr>
        <w:tab/>
      </w:r>
      <w:r>
        <w:rPr>
          <w:sz w:val="21"/>
        </w:rPr>
        <w:t>（</w:t>
      </w:r>
      <w:r>
        <w:rPr>
          <w:sz w:val="21"/>
        </w:rPr>
        <w:t>7.9</w:t>
      </w:r>
      <w:r>
        <w:rPr>
          <w:sz w:val="21"/>
        </w:rPr>
        <w:t>）</w:t>
      </w:r>
    </w:p>
    <w:p w:rsidR="00A3080D" w:rsidRDefault="005130F3">
      <w:pPr>
        <w:ind w:firstLine="480"/>
      </w:pPr>
      <w:r>
        <w:t>工作会使两个状态坐标各增加</w:t>
      </w:r>
      <w:r>
        <w:t xml:space="preserve"> 1</w:t>
      </w:r>
      <w:r>
        <w:t>：</w:t>
      </w:r>
    </w:p>
    <w:p w:rsidR="00A3080D" w:rsidRDefault="005130F3">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+1,</m:t>
            </m:r>
            <m:r>
              <w:rPr>
                <w:rFonts w:ascii="Cambria Math" w:hAnsi="Cambria Math"/>
              </w:rPr>
              <m:t>c</m:t>
            </m:r>
            <m:r>
              <w:rPr>
                <w:rFonts w:ascii="Cambria Math" w:hAnsi="Cambria Math"/>
              </w:rPr>
              <m:t>+1,</m:t>
            </m:r>
            <m:r>
              <w:rPr>
                <w:rFonts w:ascii="Cambria Math" w:hAnsi="Cambria Math"/>
              </w:rPr>
              <m:t>w</m:t>
            </m:r>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r>
          <w:rPr>
            <w:rFonts w:ascii="Cambria Math" w:hAnsi="Cambria Math"/>
          </w:rPr>
          <m:t>,</m:t>
        </m:r>
        <m:r>
          <w:rPr>
            <w:rFonts w:ascii="Cambria Math" w:hAnsi="Cambria Math"/>
          </w:rPr>
          <m:t>c</m:t>
        </m:r>
        <m:r>
          <w:rPr>
            <w:rFonts w:ascii="Cambria Math" w:hAnsi="Cambria Math"/>
          </w:rPr>
          <m:t>=0,1,…,6,</m:t>
        </m:r>
        <m:r>
          <m:rPr>
            <m:sty m:val="p"/>
          </m:rPr>
          <w:rPr>
            <w:rFonts w:ascii="Cambria Math" w:hAnsi="Cambria Math"/>
          </w:rPr>
          <m:t> </m:t>
        </m:r>
        <m:r>
          <w:rPr>
            <w:rFonts w:ascii="Cambria Math" w:hAnsi="Cambria Math"/>
          </w:rPr>
          <m:t>w</m:t>
        </m:r>
        <m:r>
          <w:rPr>
            <w:rFonts w:ascii="Cambria Math" w:hAnsi="Cambria Math"/>
          </w:rPr>
          <m:t>=0,1,…,22</m:t>
        </m:r>
      </m:oMath>
      <w:r>
        <w:rPr>
          <w:sz w:val="21"/>
        </w:rPr>
        <w:tab/>
      </w:r>
      <w:r>
        <w:rPr>
          <w:sz w:val="21"/>
        </w:rPr>
        <w:t>（</w:t>
      </w:r>
      <w:r>
        <w:rPr>
          <w:sz w:val="21"/>
        </w:rPr>
        <w:t>7.10</w:t>
      </w:r>
      <w:r>
        <w:rPr>
          <w:sz w:val="21"/>
        </w:rPr>
        <w:t>）</w:t>
      </w:r>
    </w:p>
    <w:p w:rsidR="00A3080D" w:rsidRDefault="005130F3">
      <w:pPr>
        <w:ind w:firstLine="480"/>
      </w:pPr>
      <w:r>
        <w:t>第</w:t>
      </w:r>
      <w:r>
        <w:t xml:space="preserve"> </w:t>
      </w:r>
      <m:oMath>
        <m:r>
          <w:rPr>
            <w:rFonts w:ascii="Cambria Math" w:hAnsi="Cambria Math"/>
          </w:rPr>
          <m:t>d</m:t>
        </m:r>
      </m:oMath>
      <w:r>
        <w:t xml:space="preserve"> </w:t>
      </w:r>
      <w:r>
        <w:t>天的实际出勤人数为所有合法工作流量之和：</w:t>
      </w:r>
    </w:p>
    <w:p w:rsidR="00A3080D" w:rsidRDefault="005130F3">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6</m:t>
            </m:r>
          </m:sup>
          <m:e>
            <m:nary>
              <m:naryPr>
                <m:chr m:val="∑"/>
                <m:limLoc m:val="subSup"/>
                <m:grow m:val="1"/>
                <m:ctrlPr>
                  <w:rPr>
                    <w:rFonts w:ascii="Cambria Math" w:hAnsi="Cambria Math"/>
                  </w:rPr>
                </m:ctrlPr>
              </m:naryPr>
              <m:sub>
                <m:r>
                  <w:rPr>
                    <w:rFonts w:ascii="Cambria Math" w:hAnsi="Cambria Math"/>
                  </w:rPr>
                  <m:t>w</m:t>
                </m:r>
                <m:r>
                  <w:rPr>
                    <w:rFonts w:ascii="Cambria Math" w:hAnsi="Cambria Math"/>
                  </w:rPr>
                  <m:t>=0</m:t>
                </m:r>
              </m:sub>
              <m:sup>
                <m:r>
                  <w:rPr>
                    <w:rFonts w:ascii="Cambria Math" w:hAnsi="Cambria Math"/>
                  </w:rPr>
                  <m:t>22</m:t>
                </m:r>
              </m:sup>
              <m:e>
                <m:sSubSup>
                  <m:sSubSupPr>
                    <m:ctrlPr>
                      <w:rPr>
                        <w:rFonts w:ascii="Cambria Math" w:hAnsi="Cambria Math"/>
                      </w:rPr>
                    </m:ctrlPr>
                  </m:sSubSupPr>
                  <m:e>
                    <m:r>
                      <w:rPr>
                        <w:rFonts w:ascii="Cambria Math" w:hAnsi="Cambria Math"/>
                      </w:rPr>
                      <m:t>F</m:t>
                    </m:r>
                  </m:e>
                  <m:sub>
                    <m:r>
                      <w:rPr>
                        <w:rFonts w:ascii="Cambria Math" w:hAnsi="Cambria Math"/>
                      </w:rPr>
                      <m:t>d</m:t>
                    </m:r>
                    <m:r>
                      <w:rPr>
                        <w:rFonts w:ascii="Cambria Math" w:hAnsi="Cambria Math"/>
                      </w:rPr>
                      <m:t>,</m:t>
                    </m:r>
                    <m:r>
                      <w:rPr>
                        <w:rFonts w:ascii="Cambria Math" w:hAnsi="Cambria Math"/>
                      </w:rPr>
                      <m:t>c</m:t>
                    </m:r>
                    <m:r>
                      <w:rPr>
                        <w:rFonts w:ascii="Cambria Math" w:hAnsi="Cambria Math"/>
                      </w:rPr>
                      <m:t>,</m:t>
                    </m:r>
                    <m:r>
                      <w:rPr>
                        <w:rFonts w:ascii="Cambria Math" w:hAnsi="Cambria Math"/>
                      </w:rPr>
                      <m:t>w</m:t>
                    </m:r>
                  </m:sub>
                  <m:sup>
                    <m:r>
                      <w:rPr>
                        <w:rFonts w:ascii="Cambria Math" w:hAnsi="Cambria Math"/>
                      </w:rPr>
                      <m:t>W</m:t>
                    </m:r>
                  </m:sup>
                </m:sSubSup>
              </m:e>
            </m:nary>
          </m:e>
        </m:nary>
      </m:oMath>
      <w:r>
        <w:rPr>
          <w:sz w:val="21"/>
        </w:rPr>
        <w:tab/>
      </w:r>
      <w:r>
        <w:rPr>
          <w:sz w:val="21"/>
        </w:rPr>
        <w:t>（</w:t>
      </w:r>
      <w:r>
        <w:rPr>
          <w:sz w:val="21"/>
        </w:rPr>
        <w:t>7.11</w:t>
      </w:r>
      <w:r>
        <w:rPr>
          <w:sz w:val="21"/>
        </w:rPr>
        <w:t>）</w:t>
      </w:r>
    </w:p>
    <w:p w:rsidR="00A3080D" w:rsidRDefault="005130F3">
      <w:pPr>
        <w:ind w:firstLine="480"/>
      </w:pPr>
      <w:r>
        <w:t>并满足每日覆盖约束</w:t>
      </w:r>
    </w:p>
    <w:p w:rsidR="00A3080D" w:rsidRDefault="005130F3">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oMath>
      <w:r>
        <w:rPr>
          <w:sz w:val="21"/>
        </w:rPr>
        <w:tab/>
      </w:r>
      <w:r>
        <w:rPr>
          <w:sz w:val="21"/>
        </w:rPr>
        <w:t>（</w:t>
      </w:r>
      <w:r>
        <w:rPr>
          <w:sz w:val="21"/>
        </w:rPr>
        <w:t>7.12</w:t>
      </w:r>
      <w:r>
        <w:rPr>
          <w:sz w:val="21"/>
        </w:rPr>
        <w:t>）</w:t>
      </w:r>
    </w:p>
    <w:p w:rsidR="00A3080D" w:rsidRDefault="005130F3">
      <w:pPr>
        <w:ind w:firstLine="480"/>
      </w:pPr>
      <w:r>
        <w:t>月末要求每名员工累计工作恰好</w:t>
      </w:r>
      <w:r>
        <w:t xml:space="preserve"> 23 </w:t>
      </w:r>
      <w:r>
        <w:t>天，因此</w:t>
      </w:r>
    </w:p>
    <w:p w:rsidR="00A3080D" w:rsidRDefault="005130F3">
      <w:pPr>
        <w:keepLines/>
        <w:tabs>
          <w:tab w:val="center" w:pos="4535"/>
          <w:tab w:val="right" w:pos="9071"/>
        </w:tabs>
        <w:spacing w:before="60" w:after="60"/>
        <w:ind w:firstLine="480"/>
        <w:jc w:val="left"/>
      </w:pPr>
      <w:r>
        <w:tab/>
      </w:r>
      <m:oMath>
        <m:nary>
          <m:naryPr>
            <m:chr m:val="∑"/>
            <m:limLoc m:val="subSup"/>
            <m:grow m:val="1"/>
            <m:ctrlPr>
              <w:rPr>
                <w:rFonts w:ascii="Cambria Math" w:hAnsi="Cambria Math"/>
              </w:rPr>
            </m:ctrlPr>
          </m:naryPr>
          <m:sub>
            <m:r>
              <w:rPr>
                <w:rFonts w:ascii="Cambria Math" w:hAnsi="Cambria Math"/>
              </w:rPr>
              <m:t>c</m:t>
            </m:r>
            <m:r>
              <w:rPr>
                <w:rFonts w:ascii="Cambria Math" w:hAnsi="Cambria Math"/>
              </w:rPr>
              <m:t>=0</m:t>
            </m:r>
          </m:sub>
          <m:sup>
            <m:r>
              <w:rPr>
                <w:rFonts w:ascii="Cambria Math" w:hAnsi="Cambria Math"/>
              </w:rPr>
              <m:t>7</m:t>
            </m:r>
          </m:sup>
          <m:e>
            <m:sSub>
              <m:sSubPr>
                <m:ctrlPr>
                  <w:rPr>
                    <w:rFonts w:ascii="Cambria Math" w:hAnsi="Cambria Math"/>
                  </w:rPr>
                </m:ctrlPr>
              </m:sSubPr>
              <m:e>
                <m:r>
                  <w:rPr>
                    <w:rFonts w:ascii="Cambria Math" w:hAnsi="Cambria Math"/>
                  </w:rPr>
                  <m:t>S</m:t>
                </m:r>
              </m:e>
              <m:sub>
                <m:r>
                  <w:rPr>
                    <w:rFonts w:ascii="Cambria Math" w:hAnsi="Cambria Math"/>
                  </w:rPr>
                  <m:t>31,</m:t>
                </m:r>
                <m:r>
                  <w:rPr>
                    <w:rFonts w:ascii="Cambria Math" w:hAnsi="Cambria Math"/>
                  </w:rPr>
                  <m:t>c</m:t>
                </m:r>
                <m:r>
                  <w:rPr>
                    <w:rFonts w:ascii="Cambria Math" w:hAnsi="Cambria Math"/>
                  </w:rPr>
                  <m:t>,23</m:t>
                </m:r>
              </m:sub>
            </m:sSub>
          </m:e>
        </m:nary>
        <m:r>
          <w:rPr>
            <w:rFonts w:ascii="Cambria Math" w:hAnsi="Cambria Math"/>
          </w:rPr>
          <m:t>=</m:t>
        </m:r>
        <m:r>
          <w:rPr>
            <w:rFonts w:ascii="Cambria Math" w:hAnsi="Cambria Math"/>
          </w:rPr>
          <m:t>R</m:t>
        </m:r>
      </m:oMath>
      <w:r>
        <w:rPr>
          <w:sz w:val="21"/>
        </w:rPr>
        <w:tab/>
      </w:r>
      <w:r>
        <w:rPr>
          <w:sz w:val="21"/>
        </w:rPr>
        <w:t>（</w:t>
      </w:r>
      <w:r>
        <w:rPr>
          <w:sz w:val="21"/>
        </w:rPr>
        <w:t>7.13</w:t>
      </w:r>
      <w:r>
        <w:rPr>
          <w:sz w:val="21"/>
        </w:rPr>
        <w:t>）</w:t>
      </w:r>
    </w:p>
    <w:p w:rsidR="00A3080D" w:rsidRDefault="005130F3">
      <w:pPr>
        <w:ind w:firstLine="480"/>
      </w:pPr>
      <w:r>
        <w:t>状态转移结构保证每一单位人员流从唯一初始状态出发，每天经历一次工作或休息，最终进入累计</w:t>
      </w:r>
      <w:r>
        <w:t xml:space="preserve"> 23 </w:t>
      </w:r>
      <w:r>
        <w:t>天的终止状态。因此，聚合整数流能够分解为</w:t>
      </w:r>
      <w:r>
        <w:t xml:space="preserve"> </w:t>
      </w:r>
      <m:oMath>
        <m:r>
          <w:rPr>
            <w:rFonts w:ascii="Cambria Math" w:hAnsi="Cambria Math"/>
          </w:rPr>
          <m:t>R</m:t>
        </m:r>
      </m:oMath>
      <w:r>
        <w:t xml:space="preserve"> </w:t>
      </w:r>
      <w:r>
        <w:t>条合法的个人路径，每条路径自动满足</w:t>
      </w:r>
      <w:r>
        <w:t>“</w:t>
      </w:r>
      <w:r>
        <w:t>恰好工作</w:t>
      </w:r>
      <w:r>
        <w:t xml:space="preserve"> 23 </w:t>
      </w:r>
      <w:r>
        <w:t>天</w:t>
      </w:r>
      <w:r>
        <w:t>”</w:t>
      </w:r>
      <w:r>
        <w:t>和</w:t>
      </w:r>
      <w:r>
        <w:t>“</w:t>
      </w:r>
      <w:r>
        <w:t>连续工作不超过</w:t>
      </w:r>
      <w:r>
        <w:t xml:space="preserve"> 7 </w:t>
      </w:r>
      <w:r>
        <w:t>天</w:t>
      </w:r>
      <w:r>
        <w:t>”</w:t>
      </w:r>
      <w:r>
        <w:t>。</w:t>
      </w:r>
    </w:p>
    <w:p w:rsidR="00A3080D" w:rsidRDefault="005130F3">
      <w:pPr>
        <w:pStyle w:val="3"/>
        <w:spacing w:before="120" w:after="120"/>
      </w:pPr>
      <w:bookmarkStart w:id="39" w:name="_Toc238152786"/>
      <w:r>
        <w:t>词典序优化目标</w:t>
      </w:r>
      <w:bookmarkEnd w:id="39"/>
    </w:p>
    <w:p w:rsidR="00A3080D" w:rsidRDefault="005130F3">
      <w:pPr>
        <w:ind w:firstLine="480"/>
      </w:pPr>
      <w:r>
        <w:t>第一阶段最小化招聘人数：</w:t>
      </w:r>
    </w:p>
    <w:p w:rsidR="00A3080D" w:rsidRDefault="005130F3">
      <w:pPr>
        <w:keepLines/>
        <w:tabs>
          <w:tab w:val="center" w:pos="4535"/>
          <w:tab w:val="right" w:pos="9071"/>
        </w:tabs>
        <w:spacing w:before="60" w:after="60"/>
        <w:ind w:firstLine="480"/>
        <w:jc w:val="left"/>
      </w:pPr>
      <w:r>
        <w:tab/>
      </w:r>
      <m:oMath>
        <m:r>
          <w:rPr>
            <w:rFonts w:ascii="Cambria Math" w:hAnsi="Cambria Math"/>
          </w:rPr>
          <m:t>minR</m:t>
        </m:r>
      </m:oMath>
      <w:r>
        <w:rPr>
          <w:sz w:val="21"/>
        </w:rPr>
        <w:tab/>
      </w:r>
      <w:r>
        <w:rPr>
          <w:sz w:val="21"/>
        </w:rPr>
        <w:t>（</w:t>
      </w:r>
      <w:r>
        <w:rPr>
          <w:sz w:val="21"/>
        </w:rPr>
        <w:t>7.14</w:t>
      </w:r>
      <w:r>
        <w:rPr>
          <w:sz w:val="21"/>
        </w:rPr>
        <w:t>）</w:t>
      </w:r>
    </w:p>
    <w:p w:rsidR="00A3080D" w:rsidRDefault="005130F3">
      <w:pPr>
        <w:ind w:firstLine="480"/>
      </w:pPr>
      <w:r>
        <w:lastRenderedPageBreak/>
        <w:t>固定</w:t>
      </w:r>
      <w:r>
        <w:t xml:space="preserve"> </w:t>
      </w:r>
      <m:oMath>
        <m:r>
          <w:rPr>
            <w:rFonts w:ascii="Cambria Math" w:hAnsi="Cambria Math"/>
          </w:rPr>
          <m:t>R</m:t>
        </m:r>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后，由于每人必须工作</w:t>
      </w:r>
      <w:r>
        <w:t xml:space="preserve"> 23 </w:t>
      </w:r>
      <w:r>
        <w:t>天，总人日</w:t>
      </w:r>
      <w:r>
        <w:t xml:space="preserve"> </w:t>
      </w:r>
      <m:oMath>
        <m:r>
          <w:rPr>
            <w:rFonts w:ascii="Cambria Math" w:hAnsi="Cambria Math"/>
          </w:rPr>
          <m:t>23</m:t>
        </m:r>
        <m:sSup>
          <m:sSupPr>
            <m:ctrlPr>
              <w:rPr>
                <w:rFonts w:ascii="Cambria Math" w:hAnsi="Cambria Math"/>
              </w:rPr>
            </m:ctrlPr>
          </m:sSupPr>
          <m:e>
            <m:r>
              <w:rPr>
                <w:rFonts w:ascii="Cambria Math" w:hAnsi="Cambria Math"/>
              </w:rPr>
              <m:t>R</m:t>
            </m:r>
          </m:e>
          <m:sup>
            <m:r>
              <w:rPr>
                <w:rFonts w:ascii="Cambria Math" w:hAnsi="Cambria Math"/>
              </w:rPr>
              <m:t>*</m:t>
            </m:r>
          </m:sup>
        </m:sSup>
      </m:oMath>
      <w:r>
        <w:t xml:space="preserve"> </w:t>
      </w:r>
      <w:r>
        <w:t>已固定，问题转化为如何把不可避免的额外人日均匀分布到各天。定义最大日冗余</w:t>
      </w:r>
      <w:r>
        <w:t xml:space="preserve"> </w:t>
      </w:r>
      <m:oMath>
        <m:r>
          <w:rPr>
            <w:rFonts w:ascii="Cambria Math" w:hAnsi="Cambria Math"/>
          </w:rPr>
          <m:t>G</m:t>
        </m:r>
      </m:oMath>
      <w:r>
        <w:t>，满足</w:t>
      </w:r>
    </w:p>
    <w:p w:rsidR="00A3080D" w:rsidRDefault="005130F3">
      <w:pPr>
        <w:keepLines/>
        <w:tabs>
          <w:tab w:val="center" w:pos="4535"/>
          <w:tab w:val="right" w:pos="9071"/>
        </w:tabs>
        <w:spacing w:before="60" w:after="60"/>
        <w:ind w:firstLine="480"/>
        <w:jc w:val="left"/>
      </w:pPr>
      <w:r>
        <w:tab/>
      </w: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m:t>
        </m:r>
        <m:r>
          <w:rPr>
            <w:rFonts w:ascii="Cambria Math" w:hAnsi="Cambria Math"/>
          </w:rPr>
          <m:t>d</m:t>
        </m:r>
        <m:r>
          <w:rPr>
            <w:rFonts w:ascii="Cambria Math" w:hAnsi="Cambria Math"/>
          </w:rPr>
          <m:t>=1,2,…,30</m:t>
        </m:r>
      </m:oMath>
      <w:r>
        <w:rPr>
          <w:sz w:val="21"/>
        </w:rPr>
        <w:tab/>
      </w:r>
      <w:r>
        <w:rPr>
          <w:sz w:val="21"/>
        </w:rPr>
        <w:t>（</w:t>
      </w:r>
      <w:r>
        <w:rPr>
          <w:sz w:val="21"/>
        </w:rPr>
        <w:t>7.15</w:t>
      </w:r>
      <w:r>
        <w:rPr>
          <w:sz w:val="21"/>
        </w:rPr>
        <w:t>）</w:t>
      </w:r>
    </w:p>
    <w:p w:rsidR="00A3080D" w:rsidRDefault="005130F3">
      <w:pPr>
        <w:ind w:firstLine="480"/>
      </w:pPr>
      <w:r>
        <w:t>第二阶段求解</w:t>
      </w:r>
    </w:p>
    <w:p w:rsidR="00A3080D" w:rsidRDefault="005130F3">
      <w:pPr>
        <w:keepLines/>
        <w:tabs>
          <w:tab w:val="center" w:pos="4535"/>
          <w:tab w:val="right" w:pos="9071"/>
        </w:tabs>
        <w:spacing w:before="60" w:after="60"/>
        <w:ind w:firstLine="480"/>
        <w:jc w:val="left"/>
      </w:pPr>
      <w:r>
        <w:tab/>
      </w:r>
      <m:oMath>
        <m:r>
          <w:rPr>
            <w:rFonts w:ascii="Cambria Math" w:hAnsi="Cambria Math"/>
          </w:rPr>
          <m:t>minG</m:t>
        </m:r>
      </m:oMath>
      <w:r>
        <w:rPr>
          <w:sz w:val="21"/>
        </w:rPr>
        <w:tab/>
      </w:r>
      <w:r>
        <w:rPr>
          <w:sz w:val="21"/>
        </w:rPr>
        <w:t>（</w:t>
      </w:r>
      <w:r>
        <w:rPr>
          <w:sz w:val="21"/>
        </w:rPr>
        <w:t>7.16</w:t>
      </w:r>
      <w:r>
        <w:rPr>
          <w:sz w:val="21"/>
        </w:rPr>
        <w:t>）</w:t>
      </w:r>
    </w:p>
    <w:p w:rsidR="00A3080D" w:rsidRDefault="005130F3">
      <w:pPr>
        <w:ind w:firstLine="480"/>
      </w:pPr>
      <w:r>
        <w:t>固定</w:t>
      </w:r>
      <w:r>
        <w:t xml:space="preserve"> </w:t>
      </w:r>
      <m:oMath>
        <m:r>
          <w:rPr>
            <w:rFonts w:ascii="Cambria Math" w:hAnsi="Cambria Math"/>
          </w:rPr>
          <m:t>G</m:t>
        </m:r>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m:t>
            </m:r>
          </m:sup>
        </m:sSup>
      </m:oMath>
      <w:r>
        <w:t xml:space="preserve"> </w:t>
      </w:r>
      <w:r>
        <w:t>后，第三阶段以处于连续工作</w:t>
      </w:r>
      <w:r>
        <w:t xml:space="preserve"> 7 </w:t>
      </w:r>
      <w:r>
        <w:t>天状态的人日总量作为公平性破同指标：</w:t>
      </w:r>
    </w:p>
    <w:p w:rsidR="00A3080D" w:rsidRDefault="005130F3">
      <w:pPr>
        <w:keepLines/>
        <w:tabs>
          <w:tab w:val="center" w:pos="4535"/>
          <w:tab w:val="right" w:pos="9071"/>
        </w:tabs>
        <w:spacing w:before="60" w:after="60"/>
        <w:ind w:firstLine="480"/>
        <w:jc w:val="left"/>
      </w:pPr>
      <w:r>
        <w:tab/>
      </w:r>
      <m:oMath>
        <m:r>
          <w:rPr>
            <w:rFonts w:ascii="Cambria Math" w:hAnsi="Cambria Math"/>
          </w:rPr>
          <m:t>min</m:t>
        </m:r>
        <m:nary>
          <m:naryPr>
            <m:chr m:val="∑"/>
            <m:limLoc m:val="subSup"/>
            <m:grow m:val="1"/>
            <m:ctrlPr>
              <w:rPr>
                <w:rFonts w:ascii="Cambria Math" w:hAnsi="Cambria Math"/>
              </w:rPr>
            </m:ctrlPr>
          </m:naryPr>
          <m:sub>
            <m:r>
              <w:rPr>
                <w:rFonts w:ascii="Cambria Math" w:hAnsi="Cambria Math"/>
              </w:rPr>
              <m:t>d</m:t>
            </m:r>
            <m:r>
              <w:rPr>
                <w:rFonts w:ascii="Cambria Math" w:hAnsi="Cambria Math"/>
              </w:rPr>
              <m:t>=2</m:t>
            </m:r>
          </m:sub>
          <m:sup>
            <m:r>
              <w:rPr>
                <w:rFonts w:ascii="Cambria Math" w:hAnsi="Cambria Math"/>
              </w:rPr>
              <m:t>31</m:t>
            </m:r>
          </m:sup>
          <m:e>
            <m:nary>
              <m:naryPr>
                <m:chr m:val="∑"/>
                <m:limLoc m:val="subSup"/>
                <m:grow m:val="1"/>
                <m:ctrlPr>
                  <w:rPr>
                    <w:rFonts w:ascii="Cambria Math" w:hAnsi="Cambria Math"/>
                  </w:rPr>
                </m:ctrlPr>
              </m:naryPr>
              <m:sub>
                <m:r>
                  <w:rPr>
                    <w:rFonts w:ascii="Cambria Math" w:hAnsi="Cambria Math"/>
                  </w:rPr>
                  <m:t>w</m:t>
                </m:r>
                <m:r>
                  <w:rPr>
                    <w:rFonts w:ascii="Cambria Math" w:hAnsi="Cambria Math"/>
                  </w:rPr>
                  <m:t>=0</m:t>
                </m:r>
              </m:sub>
              <m:sup>
                <m:r>
                  <w:rPr>
                    <w:rFonts w:ascii="Cambria Math" w:hAnsi="Cambria Math"/>
                  </w:rPr>
                  <m:t>23</m:t>
                </m:r>
              </m:sup>
              <m:e>
                <m:sSub>
                  <m:sSubPr>
                    <m:ctrlPr>
                      <w:rPr>
                        <w:rFonts w:ascii="Cambria Math" w:hAnsi="Cambria Math"/>
                      </w:rPr>
                    </m:ctrlPr>
                  </m:sSubPr>
                  <m:e>
                    <m:r>
                      <w:rPr>
                        <w:rFonts w:ascii="Cambria Math" w:hAnsi="Cambria Math"/>
                      </w:rPr>
                      <m:t>S</m:t>
                    </m:r>
                  </m:e>
                  <m:sub>
                    <m:r>
                      <w:rPr>
                        <w:rFonts w:ascii="Cambria Math" w:hAnsi="Cambria Math"/>
                      </w:rPr>
                      <m:t>d</m:t>
                    </m:r>
                    <m:r>
                      <w:rPr>
                        <w:rFonts w:ascii="Cambria Math" w:hAnsi="Cambria Math"/>
                      </w:rPr>
                      <m:t>,7,</m:t>
                    </m:r>
                    <m:r>
                      <w:rPr>
                        <w:rFonts w:ascii="Cambria Math" w:hAnsi="Cambria Math"/>
                      </w:rPr>
                      <m:t>w</m:t>
                    </m:r>
                  </m:sub>
                </m:sSub>
              </m:e>
            </m:nary>
          </m:e>
        </m:nary>
      </m:oMath>
      <w:r>
        <w:rPr>
          <w:sz w:val="21"/>
        </w:rPr>
        <w:tab/>
      </w:r>
      <w:r>
        <w:rPr>
          <w:sz w:val="21"/>
        </w:rPr>
        <w:t>（</w:t>
      </w:r>
      <w:r>
        <w:rPr>
          <w:sz w:val="21"/>
        </w:rPr>
        <w:t>7.17</w:t>
      </w:r>
      <w:r>
        <w:rPr>
          <w:sz w:val="21"/>
        </w:rPr>
        <w:t>）</w:t>
      </w:r>
    </w:p>
    <w:p w:rsidR="00A3080D" w:rsidRDefault="005130F3">
      <w:pPr>
        <w:ind w:firstLine="480"/>
        <w:jc w:val="left"/>
      </w:pPr>
      <w:r>
        <w:t>该目标降低员工频繁触及</w:t>
      </w:r>
      <w:r>
        <w:t>7</w:t>
      </w:r>
      <w:r>
        <w:t>天上限的程度，但不会改变已确定的最少招聘人数和最小最大日冗余。最终再固定每天的</w:t>
      </w:r>
      <w: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t>，回代问题二模型，依次最小化每日峰值、人员偏差和累计库存。</w:t>
      </w:r>
      <w:r>
        <w:rPr>
          <w:noProof/>
        </w:rPr>
        <w:drawing>
          <wp:inline distT="0" distB="0" distL="114300" distR="114300">
            <wp:extent cx="5749290" cy="3235960"/>
            <wp:effectExtent l="0" t="0" r="381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749290" cy="3235960"/>
                    </a:xfrm>
                    <a:prstGeom prst="rect">
                      <a:avLst/>
                    </a:prstGeom>
                  </pic:spPr>
                </pic:pic>
              </a:graphicData>
            </a:graphic>
          </wp:inline>
        </w:drawing>
      </w:r>
    </w:p>
    <w:p w:rsidR="00A3080D" w:rsidRDefault="005130F3">
      <w:pPr>
        <w:pStyle w:val="2"/>
        <w:spacing w:before="120" w:after="120"/>
      </w:pPr>
      <w:bookmarkStart w:id="40" w:name="_Toc238152787"/>
      <w:r>
        <w:t>求解方法</w:t>
      </w:r>
      <w:bookmarkEnd w:id="40"/>
    </w:p>
    <w:p w:rsidR="00A3080D" w:rsidRDefault="005130F3">
      <w:pPr>
        <w:ind w:firstLine="480"/>
      </w:pPr>
      <w:r>
        <w:t>月度状态流模型仍使用</w:t>
      </w:r>
      <w:r>
        <w:t xml:space="preserve"> Python</w:t>
      </w:r>
      <w:r>
        <w:t>、</w:t>
      </w:r>
      <w:r>
        <w:t xml:space="preserve">SciPy milp </w:t>
      </w:r>
      <w:r>
        <w:t>与</w:t>
      </w:r>
      <w:r>
        <w:t xml:space="preserve"> HiGHS </w:t>
      </w:r>
      <w:r>
        <w:t>求解器。全部状态人口、工作流、休息流、招聘人数和最大冗余均设为整数，求解器相对整数规划间隙设为</w:t>
      </w:r>
      <w:r>
        <w:t xml:space="preserve"> 0</w:t>
      </w:r>
      <w:r>
        <w:t>。具体过程如下：首先运行问题二得到</w:t>
      </w:r>
      <w:r>
        <w:t xml:space="preserve"> 30 </w:t>
      </w:r>
      <w:r>
        <w:t>个</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；计算三个招聘下界并以其最大值作为</w:t>
      </w:r>
      <w:r>
        <w:t xml:space="preserve"> </w:t>
      </w:r>
      <m:oMath>
        <m:r>
          <w:rPr>
            <w:rFonts w:ascii="Cambria Math" w:hAnsi="Cambria Math"/>
          </w:rPr>
          <m:t>R</m:t>
        </m:r>
      </m:oMath>
      <w:r>
        <w:t xml:space="preserve"> </w:t>
      </w:r>
      <w:r>
        <w:t>的变量下界；执行三级词典序状态流优化；按整数流逐日分解出员工编号</w:t>
      </w:r>
      <w:r>
        <w:t xml:space="preserve"> 1—581 </w:t>
      </w:r>
      <w:r>
        <w:t>的工作</w:t>
      </w:r>
      <w:r>
        <w:t>/</w:t>
      </w:r>
      <w:r>
        <w:t>休息路径；固定每日出勤人数重新求解问题二日模型；最后按照各班次人数把当日具名员工分配到具体班次及相应低效小时，并进行逐人、逐日和逐小时三层审计。</w:t>
      </w:r>
    </w:p>
    <w:p w:rsidR="00A3080D" w:rsidRDefault="005130F3">
      <w:pPr>
        <w:ind w:firstLine="480"/>
      </w:pPr>
      <w:r>
        <w:t>此外，使用</w:t>
      </w:r>
      <w:r>
        <w:t xml:space="preserve">“7 </w:t>
      </w:r>
      <w:r>
        <w:t>个休息日的路径流模型</w:t>
      </w:r>
      <w:r>
        <w:t>”</w:t>
      </w:r>
      <w:r>
        <w:t>进行了独立结构认证。每名员工</w:t>
      </w:r>
      <w:r>
        <w:t xml:space="preserve"> 30 </w:t>
      </w:r>
      <w:r>
        <w:t>天工作</w:t>
      </w:r>
      <w:r>
        <w:t xml:space="preserve"> 23 </w:t>
      </w:r>
      <w:r>
        <w:t>天，等价于选择</w:t>
      </w:r>
      <w:r>
        <w:t xml:space="preserve"> 7 </w:t>
      </w:r>
      <w:r>
        <w:t>个休息日；路径流以合法休息日组合为路径变量，得到相同的</w:t>
      </w:r>
      <w:r>
        <w:t xml:space="preserve"> 581 </w:t>
      </w:r>
      <w:r>
        <w:t>人方案。两种不同的月度状态表示获得一致结果，降低了单一建模实现造成错误的可能性。</w:t>
      </w:r>
    </w:p>
    <w:p w:rsidR="00A3080D" w:rsidRDefault="005130F3">
      <w:pPr>
        <w:ind w:firstLine="480"/>
      </w:pPr>
      <w:r>
        <w:t>核心求解结果如下。</w:t>
      </w:r>
    </w:p>
    <w:p w:rsidR="00A3080D" w:rsidRDefault="005130F3">
      <w:pPr>
        <w:pStyle w:val="a6"/>
        <w:ind w:firstLine="422"/>
      </w:pPr>
      <w:r>
        <w:lastRenderedPageBreak/>
        <w:t>表</w:t>
      </w:r>
      <w:r>
        <w:t xml:space="preserve">4 </w:t>
      </w:r>
      <w:r>
        <w:t>问题三核心求解结果</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5700"/>
        <w:gridCol w:w="3370"/>
      </w:tblGrid>
      <w:tr w:rsidR="00A3080D">
        <w:trPr>
          <w:tblHeader/>
          <w:jc w:val="center"/>
        </w:trPr>
        <w:tc>
          <w:tcPr>
            <w:tcW w:w="570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指标</w:t>
            </w:r>
          </w:p>
        </w:tc>
        <w:tc>
          <w:tcPr>
            <w:tcW w:w="337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求解结果</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最少招聘人数</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581 </w:t>
            </w:r>
            <w:r>
              <w:rPr>
                <w:sz w:val="19"/>
              </w:rPr>
              <w:t>人</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每人工作天数</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23 </w:t>
            </w:r>
            <w:r>
              <w:rPr>
                <w:sz w:val="19"/>
              </w:rPr>
              <w:t>天</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全月总人日</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13363 </w:t>
            </w:r>
            <w:r>
              <w:rPr>
                <w:sz w:val="19"/>
              </w:rPr>
              <w:t>人日</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日均实际出勤</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445.43 </w:t>
            </w:r>
            <w:r>
              <w:rPr>
                <w:sz w:val="19"/>
              </w:rPr>
              <w:t>人</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出勤人数总体方差</w:t>
            </w:r>
            <w:r>
              <w:rPr>
                <w:sz w:val="19"/>
              </w:rPr>
              <w:t xml:space="preserve"> / </w:t>
            </w:r>
            <w:r>
              <w:rPr>
                <w:sz w:val="19"/>
              </w:rPr>
              <w:t>标准差</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3512.18 / 59.26 </w:t>
            </w:r>
            <w:r>
              <w:rPr>
                <w:sz w:val="19"/>
              </w:rPr>
              <w:t>人</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最低出勤</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第</w:t>
            </w:r>
            <w:r>
              <w:rPr>
                <w:sz w:val="19"/>
              </w:rPr>
              <w:t xml:space="preserve"> 26 </w:t>
            </w:r>
            <w:r>
              <w:rPr>
                <w:sz w:val="19"/>
              </w:rPr>
              <w:t>天，</w:t>
            </w:r>
            <w:r>
              <w:rPr>
                <w:sz w:val="19"/>
              </w:rPr>
              <w:t xml:space="preserve">373 </w:t>
            </w:r>
            <w:r>
              <w:rPr>
                <w:sz w:val="19"/>
              </w:rPr>
              <w:t>人</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最高出勤</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第</w:t>
            </w:r>
            <w:r>
              <w:rPr>
                <w:sz w:val="19"/>
              </w:rPr>
              <w:t xml:space="preserve"> 11</w:t>
            </w:r>
            <w:r>
              <w:rPr>
                <w:sz w:val="19"/>
              </w:rPr>
              <w:t>、</w:t>
            </w:r>
            <w:r>
              <w:rPr>
                <w:sz w:val="19"/>
              </w:rPr>
              <w:t xml:space="preserve">12 </w:t>
            </w:r>
            <w:r>
              <w:rPr>
                <w:sz w:val="19"/>
              </w:rPr>
              <w:t>天，</w:t>
            </w:r>
            <w:r>
              <w:rPr>
                <w:sz w:val="19"/>
              </w:rPr>
              <w:t xml:space="preserve">581 </w:t>
            </w:r>
            <w:r>
              <w:rPr>
                <w:sz w:val="19"/>
              </w:rPr>
              <w:t>人</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日均最低需求</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395.27 </w:t>
            </w:r>
            <w:r>
              <w:rPr>
                <w:sz w:val="19"/>
              </w:rPr>
              <w:t>人</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额外人日</w:t>
            </w:r>
            <w:r>
              <w:rPr>
                <w:sz w:val="19"/>
              </w:rPr>
              <w:t xml:space="preserve"> / </w:t>
            </w:r>
            <w:r>
              <w:rPr>
                <w:sz w:val="19"/>
              </w:rPr>
              <w:t>日均额外人数</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1505 </w:t>
            </w:r>
            <w:r>
              <w:rPr>
                <w:sz w:val="19"/>
              </w:rPr>
              <w:t>人日</w:t>
            </w:r>
            <w:r>
              <w:rPr>
                <w:sz w:val="19"/>
              </w:rPr>
              <w:t xml:space="preserve"> / 50.17 </w:t>
            </w:r>
            <w:r>
              <w:rPr>
                <w:sz w:val="19"/>
              </w:rPr>
              <w:t>人</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最小最大日冗余</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53 </w:t>
            </w:r>
            <w:r>
              <w:rPr>
                <w:sz w:val="19"/>
              </w:rPr>
              <w:t>人</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最大连续工作</w:t>
            </w:r>
            <w:r>
              <w:rPr>
                <w:sz w:val="19"/>
              </w:rPr>
              <w:t xml:space="preserve"> 6 </w:t>
            </w:r>
            <w:r>
              <w:rPr>
                <w:sz w:val="19"/>
              </w:rPr>
              <w:t>天</w:t>
            </w:r>
            <w:r>
              <w:rPr>
                <w:sz w:val="19"/>
              </w:rPr>
              <w:t xml:space="preserve"> / 7 </w:t>
            </w:r>
            <w:r>
              <w:rPr>
                <w:sz w:val="19"/>
              </w:rPr>
              <w:t>天</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184 </w:t>
            </w:r>
            <w:r>
              <w:rPr>
                <w:sz w:val="19"/>
              </w:rPr>
              <w:t>人</w:t>
            </w:r>
            <w:r>
              <w:rPr>
                <w:sz w:val="19"/>
              </w:rPr>
              <w:t xml:space="preserve"> / 397 </w:t>
            </w:r>
            <w:r>
              <w:rPr>
                <w:sz w:val="19"/>
              </w:rPr>
              <w:t>人</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全月小时在岗峰值</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295 </w:t>
            </w:r>
            <w:r>
              <w:rPr>
                <w:sz w:val="19"/>
              </w:rPr>
              <w:t>人</w:t>
            </w:r>
          </w:p>
        </w:tc>
      </w:tr>
      <w:tr w:rsidR="00A3080D">
        <w:trPr>
          <w:jc w:val="center"/>
        </w:trPr>
        <w:tc>
          <w:tcPr>
            <w:tcW w:w="5700" w:type="dxa"/>
            <w:tcMar>
              <w:top w:w="70" w:type="dxa"/>
              <w:left w:w="100" w:type="dxa"/>
              <w:bottom w:w="70" w:type="dxa"/>
              <w:right w:w="100" w:type="dxa"/>
            </w:tcMar>
            <w:vAlign w:val="center"/>
          </w:tcPr>
          <w:p w:rsidR="00A3080D" w:rsidRDefault="005130F3">
            <w:pPr>
              <w:spacing w:line="252" w:lineRule="auto"/>
              <w:ind w:firstLine="380"/>
              <w:jc w:val="center"/>
            </w:pPr>
            <w:r>
              <w:rPr>
                <w:sz w:val="19"/>
              </w:rPr>
              <w:t>总理论能力</w:t>
            </w:r>
            <w:r>
              <w:rPr>
                <w:sz w:val="19"/>
              </w:rPr>
              <w:t xml:space="preserve"> / </w:t>
            </w:r>
            <w:r>
              <w:rPr>
                <w:sz w:val="19"/>
              </w:rPr>
              <w:t>利用率</w:t>
            </w:r>
          </w:p>
        </w:tc>
        <w:tc>
          <w:tcPr>
            <w:tcW w:w="3370" w:type="dxa"/>
            <w:tcMar>
              <w:top w:w="70" w:type="dxa"/>
              <w:left w:w="100" w:type="dxa"/>
              <w:bottom w:w="70" w:type="dxa"/>
              <w:right w:w="100" w:type="dxa"/>
            </w:tcMar>
            <w:vAlign w:val="center"/>
          </w:tcPr>
          <w:p w:rsidR="00A3080D" w:rsidRDefault="005130F3">
            <w:pPr>
              <w:spacing w:line="252" w:lineRule="auto"/>
              <w:ind w:firstLine="380"/>
              <w:jc w:val="center"/>
            </w:pPr>
            <w:r>
              <w:rPr>
                <w:sz w:val="19"/>
              </w:rPr>
              <w:t xml:space="preserve">2472155 </w:t>
            </w:r>
            <w:r>
              <w:rPr>
                <w:sz w:val="19"/>
              </w:rPr>
              <w:t>件</w:t>
            </w:r>
            <w:r>
              <w:rPr>
                <w:sz w:val="19"/>
              </w:rPr>
              <w:t xml:space="preserve"> / 87.20%</w:t>
            </w:r>
          </w:p>
        </w:tc>
      </w:tr>
    </w:tbl>
    <w:p w:rsidR="00A3080D" w:rsidRDefault="00A3080D">
      <w:pPr>
        <w:ind w:firstLine="480"/>
      </w:pPr>
    </w:p>
    <w:p w:rsidR="00A3080D" w:rsidRDefault="005130F3">
      <w:pPr>
        <w:keepNext/>
        <w:spacing w:before="80" w:after="20"/>
        <w:ind w:firstLine="480"/>
        <w:jc w:val="center"/>
      </w:pPr>
      <w:r>
        <w:rPr>
          <w:noProof/>
        </w:rPr>
        <w:drawing>
          <wp:inline distT="0" distB="0" distL="114300" distR="114300">
            <wp:extent cx="5111750" cy="2802890"/>
            <wp:effectExtent l="0" t="0" r="1270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stretch>
                      <a:fillRect/>
                    </a:stretch>
                  </pic:blipFill>
                  <pic:spPr>
                    <a:xfrm>
                      <a:off x="0" y="0"/>
                      <a:ext cx="5112000" cy="2803003"/>
                    </a:xfrm>
                    <a:prstGeom prst="rect">
                      <a:avLst/>
                    </a:prstGeom>
                  </pic:spPr>
                </pic:pic>
              </a:graphicData>
            </a:graphic>
          </wp:inline>
        </w:drawing>
      </w:r>
    </w:p>
    <w:p w:rsidR="00A3080D" w:rsidRDefault="005130F3">
      <w:pPr>
        <w:pStyle w:val="a6"/>
        <w:keepNext w:val="0"/>
        <w:ind w:firstLine="422"/>
      </w:pPr>
      <w:r>
        <w:t>图</w:t>
      </w:r>
      <w:r>
        <w:t xml:space="preserve">2 </w:t>
      </w:r>
      <w:r>
        <w:t>第三问每日最低需求与实际出勤</w:t>
      </w:r>
    </w:p>
    <w:p w:rsidR="00A3080D" w:rsidRDefault="005130F3">
      <w:pPr>
        <w:keepNext/>
        <w:spacing w:before="80" w:after="20"/>
        <w:ind w:firstLine="480"/>
        <w:jc w:val="center"/>
      </w:pPr>
      <w:r>
        <w:rPr>
          <w:noProof/>
        </w:rPr>
        <w:lastRenderedPageBreak/>
        <w:drawing>
          <wp:inline distT="0" distB="0" distL="114300" distR="114300">
            <wp:extent cx="3599815" cy="2768600"/>
            <wp:effectExtent l="0" t="0" r="635"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5"/>
                    <a:stretch>
                      <a:fillRect/>
                    </a:stretch>
                  </pic:blipFill>
                  <pic:spPr>
                    <a:xfrm>
                      <a:off x="0" y="0"/>
                      <a:ext cx="3600000" cy="2769016"/>
                    </a:xfrm>
                    <a:prstGeom prst="rect">
                      <a:avLst/>
                    </a:prstGeom>
                  </pic:spPr>
                </pic:pic>
              </a:graphicData>
            </a:graphic>
          </wp:inline>
        </w:drawing>
      </w:r>
    </w:p>
    <w:p w:rsidR="00A3080D" w:rsidRDefault="005130F3">
      <w:pPr>
        <w:pStyle w:val="a6"/>
        <w:keepNext w:val="0"/>
        <w:ind w:firstLine="422"/>
      </w:pPr>
      <w:r>
        <w:t>图</w:t>
      </w:r>
      <w:r>
        <w:t xml:space="preserve">3 </w:t>
      </w:r>
      <w:r>
        <w:t>员工最大连续工作天数分布</w:t>
      </w:r>
    </w:p>
    <w:p w:rsidR="00A3080D" w:rsidRDefault="005130F3">
      <w:pPr>
        <w:pStyle w:val="2"/>
        <w:spacing w:before="120" w:after="120"/>
      </w:pPr>
      <w:bookmarkStart w:id="41" w:name="_Toc238152788"/>
      <w:r>
        <w:t>结果分析</w:t>
      </w:r>
      <w:bookmarkEnd w:id="41"/>
    </w:p>
    <w:p w:rsidR="00A3080D" w:rsidRDefault="005130F3">
      <w:pPr>
        <w:pStyle w:val="3"/>
        <w:spacing w:before="120" w:after="120"/>
      </w:pPr>
      <w:bookmarkStart w:id="42" w:name="_Toc238152789"/>
      <w:r>
        <w:t>基础分析</w:t>
      </w:r>
      <w:bookmarkEnd w:id="42"/>
    </w:p>
    <w:p w:rsidR="00A3080D" w:rsidRDefault="005130F3">
      <w:pPr>
        <w:ind w:firstLine="480"/>
      </w:pPr>
      <w:r>
        <w:t>模型给出的最少招聘人数为</w:t>
      </w:r>
      <w:r>
        <w:t xml:space="preserve"> 581 </w:t>
      </w:r>
      <w:r>
        <w:t>人，每人恰好工作</w:t>
      </w:r>
      <w:r>
        <w:t xml:space="preserve"> 23 </w:t>
      </w:r>
      <w:r>
        <w:t>天，故全月总人日为</w:t>
      </w:r>
      <w:r>
        <w:t xml:space="preserve"> </w:t>
      </w:r>
      <m:oMath>
        <m:r>
          <w:rPr>
            <w:rFonts w:ascii="Cambria Math" w:hAnsi="Cambria Math"/>
          </w:rPr>
          <m:t>581×23=13363</m:t>
        </m:r>
      </m:oMath>
      <w:r>
        <w:t xml:space="preserve"> </w:t>
      </w:r>
      <w:r>
        <w:t>人日，日均实际出勤</w:t>
      </w:r>
      <w:r>
        <w:t xml:space="preserve"> 445.43 </w:t>
      </w:r>
      <w:r>
        <w:t>人，平均出勤率为</w:t>
      </w:r>
      <w:r>
        <w:t xml:space="preserve"> </w:t>
      </w:r>
      <m:oMath>
        <m:r>
          <w:rPr>
            <w:rFonts w:ascii="Cambria Math" w:hAnsi="Cambria Math"/>
          </w:rPr>
          <m:t>23/30=76.67%</m:t>
        </m:r>
      </m:oMath>
      <w:r>
        <w:t>。第</w:t>
      </w:r>
      <w:r>
        <w:t xml:space="preserve"> 26 </w:t>
      </w:r>
      <w:r>
        <w:t>天出勤最少，为</w:t>
      </w:r>
      <w:r>
        <w:t xml:space="preserve"> 373 </w:t>
      </w:r>
      <w:r>
        <w:t>人；第</w:t>
      </w:r>
      <w:r>
        <w:t xml:space="preserve"> 11</w:t>
      </w:r>
      <w:r>
        <w:t>、</w:t>
      </w:r>
      <w:r>
        <w:t xml:space="preserve">12 </w:t>
      </w:r>
      <w:r>
        <w:t>天全部</w:t>
      </w:r>
      <w:r>
        <w:t xml:space="preserve"> 581 </w:t>
      </w:r>
      <w:r>
        <w:t>人出勤。出勤人数标准差为</w:t>
      </w:r>
      <w:r>
        <w:t xml:space="preserve"> 59.26 </w:t>
      </w:r>
      <w:r>
        <w:t>人，低于问题二每日最低需求的标准差</w:t>
      </w:r>
      <w:r>
        <w:t xml:space="preserve"> 66.19 </w:t>
      </w:r>
      <w:r>
        <w:t>人，说明固定员工工日约束对日间波动具有一定平滑作用。</w:t>
      </w:r>
    </w:p>
    <w:p w:rsidR="00A3080D" w:rsidRDefault="005130F3">
      <w:pPr>
        <w:ind w:firstLine="480"/>
      </w:pPr>
      <w:r>
        <w:t>问题二给出的最低需求合计为</w:t>
      </w:r>
      <w:r>
        <w:t xml:space="preserve"> 11858 </w:t>
      </w:r>
      <w:r>
        <w:t>人日，而第三问必须安排</w:t>
      </w:r>
      <w:r>
        <w:t xml:space="preserve"> 13363 </w:t>
      </w:r>
      <w:r>
        <w:t>人日，因此产生</w:t>
      </w:r>
      <w:r>
        <w:t xml:space="preserve"> 1505 </w:t>
      </w:r>
      <w:r>
        <w:t>个额外人日，平均每天多安排</w:t>
      </w:r>
      <w:r>
        <w:t xml:space="preserve"> 50.17 </w:t>
      </w:r>
      <w:r>
        <w:t>人。</w:t>
      </w:r>
      <w:r>
        <w:t xml:space="preserve">27 </w:t>
      </w:r>
      <w:r>
        <w:t>天的额外人数为</w:t>
      </w:r>
      <w:r>
        <w:t xml:space="preserve"> 53 </w:t>
      </w:r>
      <w:r>
        <w:t>人，第</w:t>
      </w:r>
      <w:r>
        <w:t xml:space="preserve"> 11</w:t>
      </w:r>
      <w:r>
        <w:t>、</w:t>
      </w:r>
      <w:r>
        <w:t>12</w:t>
      </w:r>
      <w:r>
        <w:t>、</w:t>
      </w:r>
      <w:r>
        <w:t xml:space="preserve">13 </w:t>
      </w:r>
      <w:r>
        <w:t>天分别多安排</w:t>
      </w:r>
      <w:r>
        <w:t xml:space="preserve"> 40</w:t>
      </w:r>
      <w:r>
        <w:t>、</w:t>
      </w:r>
      <w:r>
        <w:t>0</w:t>
      </w:r>
      <w:r>
        <w:t>、</w:t>
      </w:r>
      <w:r>
        <w:t xml:space="preserve">34 </w:t>
      </w:r>
      <w:r>
        <w:t>人。全月平均每天休息</w:t>
      </w:r>
      <w:r>
        <w:t xml:space="preserve"> 135.57 </w:t>
      </w:r>
      <w:r>
        <w:t>人，第</w:t>
      </w:r>
      <w:r>
        <w:t xml:space="preserve"> 26 </w:t>
      </w:r>
      <w:r>
        <w:t>天休息人数最多，为</w:t>
      </w:r>
      <w:r>
        <w:t xml:space="preserve"> 208 </w:t>
      </w:r>
      <w:r>
        <w:t>人。这些冗余并非求解器浪费人员，而是招聘人数被峰值日锁定且每人必须完成</w:t>
      </w:r>
      <w:r>
        <w:t xml:space="preserve"> 23 </w:t>
      </w:r>
      <w:r>
        <w:t>个工日后产生的结构性结果。</w:t>
      </w:r>
    </w:p>
    <w:p w:rsidR="00A3080D" w:rsidRDefault="005130F3">
      <w:pPr>
        <w:ind w:firstLine="480"/>
      </w:pPr>
      <w:r>
        <w:t xml:space="preserve">581 </w:t>
      </w:r>
      <w:r>
        <w:t>人中有</w:t>
      </w:r>
      <w:r>
        <w:t xml:space="preserve"> 184 </w:t>
      </w:r>
      <w:r>
        <w:t>人的最大连续工作天数为</w:t>
      </w:r>
      <w:r>
        <w:t xml:space="preserve"> 6 </w:t>
      </w:r>
      <w:r>
        <w:t>天，占</w:t>
      </w:r>
      <w:r>
        <w:t xml:space="preserve"> 31.67%</w:t>
      </w:r>
      <w:r>
        <w:t>；</w:t>
      </w:r>
      <w:r>
        <w:t xml:space="preserve">397 </w:t>
      </w:r>
      <w:r>
        <w:t>人的最大连续工作天数为</w:t>
      </w:r>
      <w:r>
        <w:t xml:space="preserve"> 7 </w:t>
      </w:r>
      <w:r>
        <w:t>天，占</w:t>
      </w:r>
      <w:r>
        <w:t xml:space="preserve"> 68.33%</w:t>
      </w:r>
      <w:r>
        <w:t>；全体员工最大连续工日均值为</w:t>
      </w:r>
      <w:r>
        <w:t xml:space="preserve"> 6.68 </w:t>
      </w:r>
      <w:r>
        <w:t>天，且无人超过</w:t>
      </w:r>
      <w:r>
        <w:t xml:space="preserve"> 7 </w:t>
      </w:r>
      <w:r>
        <w:t>天。分解后的</w:t>
      </w:r>
      <w:r>
        <w:t xml:space="preserve"> 13363 </w:t>
      </w:r>
      <w:r>
        <w:t>个具名</w:t>
      </w:r>
      <w:r>
        <w:t>“</w:t>
      </w:r>
      <w:r>
        <w:t>员工</w:t>
      </w:r>
      <w:r>
        <w:t>—</w:t>
      </w:r>
      <w:r>
        <w:t>工作日</w:t>
      </w:r>
      <w:r>
        <w:t>”</w:t>
      </w:r>
      <w:r>
        <w:t>记录均与聚合流量和每日班次人数一致，说明结果不仅在总量上可行，也能够落实到个人日历。</w:t>
      </w:r>
    </w:p>
    <w:p w:rsidR="00A3080D" w:rsidRDefault="005130F3">
      <w:pPr>
        <w:pStyle w:val="3"/>
        <w:spacing w:before="120" w:after="120"/>
      </w:pPr>
      <w:bookmarkStart w:id="43" w:name="_Toc238152790"/>
      <w:r>
        <w:t>深层分析</w:t>
      </w:r>
      <w:bookmarkEnd w:id="43"/>
    </w:p>
    <w:p w:rsidR="00A3080D" w:rsidRDefault="005130F3">
      <w:pPr>
        <w:ind w:firstLine="480"/>
      </w:pPr>
      <w:r>
        <w:t>招聘人数的三个下界分别为</w:t>
      </w:r>
      <w:r>
        <w:t xml:space="preserve"> 516</w:t>
      </w:r>
      <w:r>
        <w:t>、</w:t>
      </w:r>
      <w:r>
        <w:t xml:space="preserve">531 </w:t>
      </w:r>
      <w:r>
        <w:t>和</w:t>
      </w:r>
      <w:r>
        <w:t xml:space="preserve"> 581 </w:t>
      </w:r>
      <w:r>
        <w:t>人，其中最大单日下界起决定作用。第</w:t>
      </w:r>
      <w:r>
        <w:t xml:space="preserve"> 12 </w:t>
      </w:r>
      <w:r>
        <w:t>天在问题二条件下至少需要</w:t>
      </w:r>
      <w:r>
        <w:t xml:space="preserve"> 581 </w:t>
      </w:r>
      <w:r>
        <w:t>人，因此任何覆盖全月的固定队伍都必须有</w:t>
      </w:r>
      <w:r>
        <w:t xml:space="preserve"> </w:t>
      </w:r>
      <m:oMath>
        <m:r>
          <w:rPr>
            <w:rFonts w:ascii="Cambria Math" w:hAnsi="Cambria Math"/>
          </w:rPr>
          <m:t>R</m:t>
        </m:r>
        <m:r>
          <w:rPr>
            <w:rFonts w:ascii="Cambria Math" w:hAnsi="Cambria Math"/>
          </w:rPr>
          <m:t>≥581</m:t>
        </m:r>
      </m:oMath>
      <w:r>
        <w:t>；状态流模型又构造出恰好使用</w:t>
      </w:r>
      <w:r>
        <w:t xml:space="preserve"> 581 </w:t>
      </w:r>
      <w:r>
        <w:t>人的完整可行方案，故</w:t>
      </w:r>
    </w:p>
    <w:p w:rsidR="00A3080D" w:rsidRDefault="005130F3">
      <w:pPr>
        <w:keepLines/>
        <w:spacing w:before="60" w:after="60"/>
        <w:ind w:firstLine="480"/>
        <w:jc w:val="center"/>
      </w:pPr>
      <m:oMath>
        <m:r>
          <w:rPr>
            <w:rFonts w:ascii="Cambria Math" w:hAnsi="Cambria Math"/>
          </w:rPr>
          <m:t>581≤</m:t>
        </m:r>
        <m:sSup>
          <m:sSupPr>
            <m:ctrlPr>
              <w:rPr>
                <w:rFonts w:ascii="Cambria Math" w:hAnsi="Cambria Math"/>
              </w:rPr>
            </m:ctrlPr>
          </m:sSupPr>
          <m:e>
            <m:r>
              <w:rPr>
                <w:rFonts w:ascii="Cambria Math" w:hAnsi="Cambria Math"/>
              </w:rPr>
              <m:t>R</m:t>
            </m:r>
          </m:e>
          <m:sup>
            <m:r>
              <w:rPr>
                <w:rFonts w:ascii="Cambria Math" w:hAnsi="Cambria Math"/>
              </w:rPr>
              <m:t>*</m:t>
            </m:r>
          </m:sup>
        </m:sSup>
        <m:r>
          <w:rPr>
            <w:rFonts w:ascii="Cambria Math" w:hAnsi="Cambria Math"/>
          </w:rPr>
          <m:t>≤581</m:t>
        </m:r>
      </m:oMath>
      <w:r>
        <w:rPr>
          <w:sz w:val="21"/>
        </w:rPr>
        <w:t xml:space="preserve">    </w:t>
      </w:r>
      <w:r>
        <w:rPr>
          <w:sz w:val="21"/>
        </w:rPr>
        <w:t>（</w:t>
      </w:r>
      <w:r>
        <w:rPr>
          <w:sz w:val="21"/>
        </w:rPr>
        <w:t>45</w:t>
      </w:r>
      <w:r>
        <w:rPr>
          <w:sz w:val="21"/>
        </w:rPr>
        <w:t>）</w:t>
      </w:r>
    </w:p>
    <w:p w:rsidR="00A3080D" w:rsidRDefault="005130F3">
      <w:pPr>
        <w:ind w:firstLine="480"/>
      </w:pPr>
      <w:r>
        <w:t>即最优性间隙为</w:t>
      </w:r>
      <w:r>
        <w:t xml:space="preserve"> 0</w:t>
      </w:r>
      <w:r>
        <w:t>，</w:t>
      </w:r>
      <w:r>
        <w:t xml:space="preserve">581 </w:t>
      </w:r>
      <w:r>
        <w:t>人为全局最优。由于</w:t>
      </w:r>
      <w:r>
        <w:t xml:space="preserve"> 8 </w:t>
      </w:r>
      <w:r>
        <w:t>日窗口下界</w:t>
      </w:r>
      <w:r>
        <w:t xml:space="preserve"> 531 </w:t>
      </w:r>
      <w:r>
        <w:t>人低于单日下界，连续工日规则并未继续抬高招聘规模，但显著影响了</w:t>
      </w:r>
      <w:r>
        <w:t xml:space="preserve"> 581 </w:t>
      </w:r>
      <w:r>
        <w:t>人在不同日期之间的分配。</w:t>
      </w:r>
    </w:p>
    <w:p w:rsidR="00A3080D" w:rsidRDefault="005130F3">
      <w:pPr>
        <w:ind w:firstLine="480"/>
      </w:pPr>
      <w:r>
        <w:t>在</w:t>
      </w:r>
      <w:r>
        <w:t xml:space="preserve"> </w:t>
      </w:r>
      <m:oMath>
        <m:r>
          <w:rPr>
            <w:rFonts w:ascii="Cambria Math" w:hAnsi="Cambria Math"/>
          </w:rPr>
          <m:t>R</m:t>
        </m:r>
        <m:r>
          <w:rPr>
            <w:rFonts w:ascii="Cambria Math" w:hAnsi="Cambria Math"/>
          </w:rPr>
          <m:t>=581</m:t>
        </m:r>
      </m:oMath>
      <w:r>
        <w:t xml:space="preserve"> </w:t>
      </w:r>
      <w:r>
        <w:t>固定后，最大日冗余</w:t>
      </w:r>
      <w:r>
        <w:t xml:space="preserve"> 53 </w:t>
      </w:r>
      <w:r>
        <w:t>也可由计数下界认证。若规定每天冗余不超过某个整数</w:t>
      </w:r>
      <w:r>
        <w:t xml:space="preserve"> </w:t>
      </w:r>
      <m:oMath>
        <m:r>
          <w:rPr>
            <w:rFonts w:ascii="Cambria Math" w:hAnsi="Cambria Math"/>
          </w:rPr>
          <m:t>g</m:t>
        </m:r>
      </m:oMath>
      <w:r>
        <w:t>，则第</w:t>
      </w:r>
      <w:r>
        <w:t xml:space="preserve"> </w:t>
      </w:r>
      <m:oMath>
        <m:r>
          <w:rPr>
            <w:rFonts w:ascii="Cambria Math" w:hAnsi="Cambria Math"/>
          </w:rPr>
          <m:t>d</m:t>
        </m:r>
      </m:oMath>
      <w:r>
        <w:t xml:space="preserve"> </w:t>
      </w:r>
      <w:r>
        <w:t>天最多安排</w:t>
      </w:r>
    </w:p>
    <w:p w:rsidR="00A3080D" w:rsidRDefault="005130F3">
      <w:pPr>
        <w:keepLines/>
        <w:spacing w:before="60" w:after="60"/>
        <w:ind w:firstLine="480"/>
        <w:jc w:val="center"/>
      </w:pPr>
      <m:oMath>
        <m:r>
          <w:rPr>
            <w:rFonts w:ascii="Cambria Math" w:hAnsi="Cambria Math"/>
          </w:rPr>
          <m:t>min</m:t>
        </m:r>
        <m:r>
          <w:rPr>
            <w:rFonts w:ascii="Cambria Math" w:hAnsi="Cambria Math"/>
          </w:rPr>
          <m:t>{581,</m:t>
        </m:r>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m:t>
        </m:r>
      </m:oMath>
      <w:r>
        <w:rPr>
          <w:sz w:val="21"/>
        </w:rPr>
        <w:t xml:space="preserve">    </w:t>
      </w:r>
      <w:r>
        <w:rPr>
          <w:sz w:val="21"/>
        </w:rPr>
        <w:t>（</w:t>
      </w:r>
      <w:r>
        <w:rPr>
          <w:sz w:val="21"/>
        </w:rPr>
        <w:t>46</w:t>
      </w:r>
      <w:r>
        <w:rPr>
          <w:sz w:val="21"/>
        </w:rPr>
        <w:t>）</w:t>
      </w:r>
    </w:p>
    <w:p w:rsidR="00A3080D" w:rsidRDefault="005130F3">
      <w:pPr>
        <w:ind w:firstLine="480"/>
      </w:pPr>
      <w:r>
        <w:lastRenderedPageBreak/>
        <w:t>人。要容纳固定的</w:t>
      </w:r>
      <w:r>
        <w:t xml:space="preserve"> 13363 </w:t>
      </w:r>
      <w:r>
        <w:t>个总人日，必须满足</w:t>
      </w:r>
    </w:p>
    <w:p w:rsidR="00A3080D" w:rsidRDefault="005130F3">
      <w:pPr>
        <w:keepLines/>
        <w:spacing w:before="60" w:after="60"/>
        <w:ind w:firstLine="480"/>
        <w:jc w:val="center"/>
      </w:pPr>
      <m:oMath>
        <m:nary>
          <m:naryPr>
            <m:chr m:val="∑"/>
            <m:limLoc m:val="subSup"/>
            <m:grow m:val="1"/>
            <m:ctrlPr>
              <w:rPr>
                <w:rFonts w:ascii="Cambria Math" w:hAnsi="Cambria Math"/>
              </w:rPr>
            </m:ctrlPr>
          </m:naryPr>
          <m:sub>
            <m:r>
              <w:rPr>
                <w:rFonts w:ascii="Cambria Math" w:hAnsi="Cambria Math"/>
              </w:rPr>
              <m:t>d</m:t>
            </m:r>
            <m:r>
              <w:rPr>
                <w:rFonts w:ascii="Cambria Math" w:hAnsi="Cambria Math"/>
              </w:rPr>
              <m:t>=1</m:t>
            </m:r>
          </m:sub>
          <m:sup>
            <m:r>
              <w:rPr>
                <w:rFonts w:ascii="Cambria Math" w:hAnsi="Cambria Math"/>
              </w:rPr>
              <m:t>30</m:t>
            </m:r>
          </m:sup>
          <m:e>
            <m:r>
              <w:rPr>
                <w:rFonts w:ascii="Cambria Math" w:hAnsi="Cambria Math"/>
              </w:rPr>
              <m:t>min</m:t>
            </m:r>
            <m:r>
              <w:rPr>
                <w:rFonts w:ascii="Cambria Math" w:hAnsi="Cambria Math"/>
              </w:rPr>
              <m:t>{581,</m:t>
            </m:r>
          </m:e>
        </m:nary>
        <m:sSub>
          <m:sSubPr>
            <m:ctrlPr>
              <w:rPr>
                <w:rFonts w:ascii="Cambria Math" w:hAnsi="Cambria Math"/>
              </w:rPr>
            </m:ctrlPr>
          </m:sSubPr>
          <m:e>
            <m:r>
              <w:rPr>
                <w:rFonts w:ascii="Cambria Math" w:hAnsi="Cambria Math"/>
              </w:rPr>
              <m:t>m</m:t>
            </m:r>
          </m:e>
          <m:sub>
            <m:r>
              <w:rPr>
                <w:rFonts w:ascii="Cambria Math" w:hAnsi="Cambria Math"/>
              </w:rPr>
              <m:t>d</m:t>
            </m:r>
          </m:sub>
        </m:sSub>
        <m:r>
          <w:rPr>
            <w:rFonts w:ascii="Cambria Math" w:hAnsi="Cambria Math"/>
          </w:rPr>
          <m:t>+</m:t>
        </m:r>
        <m:r>
          <w:rPr>
            <w:rFonts w:ascii="Cambria Math" w:hAnsi="Cambria Math"/>
          </w:rPr>
          <m:t>g</m:t>
        </m:r>
        <m:r>
          <w:rPr>
            <w:rFonts w:ascii="Cambria Math" w:hAnsi="Cambria Math"/>
          </w:rPr>
          <m:t>}≥13363</m:t>
        </m:r>
      </m:oMath>
      <w:r>
        <w:rPr>
          <w:sz w:val="21"/>
        </w:rPr>
        <w:t xml:space="preserve">    </w:t>
      </w:r>
      <w:r>
        <w:rPr>
          <w:sz w:val="21"/>
        </w:rPr>
        <w:t>（</w:t>
      </w:r>
      <w:r>
        <w:rPr>
          <w:sz w:val="21"/>
        </w:rPr>
        <w:t>47</w:t>
      </w:r>
      <w:r>
        <w:rPr>
          <w:sz w:val="21"/>
        </w:rPr>
        <w:t>）</w:t>
      </w:r>
    </w:p>
    <w:p w:rsidR="00A3080D" w:rsidRDefault="005130F3">
      <w:pPr>
        <w:ind w:firstLine="480"/>
      </w:pPr>
      <w:r>
        <w:t>逐一检验整数</w:t>
      </w:r>
      <w:r>
        <w:t xml:space="preserve"> </w:t>
      </w:r>
      <m:oMath>
        <m:r>
          <w:rPr>
            <w:rFonts w:ascii="Cambria Math" w:hAnsi="Cambria Math"/>
          </w:rPr>
          <m:t>g</m:t>
        </m:r>
      </m:oMath>
      <w:r>
        <w:t xml:space="preserve"> </w:t>
      </w:r>
      <w:r>
        <w:t>可知，</w:t>
      </w:r>
      <m:oMath>
        <m:r>
          <w:rPr>
            <w:rFonts w:ascii="Cambria Math" w:hAnsi="Cambria Math"/>
          </w:rPr>
          <m:t>g</m:t>
        </m:r>
        <m:r>
          <w:rPr>
            <w:rFonts w:ascii="Cambria Math" w:hAnsi="Cambria Math"/>
          </w:rPr>
          <m:t>≤52</m:t>
        </m:r>
      </m:oMath>
      <w:r>
        <w:t xml:space="preserve"> </w:t>
      </w:r>
      <w:r>
        <w:t>时上式不成立，而</w:t>
      </w:r>
      <w:r>
        <w:t xml:space="preserve"> </w:t>
      </w:r>
      <m:oMath>
        <m:r>
          <w:rPr>
            <w:rFonts w:ascii="Cambria Math" w:hAnsi="Cambria Math"/>
          </w:rPr>
          <m:t>g</m:t>
        </m:r>
        <m:r>
          <w:rPr>
            <w:rFonts w:ascii="Cambria Math" w:hAnsi="Cambria Math"/>
          </w:rPr>
          <m:t>=53</m:t>
        </m:r>
      </m:oMath>
      <w:r>
        <w:t xml:space="preserve"> </w:t>
      </w:r>
      <w:r>
        <w:t>时模型能够构造可行排班。因此</w:t>
      </w:r>
      <w:r>
        <w:t xml:space="preserve"> 53 </w:t>
      </w:r>
      <w:r>
        <w:t>不只是求解结果，还是最小可能的最大日冗余。</w:t>
      </w:r>
    </w:p>
    <w:p w:rsidR="00A3080D" w:rsidRDefault="005130F3">
      <w:pPr>
        <w:ind w:firstLine="480"/>
      </w:pPr>
      <w:r>
        <w:t>每日最低需求与实际出勤人数的相关系数为</w:t>
      </w:r>
      <w:r>
        <w:t xml:space="preserve"> 0.9930</w:t>
      </w:r>
      <w:r>
        <w:t>，说明状态流模型在满足个人工日规则的同时仍能紧密追随需求变化。第三问每日小时在岗峰值与问题二完全一致，全月最高仍为</w:t>
      </w:r>
      <w:r>
        <w:t xml:space="preserve"> 295 </w:t>
      </w:r>
      <w:r>
        <w:t>人，日峰值之和为</w:t>
      </w:r>
      <w:r>
        <w:t xml:space="preserve"> 6498</w:t>
      </w:r>
      <w:r>
        <w:t>；这说明额外员工主要通过非关键重叠班次和低压力时段被吸收，没有增加工作场所所需的最高同时容量。</w:t>
      </w:r>
    </w:p>
    <w:p w:rsidR="00A3080D" w:rsidRDefault="005130F3">
      <w:pPr>
        <w:ind w:firstLine="480"/>
      </w:pPr>
      <w:r>
        <w:t>第三问总处理能力为</w:t>
      </w:r>
      <w:r>
        <w:t xml:space="preserve"> 2472155 </w:t>
      </w:r>
      <w:r>
        <w:t>件，利用率为</w:t>
      </w:r>
      <w:r>
        <w:t xml:space="preserve"> 87.20%</w:t>
      </w:r>
      <w:r>
        <w:t>，未使用能力为</w:t>
      </w:r>
      <w:r>
        <w:t xml:space="preserve"> 316551 </w:t>
      </w:r>
      <w:r>
        <w:t>件。该指标低于前两问，是因为</w:t>
      </w:r>
      <w:r>
        <w:t>“</w:t>
      </w:r>
      <w:r>
        <w:t>每人恰好工作</w:t>
      </w:r>
      <w:r>
        <w:t xml:space="preserve"> 23 </w:t>
      </w:r>
      <w:r>
        <w:t>天</w:t>
      </w:r>
      <w:r>
        <w:t>”</w:t>
      </w:r>
      <w:r>
        <w:t>使低需求日也要安排一定员工出勤。管理上，这部分能力可以作为临时需求波动的安全缓冲，也可以通过培训、设备维护或跨岗位支援加以利用；若直接把它解释为模型低效，则忽略了固定工日制度的刚性约束。</w:t>
      </w:r>
    </w:p>
    <w:p w:rsidR="00A3080D" w:rsidRDefault="005130F3">
      <w:pPr>
        <w:ind w:firstLine="480"/>
      </w:pPr>
      <w:r>
        <w:t>当正常效率下降</w:t>
      </w:r>
      <w:r>
        <w:t xml:space="preserve"> 10% </w:t>
      </w:r>
      <w:r>
        <w:t>时，最优招聘人数增至</w:t>
      </w:r>
      <w:r>
        <w:t xml:space="preserve"> 642 </w:t>
      </w:r>
      <w:r>
        <w:t>人，增加</w:t>
      </w:r>
      <w:r>
        <w:t xml:space="preserve"> 10.50%</w:t>
      </w:r>
      <w:r>
        <w:t>，最大日冗余增至</w:t>
      </w:r>
      <w:r>
        <w:t xml:space="preserve"> 59 </w:t>
      </w:r>
      <w:r>
        <w:t>人；当正常效率提高</w:t>
      </w:r>
      <w:r>
        <w:t xml:space="preserve"> 10% </w:t>
      </w:r>
      <w:r>
        <w:t>时，招聘人数降至</w:t>
      </w:r>
      <w:r>
        <w:t xml:space="preserve"> 531 </w:t>
      </w:r>
      <w:r>
        <w:t>人，下降</w:t>
      </w:r>
      <w:r>
        <w:t xml:space="preserve"> 8.61%</w:t>
      </w:r>
      <w:r>
        <w:t>，最大日冗余降至</w:t>
      </w:r>
      <w:r>
        <w:t xml:space="preserve"> 49 </w:t>
      </w:r>
      <w:r>
        <w:t>人。招聘规模对效率的响应接近同比，原因是最大负荷日构成刚性下界。由此可见，提升正常处理效率、减少低效小时损失或引入高峰弹性用工，均能直接降低长期固定招聘规模。</w:t>
      </w:r>
    </w:p>
    <w:p w:rsidR="00A3080D" w:rsidRDefault="005130F3">
      <w:pPr>
        <w:pStyle w:val="3"/>
        <w:spacing w:before="120" w:after="120"/>
      </w:pPr>
      <w:bookmarkStart w:id="44" w:name="_Toc238152791"/>
      <w:r>
        <w:t>对问题三的直接回答</w:t>
      </w:r>
      <w:bookmarkEnd w:id="44"/>
    </w:p>
    <w:p w:rsidR="00A3080D" w:rsidRDefault="005130F3">
      <w:pPr>
        <w:ind w:firstLine="480"/>
      </w:pPr>
      <w:r>
        <w:t>满足问题二全部日内约束，并要求每人全月恰好工作</w:t>
      </w:r>
      <w:r>
        <w:t xml:space="preserve"> 23 </w:t>
      </w:r>
      <w:r>
        <w:t>天、连续工作不超过</w:t>
      </w:r>
      <w:r>
        <w:t xml:space="preserve"> 7 </w:t>
      </w:r>
      <w:r>
        <w:t>天时，最少应招聘</w:t>
      </w:r>
      <w:r>
        <w:t xml:space="preserve"> 581 </w:t>
      </w:r>
      <w:r>
        <w:t>人。该人数由最大单日需求给出不可突破的下界，模型已构造同规模的具名可执行排班，因此结论具有严格全局最优性。在</w:t>
      </w:r>
      <w:r>
        <w:t xml:space="preserve"> 581 </w:t>
      </w:r>
      <w:r>
        <w:t>人规模下，最小可能的最大日冗余为</w:t>
      </w:r>
      <w:r>
        <w:t xml:space="preserve"> 53 </w:t>
      </w:r>
      <w:r>
        <w:t>人，全月实际安排</w:t>
      </w:r>
      <w:r>
        <w:t xml:space="preserve"> 13363 </w:t>
      </w:r>
      <w:r>
        <w:t>人日；全部员工工日数合格，无人连续工作超过</w:t>
      </w:r>
      <w:r>
        <w:t xml:space="preserve"> 7 </w:t>
      </w:r>
      <w:r>
        <w:t>天。该方案解决了从</w:t>
      </w:r>
      <w:r>
        <w:t>“</w:t>
      </w:r>
      <w:r>
        <w:t>逐日最低用工</w:t>
      </w:r>
      <w:r>
        <w:t>”</w:t>
      </w:r>
      <w:r>
        <w:t>到</w:t>
      </w:r>
      <w:r>
        <w:t>“</w:t>
      </w:r>
      <w:r>
        <w:t>固定员工队伍可持续排班</w:t>
      </w:r>
      <w:r>
        <w:t>”</w:t>
      </w:r>
      <w:r>
        <w:t>的转化问题。</w:t>
      </w:r>
    </w:p>
    <w:p w:rsidR="00A3080D" w:rsidRDefault="005130F3">
      <w:pPr>
        <w:pStyle w:val="2"/>
        <w:spacing w:before="120" w:after="120"/>
      </w:pPr>
      <w:bookmarkStart w:id="45" w:name="_Toc238152792"/>
      <w:r>
        <w:t>模型检验</w:t>
      </w:r>
      <w:bookmarkEnd w:id="45"/>
    </w:p>
    <w:p w:rsidR="00A3080D" w:rsidRDefault="005130F3">
      <w:pPr>
        <w:ind w:firstLine="480"/>
      </w:pPr>
      <w:r>
        <w:t>第三问采用</w:t>
      </w:r>
      <w:r>
        <w:t>“</w:t>
      </w:r>
      <w:r>
        <w:t>理论证书、状态流守恒、具名分解和日模型回代</w:t>
      </w:r>
      <w:r>
        <w:t>”</w:t>
      </w:r>
      <w:r>
        <w:t>四级检验。首先，招聘人数下界为</w:t>
      </w:r>
      <w:r>
        <w:t xml:space="preserve"> 581</w:t>
      </w:r>
      <w:r>
        <w:t>，构造的可行解同样为</w:t>
      </w:r>
      <w:r>
        <w:t xml:space="preserve"> 581</w:t>
      </w:r>
      <w:r>
        <w:t>，最优性间隙为</w:t>
      </w:r>
      <w:r>
        <w:t xml:space="preserve"> 0</w:t>
      </w:r>
      <w:r>
        <w:t>；最大日冗余</w:t>
      </w:r>
      <w:r>
        <w:t xml:space="preserve"> 53 </w:t>
      </w:r>
      <w:r>
        <w:t>也达到上述人日计数下界。其次，检查每个</w:t>
      </w:r>
      <w:r>
        <w:t xml:space="preserve"> </w:t>
      </w:r>
      <m:oMath>
        <m:d>
          <m:dPr>
            <m:sepChr m:val=","/>
            <m:ctrlPr>
              <w:rPr>
                <w:rFonts w:ascii="Cambria Math" w:hAnsi="Cambria Math"/>
              </w:rPr>
            </m:ctrlPr>
          </m:dPr>
          <m:e>
            <m:r>
              <w:rPr>
                <w:rFonts w:ascii="Cambria Math" w:hAnsi="Cambria Math"/>
              </w:rPr>
              <m:t>d</m:t>
            </m:r>
          </m:e>
          <m:e>
            <m:r>
              <w:rPr>
                <w:rFonts w:ascii="Cambria Math" w:hAnsi="Cambria Math"/>
              </w:rPr>
              <m:t>c</m:t>
            </m:r>
          </m:e>
          <m:e>
            <m:r>
              <w:rPr>
                <w:rFonts w:ascii="Cambria Math" w:hAnsi="Cambria Math"/>
              </w:rPr>
              <m:t>w</m:t>
            </m:r>
          </m:e>
        </m:d>
      </m:oMath>
      <w:r>
        <w:t xml:space="preserve"> </w:t>
      </w:r>
      <w:r>
        <w:t>状态的流入、工作流、休息流与流出守恒，确认每日出勤均不低于</w:t>
      </w:r>
      <w:r>
        <w:t xml:space="preserve"> </w:t>
      </w:r>
      <m:oMath>
        <m:sSub>
          <m:sSubPr>
            <m:ctrlPr>
              <w:rPr>
                <w:rFonts w:ascii="Cambria Math" w:hAnsi="Cambria Math"/>
              </w:rPr>
            </m:ctrlPr>
          </m:sSubPr>
          <m:e>
            <m:r>
              <w:rPr>
                <w:rFonts w:ascii="Cambria Math" w:hAnsi="Cambria Math"/>
              </w:rPr>
              <m:t>m</m:t>
            </m:r>
          </m:e>
          <m:sub>
            <m:r>
              <w:rPr>
                <w:rFonts w:ascii="Cambria Math" w:hAnsi="Cambria Math"/>
              </w:rPr>
              <m:t>d</m:t>
            </m:r>
          </m:sub>
        </m:sSub>
      </m:oMath>
      <w:r>
        <w:t>，总人日严格等于</w:t>
      </w:r>
      <w:r>
        <w:t xml:space="preserve"> 13363</w:t>
      </w:r>
      <w:r>
        <w:t>。再次，对</w:t>
      </w:r>
      <w:r>
        <w:t xml:space="preserve"> 581 </w:t>
      </w:r>
      <w:r>
        <w:t>名具名员工逐一统计，所有人均恰好工作</w:t>
      </w:r>
      <w:r>
        <w:t xml:space="preserve"> 23 </w:t>
      </w:r>
      <w:r>
        <w:t>天，最大连续工作天数不超过</w:t>
      </w:r>
      <w:r>
        <w:t xml:space="preserve"> 7 </w:t>
      </w:r>
      <w:r>
        <w:t>天，每天具名出勤人数与状态流完全一致。最后，对</w:t>
      </w:r>
      <w:r>
        <w:t xml:space="preserve"> 30 </w:t>
      </w:r>
      <w:r>
        <w:t>天固定出勤人数回代问题二模型，重新验证</w:t>
      </w:r>
      <w:r>
        <w:t xml:space="preserve"> 5 </w:t>
      </w:r>
      <w:r>
        <w:t>班次、低效小时、小时能力、</w:t>
      </w:r>
      <w:r>
        <w:t xml:space="preserve">16:00 </w:t>
      </w:r>
      <w:r>
        <w:t>截止和日末清空约束；</w:t>
      </w:r>
      <w:r>
        <w:t xml:space="preserve">30 </w:t>
      </w:r>
      <w:r>
        <w:t>天每日最低人数和每日峰值均通过独立深度重求解，</w:t>
      </w:r>
      <w:r>
        <w:t xml:space="preserve">13363 </w:t>
      </w:r>
      <w:r>
        <w:t>条具名分配全部匹配。</w:t>
      </w:r>
    </w:p>
    <w:p w:rsidR="00A3080D" w:rsidRDefault="005130F3">
      <w:pPr>
        <w:ind w:firstLine="480"/>
      </w:pPr>
      <w:r>
        <w:t>小时级随机鲁棒性检验中，</w:t>
      </w:r>
      <w:r>
        <w:t xml:space="preserve">20 </w:t>
      </w:r>
      <w:r>
        <w:t>个</w:t>
      </w:r>
      <w:r>
        <w:t xml:space="preserve"> </w:t>
      </w:r>
      <m:oMath>
        <m:r>
          <w:rPr>
            <w:rFonts w:ascii="Cambria Math" w:hAnsi="Cambria Math"/>
          </w:rPr>
          <m:t>U</m:t>
        </m:r>
        <m:r>
          <w:rPr>
            <w:rFonts w:ascii="Cambria Math" w:hAnsi="Cambria Math"/>
          </w:rPr>
          <m:t>(-10%,10%)</m:t>
        </m:r>
      </m:oMath>
      <w:r>
        <w:t xml:space="preserve"> </w:t>
      </w:r>
      <w:r>
        <w:t>扰动场景全部求解成功，招聘人数变化率均值为</w:t>
      </w:r>
      <w:r>
        <w:t xml:space="preserve"> </w:t>
      </w:r>
      <m:oMath>
        <m:r>
          <w:rPr>
            <w:rFonts w:ascii="Cambria Math" w:hAnsi="Cambria Math"/>
          </w:rPr>
          <m:t>-</m:t>
        </m:r>
        <m:r>
          <w:rPr>
            <w:rFonts w:ascii="Cambria Math" w:hAnsi="Cambria Math"/>
          </w:rPr>
          <m:t>0.052%</m:t>
        </m:r>
      </m:oMath>
      <w:r>
        <w:t>、标准差为</w:t>
      </w:r>
      <w:r>
        <w:t xml:space="preserve"> 0.924%</w:t>
      </w:r>
      <w:r>
        <w:t>，最大绝对变化率为</w:t>
      </w:r>
      <w:r>
        <w:t xml:space="preserve"> 1.721%</w:t>
      </w:r>
      <w:r>
        <w:t>，低于</w:t>
      </w:r>
      <w:r>
        <w:t xml:space="preserve"> 5% </w:t>
      </w:r>
      <w:r>
        <w:t>阈值。全部到货量整体减少或增加</w:t>
      </w:r>
      <w:r>
        <w:t xml:space="preserve"> 10% </w:t>
      </w:r>
      <w:r>
        <w:t>时，招聘人数分别变化</w:t>
      </w:r>
      <w:r>
        <w:t xml:space="preserve"> </w:t>
      </w:r>
      <m:oMath>
        <m:r>
          <w:rPr>
            <w:rFonts w:ascii="Cambria Math" w:hAnsi="Cambria Math"/>
          </w:rPr>
          <m:t>-</m:t>
        </m:r>
        <m:r>
          <w:rPr>
            <w:rFonts w:ascii="Cambria Math" w:hAnsi="Cambria Math"/>
          </w:rPr>
          <m:t>9.983%</m:t>
        </m:r>
      </m:oMath>
      <w:r>
        <w:t xml:space="preserve"> </w:t>
      </w:r>
      <w:r>
        <w:t>和</w:t>
      </w:r>
      <w:r>
        <w:t xml:space="preserve"> </w:t>
      </w:r>
      <m:oMath>
        <m:r>
          <w:rPr>
            <w:rFonts w:ascii="Cambria Math" w:hAnsi="Cambria Math"/>
          </w:rPr>
          <m:t>+9.983%</m:t>
        </m:r>
      </m:oMath>
      <w:r>
        <w:t>。这说明最大单日需求虽会使第三问对系统性业务增长较敏感，但小时级随机噪声通常可在日内和月内抵消，模型具有较好的抗干扰能力。</w:t>
      </w:r>
    </w:p>
    <w:p w:rsidR="00A3080D" w:rsidRDefault="005130F3">
      <w:pPr>
        <w:pStyle w:val="1"/>
        <w:spacing w:before="120" w:after="120"/>
      </w:pPr>
      <w:bookmarkStart w:id="46" w:name="_Toc238152793"/>
      <w:r>
        <w:lastRenderedPageBreak/>
        <w:t>模型评价</w:t>
      </w:r>
      <w:bookmarkEnd w:id="46"/>
    </w:p>
    <w:p w:rsidR="00A3080D" w:rsidRDefault="005130F3">
      <w:pPr>
        <w:pStyle w:val="2"/>
        <w:spacing w:before="120" w:after="120"/>
      </w:pPr>
      <w:bookmarkStart w:id="47" w:name="_Toc238152794"/>
      <w:r>
        <w:t>模型优点</w:t>
      </w:r>
      <w:bookmarkEnd w:id="47"/>
    </w:p>
    <w:p w:rsidR="00A3080D" w:rsidRDefault="005130F3">
      <w:pPr>
        <w:pStyle w:val="3"/>
        <w:spacing w:before="120" w:after="120"/>
      </w:pPr>
      <w:bookmarkStart w:id="48" w:name="_Toc238152795"/>
      <w:r>
        <w:t>递进式耦合建模，兼顾货物流、班次流与人员流</w:t>
      </w:r>
      <w:bookmarkEnd w:id="48"/>
    </w:p>
    <w:p w:rsidR="00A3080D" w:rsidRDefault="005130F3">
      <w:pPr>
        <w:ind w:firstLine="480"/>
      </w:pPr>
      <w:r>
        <w:t>三个模型不是彼此割裂的独立算法，而是形成</w:t>
      </w:r>
      <w:r>
        <w:t>“</w:t>
      </w:r>
      <w:r>
        <w:t>日内库存平衡</w:t>
      </w:r>
      <w:r>
        <w:t>—</w:t>
      </w:r>
      <w:r>
        <w:t>时限与低效约束</w:t>
      </w:r>
      <w:r>
        <w:t>—</w:t>
      </w:r>
      <w:r>
        <w:t>月度人员状态流</w:t>
      </w:r>
      <w:r>
        <w:t>”</w:t>
      </w:r>
      <w:r>
        <w:t>的递进体系。问题一利用库存守恒刻画货物不可提前处理及日末清空；问题二在同一框架中增加双库存和低效能力损失；问题三把问题二求得的每日最低需求作为月度覆盖下界，并将月度出勤人数回代到问题二重新优化班次。该结构避免了只按全天总量估算人员所造成的时间不可行问题。具体而言，问题二中有</w:t>
      </w:r>
      <w:r>
        <w:t xml:space="preserve"> 14 </w:t>
      </w:r>
      <w:r>
        <w:t>天必须突破每人</w:t>
      </w:r>
      <w:r>
        <w:t xml:space="preserve"> 185 </w:t>
      </w:r>
      <w:r>
        <w:t>件的简单总量下界，最大额外需求达到</w:t>
      </w:r>
      <w:r>
        <w:t xml:space="preserve"> 35 </w:t>
      </w:r>
      <w:r>
        <w:t>人，说明逐小时库存与时间窗建模确实识别出了静态比例法无法发现的局部能力缺口。</w:t>
      </w:r>
    </w:p>
    <w:p w:rsidR="00A3080D" w:rsidRDefault="005130F3">
      <w:pPr>
        <w:pStyle w:val="3"/>
        <w:spacing w:before="120" w:after="120"/>
      </w:pPr>
      <w:bookmarkStart w:id="49" w:name="_Toc238152796"/>
      <w:r>
        <w:t>采用词典序多目标，结果具有明确管理优先级</w:t>
      </w:r>
      <w:bookmarkEnd w:id="49"/>
    </w:p>
    <w:p w:rsidR="00A3080D" w:rsidRDefault="005130F3">
      <w:pPr>
        <w:ind w:firstLine="480"/>
      </w:pPr>
      <w:r>
        <w:t>模型依次优化</w:t>
      </w:r>
      <w:r>
        <w:t>“</w:t>
      </w:r>
      <w:r>
        <w:t>总人数</w:t>
      </w:r>
      <w:r>
        <w:t>—</w:t>
      </w:r>
      <w:r>
        <w:t>峰值人数</w:t>
      </w:r>
      <w:r>
        <w:t>—</w:t>
      </w:r>
      <w:r>
        <w:t>人员均衡</w:t>
      </w:r>
      <w:r>
        <w:t>—</w:t>
      </w:r>
      <w:r>
        <w:t>累计库存</w:t>
      </w:r>
      <w:r>
        <w:t>”</w:t>
      </w:r>
      <w:r>
        <w:t>，每获得一个最优值便以等式固定，再求解下一目标。与主观加权和相比，该方法不需要人为设定人数、峰值和库存之间的换算权重，且能严格保证次要目标不会牺牲首要目标。结果表明，问题二虽然较问题一增加</w:t>
      </w:r>
      <w:r>
        <w:t xml:space="preserve"> 9.89% </w:t>
      </w:r>
      <w:r>
        <w:t>的人日，但每日小时峰值完全没有上升，人员绝对偏差均值反而下降</w:t>
      </w:r>
      <w:r>
        <w:t xml:space="preserve"> 12.27%</w:t>
      </w:r>
      <w:r>
        <w:t>，平均小时库存下降</w:t>
      </w:r>
      <w:r>
        <w:t xml:space="preserve"> 48.35%</w:t>
      </w:r>
      <w:r>
        <w:t>。这说明词典序优化能够在保证最少人数的前提下，从大量等价方案中进一步筛选更均衡、更及时的可执行排班。</w:t>
      </w:r>
    </w:p>
    <w:p w:rsidR="00A3080D" w:rsidRDefault="005130F3">
      <w:pPr>
        <w:pStyle w:val="3"/>
        <w:spacing w:before="120" w:after="120"/>
      </w:pPr>
      <w:bookmarkStart w:id="50" w:name="_Toc238152797"/>
      <w:r>
        <w:t>具有多层最优性证书，结论不依赖单一求解器输出</w:t>
      </w:r>
      <w:bookmarkEnd w:id="50"/>
    </w:p>
    <w:p w:rsidR="00A3080D" w:rsidRDefault="005130F3">
      <w:pPr>
        <w:ind w:firstLine="480"/>
      </w:pPr>
      <w:r>
        <w:t>模型不仅报告求解器给出的最优状态，还通过问题结构推导理论下界。问题一</w:t>
      </w:r>
      <w:r>
        <w:t xml:space="preserve"> 30 </w:t>
      </w:r>
      <w:r>
        <w:t>天全部达到</w:t>
      </w:r>
      <w:r>
        <w:t xml:space="preserve">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r>
          <w:rPr>
            <w:rFonts w:ascii="Cambria Math" w:hAnsi="Cambria Math"/>
          </w:rPr>
          <m:t>/200⌉</m:t>
        </m:r>
      </m:oMath>
      <w:r>
        <w:t xml:space="preserve"> </w:t>
      </w:r>
      <w:r>
        <w:t>下界，下界命中率为</w:t>
      </w:r>
      <w:r>
        <w:t xml:space="preserve"> 100%</w:t>
      </w:r>
      <w:r>
        <w:t>；问题三的三个招聘下界分别为</w:t>
      </w:r>
      <w:r>
        <w:t xml:space="preserve"> 516</w:t>
      </w:r>
      <w:r>
        <w:t>、</w:t>
      </w:r>
      <w:r>
        <w:t xml:space="preserve">531 </w:t>
      </w:r>
      <w:r>
        <w:t>和</w:t>
      </w:r>
      <w:r>
        <w:t xml:space="preserve"> 581 </w:t>
      </w:r>
      <w:r>
        <w:t>人，其中最大单日需求给出</w:t>
      </w:r>
      <w:r>
        <w:t xml:space="preserve"> 581 </w:t>
      </w:r>
      <w:r>
        <w:t>人的必要条件，而模型又构造出同规模可行排班，因此招聘人数的最优性间隙为</w:t>
      </w:r>
      <w:r>
        <w:t xml:space="preserve"> 0</w:t>
      </w:r>
      <w:r>
        <w:t>。最大日冗余</w:t>
      </w:r>
      <w:r>
        <w:t xml:space="preserve"> 53 </w:t>
      </w:r>
      <w:r>
        <w:t>人也达到总人日计数下界。此外，三问最大约束残差和最大整数性误差均为</w:t>
      </w:r>
      <w:r>
        <w:t xml:space="preserve"> 0</w:t>
      </w:r>
      <w:r>
        <w:t>，问题一、二独立重求解一致率均为</w:t>
      </w:r>
      <w:r>
        <w:t xml:space="preserve"> 100%</w:t>
      </w:r>
      <w:r>
        <w:t>。理论下界、独立重求解和深度审计相互印证，使结论的可信度高于只给出一次软件求解结果的常规做法。</w:t>
      </w:r>
    </w:p>
    <w:p w:rsidR="00A3080D" w:rsidRDefault="005130F3">
      <w:pPr>
        <w:pStyle w:val="3"/>
        <w:spacing w:before="120" w:after="120"/>
      </w:pPr>
      <w:bookmarkStart w:id="51" w:name="_Toc238152798"/>
      <w:r>
        <w:t>聚合状态流有效降低人员标签对称性</w:t>
      </w:r>
      <w:bookmarkEnd w:id="51"/>
    </w:p>
    <w:p w:rsidR="00A3080D" w:rsidRDefault="005130F3">
      <w:pPr>
        <w:ind w:firstLine="480"/>
      </w:pPr>
      <w:r>
        <w:t>问题一和问题二的单日模型分别只有</w:t>
      </w:r>
      <w:r>
        <w:t xml:space="preserve"> 107 </w:t>
      </w:r>
      <w:r>
        <w:t>个和</w:t>
      </w:r>
      <w:r>
        <w:t xml:space="preserve"> 291 </w:t>
      </w:r>
      <w:r>
        <w:t>个变量；第三问二维状态流模型包含</w:t>
      </w:r>
      <w:r>
        <w:t xml:space="preserve"> 17474 </w:t>
      </w:r>
      <w:r>
        <w:t>个整数变量和</w:t>
      </w:r>
      <w:r>
        <w:t xml:space="preserve"> 11773 </w:t>
      </w:r>
      <w:r>
        <w:t>条线性约束。若仅使用</w:t>
      </w:r>
      <w:r>
        <w:t>“</w:t>
      </w:r>
      <w:r>
        <w:t>员工</w:t>
      </w:r>
      <w:r>
        <w:t>—</w:t>
      </w:r>
      <w:r>
        <w:t>日期</w:t>
      </w:r>
      <w:r>
        <w:t>—</w:t>
      </w:r>
      <w:r>
        <w:t>班次</w:t>
      </w:r>
      <w:r>
        <w:t>”</w:t>
      </w:r>
      <w:r>
        <w:t>二元变量直接建模，在</w:t>
      </w:r>
      <w:r>
        <w:t xml:space="preserve"> 581 </w:t>
      </w:r>
      <w:r>
        <w:t>名员工、</w:t>
      </w:r>
      <w:r>
        <w:t xml:space="preserve">30 </w:t>
      </w:r>
      <w:r>
        <w:t>天和</w:t>
      </w:r>
      <w:r>
        <w:t xml:space="preserve"> 17 </w:t>
      </w:r>
      <w:r>
        <w:t>个候选班次下，尚未计入低效小时和货物流就至少需要</w:t>
      </w:r>
    </w:p>
    <w:p w:rsidR="00A3080D" w:rsidRDefault="005130F3">
      <w:pPr>
        <w:keepLines/>
        <w:spacing w:before="60" w:after="60"/>
        <w:ind w:firstLine="480"/>
        <w:jc w:val="center"/>
      </w:pPr>
      <m:oMath>
        <m:r>
          <w:rPr>
            <w:rFonts w:ascii="Cambria Math" w:hAnsi="Cambria Math"/>
          </w:rPr>
          <m:t>581×30×17=296310</m:t>
        </m:r>
      </m:oMath>
      <w:r>
        <w:rPr>
          <w:sz w:val="21"/>
        </w:rPr>
        <w:t xml:space="preserve">    </w:t>
      </w:r>
      <w:r>
        <w:rPr>
          <w:sz w:val="21"/>
        </w:rPr>
        <w:t>（</w:t>
      </w:r>
      <w:r>
        <w:rPr>
          <w:sz w:val="21"/>
        </w:rPr>
        <w:t>48</w:t>
      </w:r>
      <w:r>
        <w:rPr>
          <w:sz w:val="21"/>
        </w:rPr>
        <w:t>）</w:t>
      </w:r>
    </w:p>
    <w:p w:rsidR="00A3080D" w:rsidRDefault="005130F3">
      <w:pPr>
        <w:ind w:firstLine="480"/>
      </w:pPr>
      <w:r>
        <w:t>个班次分配变量。聚合状态流变量规模相对这一最低量级减少约</w:t>
      </w:r>
      <w:r>
        <w:t xml:space="preserve"> 94.10%</w:t>
      </w:r>
      <w:r>
        <w:t>，并消除了同质员工编号互换造成的大量对称解。求得整数流后再分解为具名员工路径，最终仍输出</w:t>
      </w:r>
      <w:r>
        <w:t xml:space="preserve"> 581 </w:t>
      </w:r>
      <w:r>
        <w:t>人、</w:t>
      </w:r>
      <w:r>
        <w:t xml:space="preserve">13363 </w:t>
      </w:r>
      <w:r>
        <w:t>个具名工作日及具体班次，因此计算规模的压缩没有损失方案可执行性。</w:t>
      </w:r>
    </w:p>
    <w:p w:rsidR="00A3080D" w:rsidRDefault="005130F3">
      <w:pPr>
        <w:pStyle w:val="3"/>
        <w:spacing w:before="120" w:after="120"/>
      </w:pPr>
      <w:bookmarkStart w:id="52" w:name="_Toc238152799"/>
      <w:r>
        <w:t>稳健性较好，并具有较强的同类问题适用性</w:t>
      </w:r>
      <w:bookmarkEnd w:id="52"/>
    </w:p>
    <w:p w:rsidR="00A3080D" w:rsidRDefault="005130F3">
      <w:pPr>
        <w:ind w:firstLine="480"/>
      </w:pPr>
      <w:r>
        <w:t>在</w:t>
      </w:r>
      <w:r>
        <w:t xml:space="preserve"> 720 </w:t>
      </w:r>
      <w:r>
        <w:t>个小时到货量分别加入</w:t>
      </w:r>
      <w:r>
        <w:t xml:space="preserve"> </w:t>
      </w:r>
      <m:oMath>
        <m:r>
          <w:rPr>
            <w:rFonts w:ascii="Cambria Math" w:hAnsi="Cambria Math"/>
          </w:rPr>
          <m:t>U</m:t>
        </m:r>
        <m:r>
          <w:rPr>
            <w:rFonts w:ascii="Cambria Math" w:hAnsi="Cambria Math"/>
          </w:rPr>
          <m:t>(-10%,10%)</m:t>
        </m:r>
      </m:oMath>
      <w:r>
        <w:t xml:space="preserve"> </w:t>
      </w:r>
      <w:r>
        <w:t>随机噪声的</w:t>
      </w:r>
      <w:r>
        <w:t xml:space="preserve"> 20 </w:t>
      </w:r>
      <w:r>
        <w:t>个场景中，全部模型均成功求解。问题一总人日、问题二总人日和问题三招聘人数的最大绝对变化率分别为</w:t>
      </w:r>
      <w:r>
        <w:t xml:space="preserve"> 0.473%</w:t>
      </w:r>
      <w:r>
        <w:t>、</w:t>
      </w:r>
      <w:r>
        <w:t xml:space="preserve">1.240% </w:t>
      </w:r>
      <w:r>
        <w:t>和</w:t>
      </w:r>
      <w:r>
        <w:t xml:space="preserve"> 1.721%</w:t>
      </w:r>
      <w:r>
        <w:t>，均低于</w:t>
      </w:r>
      <w:r>
        <w:t xml:space="preserve"> 5% </w:t>
      </w:r>
      <w:r>
        <w:t>阈值，说明模型对小时级测量误差具有较强抗干扰能力。覆盖矩阵、效率参数、截止时刻、班次长度、工作天数和最大</w:t>
      </w:r>
      <w:r>
        <w:lastRenderedPageBreak/>
        <w:t>连续工日均以参数形式进入模型，因此将其推广到快递分拨、仓库拣选、呼叫中心或服务窗口排班时，只需替换需求数据和业务参数，不必改变库存守恒、班次覆盖和状态流的主体结构。</w:t>
      </w:r>
    </w:p>
    <w:p w:rsidR="00A3080D" w:rsidRDefault="005130F3">
      <w:pPr>
        <w:pStyle w:val="2"/>
        <w:spacing w:before="120" w:after="120"/>
      </w:pPr>
      <w:bookmarkStart w:id="53" w:name="_Toc238152800"/>
      <w:r>
        <w:t>模型缺点</w:t>
      </w:r>
      <w:bookmarkEnd w:id="53"/>
    </w:p>
    <w:p w:rsidR="00A3080D" w:rsidRDefault="005130F3">
      <w:pPr>
        <w:pStyle w:val="3"/>
        <w:spacing w:before="120" w:after="120"/>
      </w:pPr>
      <w:bookmarkStart w:id="54" w:name="_Toc238152801"/>
      <w:r>
        <w:t>确定性需求假设使方案对系统性增长缺少安全余量</w:t>
      </w:r>
      <w:bookmarkEnd w:id="54"/>
    </w:p>
    <w:p w:rsidR="00A3080D" w:rsidRDefault="005130F3">
      <w:pPr>
        <w:ind w:firstLine="480"/>
      </w:pPr>
      <w:r>
        <w:t>模型默认未来</w:t>
      </w:r>
      <w:r>
        <w:t xml:space="preserve"> 30 </w:t>
      </w:r>
      <w:r>
        <w:t>天逐小时到货量完全已知。问题一能力利用率达到</w:t>
      </w:r>
      <w:r>
        <w:t xml:space="preserve"> 99.88%</w:t>
      </w:r>
      <w:r>
        <w:t>，未用能力仅占</w:t>
      </w:r>
      <w:r>
        <w:t xml:space="preserve"> 0.12%</w:t>
      </w:r>
      <w:r>
        <w:t>，经济性较高，但对连续性需求增长或设备故障的缓冲有限。压力测试中，当全部到货量统一增加</w:t>
      </w:r>
      <w:r>
        <w:t xml:space="preserve"> 10% </w:t>
      </w:r>
      <w:r>
        <w:t>时，问题一总人日、问题二总人日和问题三招聘人数分别增加</w:t>
      </w:r>
      <w:r>
        <w:t xml:space="preserve"> 10.036%</w:t>
      </w:r>
      <w:r>
        <w:t>、</w:t>
      </w:r>
      <w:r>
        <w:t xml:space="preserve">9.993% </w:t>
      </w:r>
      <w:r>
        <w:t>和</w:t>
      </w:r>
      <w:r>
        <w:t xml:space="preserve"> 9.983%</w:t>
      </w:r>
      <w:r>
        <w:t>。这说明局部正负误差能够相互抵消，而全时段同向增长会近似同比传导到人员规模。实际应用应增加</w:t>
      </w:r>
      <w:r>
        <w:t xml:space="preserve"> 5%—10% </w:t>
      </w:r>
      <w:r>
        <w:t>安全产能，或将确定性模型扩展为区间鲁棒优化、多情景随机规划和滚动时域优化。</w:t>
      </w:r>
    </w:p>
    <w:p w:rsidR="00A3080D" w:rsidRDefault="005130F3">
      <w:pPr>
        <w:pStyle w:val="3"/>
        <w:spacing w:before="120" w:after="120"/>
      </w:pPr>
      <w:bookmarkStart w:id="55" w:name="_Toc238152802"/>
      <w:r>
        <w:t>员工同质与低效小时可调假设可能高估管理灵活性</w:t>
      </w:r>
      <w:bookmarkEnd w:id="55"/>
    </w:p>
    <w:p w:rsidR="00A3080D" w:rsidRDefault="005130F3">
      <w:pPr>
        <w:ind w:firstLine="480"/>
      </w:pPr>
      <w:r>
        <w:t>模型假设员工技能和效率相同，且每名员工的低效小时可在</w:t>
      </w:r>
      <w:r>
        <w:t xml:space="preserve"> 8 </w:t>
      </w:r>
      <w:r>
        <w:t>小时班次内自由安排。求解结果将低效小时大量集中在</w:t>
      </w:r>
      <w:r>
        <w:t xml:space="preserve"> 7 </w:t>
      </w:r>
      <w:r>
        <w:t>时，共</w:t>
      </w:r>
      <w:r>
        <w:t xml:space="preserve"> 3725 </w:t>
      </w:r>
      <w:r>
        <w:t>人次，其次为</w:t>
      </w:r>
      <w:r>
        <w:t xml:space="preserve"> 18 </w:t>
      </w:r>
      <w:r>
        <w:t>时的</w:t>
      </w:r>
      <w:r>
        <w:t xml:space="preserve"> 2044 </w:t>
      </w:r>
      <w:r>
        <w:t>人次。这种配置在数学上能避开关键处理窗口，但现实中休息场地容量、固定用餐时间和岗位替换能力可能不允许大量员工同时进入低效状态。后续可增加</w:t>
      </w:r>
      <w:r>
        <w:t>“</w:t>
      </w:r>
      <w:r>
        <w:t>每小时最多低效人数</w:t>
      </w:r>
      <w:r>
        <w:t>”</w:t>
      </w:r>
      <w:r>
        <w:t>、休息时间窗、技能等级、岗位资格和员工差异化效率等约束，并把低效能力由固定</w:t>
      </w:r>
      <w:r>
        <w:t xml:space="preserve"> 10 </w:t>
      </w:r>
      <w:r>
        <w:t>件</w:t>
      </w:r>
      <w:r>
        <w:t>/</w:t>
      </w:r>
      <w:r>
        <w:t>小时改为区间参数。</w:t>
      </w:r>
    </w:p>
    <w:p w:rsidR="00A3080D" w:rsidRDefault="005130F3">
      <w:pPr>
        <w:pStyle w:val="3"/>
        <w:spacing w:before="120" w:after="120"/>
      </w:pPr>
      <w:bookmarkStart w:id="56" w:name="_Toc238152803"/>
      <w:r>
        <w:t>固定班制和公平性刻画仍较简化</w:t>
      </w:r>
      <w:bookmarkEnd w:id="56"/>
    </w:p>
    <w:p w:rsidR="00A3080D" w:rsidRDefault="005130F3">
      <w:pPr>
        <w:ind w:firstLine="480"/>
      </w:pPr>
      <w:r>
        <w:t>当前模型只允许整数小时起始的</w:t>
      </w:r>
      <w:r>
        <w:t xml:space="preserve"> 8 </w:t>
      </w:r>
      <w:r>
        <w:t>小时班次，每天恰好选择</w:t>
      </w:r>
      <w:r>
        <w:t xml:space="preserve"> 5 </w:t>
      </w:r>
      <w:r>
        <w:t>个起点，无法表达半小时交接、跨日夜班、</w:t>
      </w:r>
      <w:r>
        <w:t xml:space="preserve">6/8/10 </w:t>
      </w:r>
      <w:r>
        <w:t>小时混合班制及临时加班。第三问虽以减少</w:t>
      </w:r>
      <w:r>
        <w:t xml:space="preserve"> 7 </w:t>
      </w:r>
      <w:r>
        <w:t>天连续工作状态作为破同目标，但最终仍有</w:t>
      </w:r>
      <w:r>
        <w:t xml:space="preserve"> 397 </w:t>
      </w:r>
      <w:r>
        <w:t>人的最大连续工作天数达到</w:t>
      </w:r>
      <w:r>
        <w:t xml:space="preserve"> 7 </w:t>
      </w:r>
      <w:r>
        <w:t>天，占全部员工的</w:t>
      </w:r>
      <w:r>
        <w:t xml:space="preserve"> 68.33%</w:t>
      </w:r>
      <w:r>
        <w:t>，说明</w:t>
      </w:r>
      <w:r>
        <w:t>“</w:t>
      </w:r>
      <w:r>
        <w:t>连续工日不超过上限</w:t>
      </w:r>
      <w:r>
        <w:t>”</w:t>
      </w:r>
      <w:r>
        <w:t>并不等同于充分的疲劳公平。进一步研究可引入夜班次数差异、周末偏好、相邻班次切换、累计疲劳和个体满意度等软约束，并用</w:t>
      </w:r>
      <w:r>
        <w:t xml:space="preserve"> </w:t>
      </w:r>
      <m:oMath>
        <m:r>
          <w:rPr>
            <w:rFonts w:ascii="Cambria Math" w:hAnsi="Cambria Math"/>
          </w:rPr>
          <m:t>arepsilon</m:t>
        </m:r>
      </m:oMath>
      <w:r>
        <w:t>-</w:t>
      </w:r>
      <w:r>
        <w:t>约束法分析人工成本与公平性之间的</w:t>
      </w:r>
      <w:r>
        <w:t xml:space="preserve"> Pareto </w:t>
      </w:r>
      <w:r>
        <w:t>权衡。</w:t>
      </w:r>
    </w:p>
    <w:p w:rsidR="00A3080D" w:rsidRDefault="005130F3">
      <w:pPr>
        <w:pStyle w:val="2"/>
        <w:spacing w:before="120" w:after="120"/>
      </w:pPr>
      <w:bookmarkStart w:id="57" w:name="_Toc238152804"/>
      <w:r>
        <w:t>综合评价</w:t>
      </w:r>
      <w:bookmarkEnd w:id="57"/>
    </w:p>
    <w:p w:rsidR="00A3080D" w:rsidRDefault="005130F3">
      <w:pPr>
        <w:ind w:firstLine="480"/>
      </w:pPr>
      <w:r>
        <w:t>总体而言，三个模型在给定数据和业务规则下实现了从</w:t>
      </w:r>
      <w:r>
        <w:t>“</w:t>
      </w:r>
      <w:r>
        <w:t>最低日用工</w:t>
      </w:r>
      <w:r>
        <w:t>”</w:t>
      </w:r>
      <w:r>
        <w:t>到</w:t>
      </w:r>
      <w:r>
        <w:t>“</w:t>
      </w:r>
      <w:r>
        <w:t>可持续月度人员配置</w:t>
      </w:r>
      <w:r>
        <w:t>”</w:t>
      </w:r>
      <w:r>
        <w:t>的闭环：问题一突出人力经济性，问题二突出服务时限，问题三突出固定员工队伍的长期可执行性。模型的主要优势在于约束逻辑完整、目标优先级清晰、最优性证书充分且聚合求解效率较高；主要局限在于需求确定性、人员同质性和固定班制。因而本模型适合作为企业确定性排班的基准方案，实际部署时应叠加安全余量、弹性用工和滚动修正机制。</w:t>
      </w:r>
    </w:p>
    <w:p w:rsidR="00A3080D" w:rsidRDefault="005130F3">
      <w:pPr>
        <w:pStyle w:val="1"/>
        <w:spacing w:before="120" w:after="120"/>
      </w:pPr>
      <w:bookmarkStart w:id="58" w:name="_Toc238152805"/>
      <w:r>
        <w:t>结论与建议</w:t>
      </w:r>
      <w:bookmarkEnd w:id="58"/>
    </w:p>
    <w:p w:rsidR="00A3080D" w:rsidRDefault="005130F3">
      <w:pPr>
        <w:pStyle w:val="2"/>
        <w:spacing w:before="120" w:after="120"/>
      </w:pPr>
      <w:bookmarkStart w:id="59" w:name="_Toc238152806"/>
      <w:r>
        <w:t>主要结论</w:t>
      </w:r>
      <w:bookmarkEnd w:id="59"/>
    </w:p>
    <w:p w:rsidR="00A3080D" w:rsidRDefault="005130F3">
      <w:pPr>
        <w:ind w:firstLine="480"/>
      </w:pPr>
      <w:r>
        <w:t>本文围绕物流分拣中心的日内班次、时限服务和月度人员配置建立了三个递进的混合整数规划模型。三个模型分别回答</w:t>
      </w:r>
      <w:r>
        <w:t>“</w:t>
      </w:r>
      <w:r>
        <w:t>当天最少需要多少人</w:t>
      </w:r>
      <w:r>
        <w:t>”“</w:t>
      </w:r>
      <w:r>
        <w:t>考虑</w:t>
      </w:r>
      <w:r>
        <w:t>16:00</w:t>
      </w:r>
      <w:r>
        <w:t>截止与低效小时后如何排班</w:t>
      </w:r>
      <w:r>
        <w:t>”</w:t>
      </w:r>
      <w:r>
        <w:t>以及</w:t>
      </w:r>
      <w:r>
        <w:t>“</w:t>
      </w:r>
      <w:r>
        <w:t>满足固定工日和连续工作限制时最少招聘多少人</w:t>
      </w:r>
      <w:r>
        <w:t>”</w:t>
      </w:r>
      <w:r>
        <w:t>。综合结果如下表所示。</w:t>
      </w:r>
    </w:p>
    <w:p w:rsidR="00A3080D" w:rsidRDefault="005130F3">
      <w:pPr>
        <w:pStyle w:val="a6"/>
        <w:ind w:firstLine="422"/>
      </w:pPr>
      <w:r>
        <w:lastRenderedPageBreak/>
        <w:t>表</w:t>
      </w:r>
      <w:r>
        <w:t xml:space="preserve">5 </w:t>
      </w:r>
      <w:r>
        <w:t>三问核心指标综合比较</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00"/>
        <w:gridCol w:w="2090"/>
        <w:gridCol w:w="2090"/>
        <w:gridCol w:w="2090"/>
      </w:tblGrid>
      <w:tr w:rsidR="00A3080D">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比较维度</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问题三</w:t>
            </w:r>
          </w:p>
        </w:tc>
      </w:tr>
      <w:tr w:rsidR="00A3080D">
        <w:trPr>
          <w:jc w:val="center"/>
        </w:trPr>
        <w:tc>
          <w:tcPr>
            <w:tcW w:w="2800" w:type="dxa"/>
            <w:tcMar>
              <w:top w:w="70" w:type="dxa"/>
              <w:left w:w="100" w:type="dxa"/>
              <w:bottom w:w="70" w:type="dxa"/>
              <w:right w:w="100" w:type="dxa"/>
            </w:tcMar>
            <w:vAlign w:val="center"/>
          </w:tcPr>
          <w:p w:rsidR="00A3080D" w:rsidRDefault="005130F3">
            <w:pPr>
              <w:spacing w:line="252" w:lineRule="auto"/>
              <w:ind w:firstLine="380"/>
              <w:jc w:val="center"/>
            </w:pPr>
            <w:r>
              <w:rPr>
                <w:sz w:val="19"/>
              </w:rPr>
              <w:t>核心决策</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日班次与人数</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时限、低效小时与人数</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招聘、出勤与具名月历</w:t>
            </w:r>
          </w:p>
        </w:tc>
      </w:tr>
      <w:tr w:rsidR="00A3080D">
        <w:trPr>
          <w:jc w:val="center"/>
        </w:trPr>
        <w:tc>
          <w:tcPr>
            <w:tcW w:w="2800" w:type="dxa"/>
            <w:tcMar>
              <w:top w:w="70" w:type="dxa"/>
              <w:left w:w="100" w:type="dxa"/>
              <w:bottom w:w="70" w:type="dxa"/>
              <w:right w:w="100" w:type="dxa"/>
            </w:tcMar>
            <w:vAlign w:val="center"/>
          </w:tcPr>
          <w:p w:rsidR="00A3080D" w:rsidRDefault="005130F3">
            <w:pPr>
              <w:spacing w:line="252" w:lineRule="auto"/>
              <w:ind w:firstLine="380"/>
              <w:jc w:val="center"/>
            </w:pPr>
            <w:r>
              <w:rPr>
                <w:sz w:val="19"/>
              </w:rPr>
              <w:t>月累计人日</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10791</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11858</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13363</w:t>
            </w:r>
          </w:p>
        </w:tc>
      </w:tr>
      <w:tr w:rsidR="00A3080D">
        <w:trPr>
          <w:jc w:val="center"/>
        </w:trPr>
        <w:tc>
          <w:tcPr>
            <w:tcW w:w="2800" w:type="dxa"/>
            <w:tcMar>
              <w:top w:w="70" w:type="dxa"/>
              <w:left w:w="100" w:type="dxa"/>
              <w:bottom w:w="70" w:type="dxa"/>
              <w:right w:w="100" w:type="dxa"/>
            </w:tcMar>
            <w:vAlign w:val="center"/>
          </w:tcPr>
          <w:p w:rsidR="00A3080D" w:rsidRDefault="005130F3">
            <w:pPr>
              <w:spacing w:line="252" w:lineRule="auto"/>
              <w:ind w:firstLine="380"/>
              <w:jc w:val="center"/>
            </w:pPr>
            <w:r>
              <w:rPr>
                <w:sz w:val="19"/>
              </w:rPr>
              <w:t>日均出勤</w:t>
            </w:r>
            <w:r>
              <w:rPr>
                <w:sz w:val="19"/>
              </w:rPr>
              <w:t>/</w:t>
            </w:r>
            <w:r>
              <w:rPr>
                <w:sz w:val="19"/>
              </w:rPr>
              <w:t>人</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359.70</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395.27</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445.43</w:t>
            </w:r>
          </w:p>
        </w:tc>
      </w:tr>
      <w:tr w:rsidR="00A3080D">
        <w:trPr>
          <w:jc w:val="center"/>
        </w:trPr>
        <w:tc>
          <w:tcPr>
            <w:tcW w:w="2800" w:type="dxa"/>
            <w:tcMar>
              <w:top w:w="70" w:type="dxa"/>
              <w:left w:w="100" w:type="dxa"/>
              <w:bottom w:w="70" w:type="dxa"/>
              <w:right w:w="100" w:type="dxa"/>
            </w:tcMar>
            <w:vAlign w:val="center"/>
          </w:tcPr>
          <w:p w:rsidR="00A3080D" w:rsidRDefault="005130F3">
            <w:pPr>
              <w:spacing w:line="252" w:lineRule="auto"/>
              <w:ind w:firstLine="380"/>
              <w:jc w:val="center"/>
            </w:pPr>
            <w:r>
              <w:rPr>
                <w:sz w:val="19"/>
              </w:rPr>
              <w:t>最大日人数</w:t>
            </w:r>
            <w:r>
              <w:rPr>
                <w:sz w:val="19"/>
              </w:rPr>
              <w:t>/</w:t>
            </w:r>
            <w:r>
              <w:rPr>
                <w:sz w:val="19"/>
              </w:rPr>
              <w:t>人</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537</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581</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581</w:t>
            </w:r>
          </w:p>
        </w:tc>
      </w:tr>
      <w:tr w:rsidR="00A3080D">
        <w:trPr>
          <w:jc w:val="center"/>
        </w:trPr>
        <w:tc>
          <w:tcPr>
            <w:tcW w:w="2800" w:type="dxa"/>
            <w:tcMar>
              <w:top w:w="70" w:type="dxa"/>
              <w:left w:w="100" w:type="dxa"/>
              <w:bottom w:w="70" w:type="dxa"/>
              <w:right w:w="100" w:type="dxa"/>
            </w:tcMar>
            <w:vAlign w:val="center"/>
          </w:tcPr>
          <w:p w:rsidR="00A3080D" w:rsidRDefault="005130F3">
            <w:pPr>
              <w:spacing w:line="252" w:lineRule="auto"/>
              <w:ind w:firstLine="380"/>
              <w:jc w:val="center"/>
            </w:pPr>
            <w:r>
              <w:rPr>
                <w:sz w:val="19"/>
              </w:rPr>
              <w:t>总体能力利用率</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99.88%</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98.26%</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87.20%</w:t>
            </w:r>
          </w:p>
        </w:tc>
      </w:tr>
      <w:tr w:rsidR="00A3080D">
        <w:trPr>
          <w:jc w:val="center"/>
        </w:trPr>
        <w:tc>
          <w:tcPr>
            <w:tcW w:w="2800" w:type="dxa"/>
            <w:tcMar>
              <w:top w:w="70" w:type="dxa"/>
              <w:left w:w="100" w:type="dxa"/>
              <w:bottom w:w="70" w:type="dxa"/>
              <w:right w:w="100" w:type="dxa"/>
            </w:tcMar>
            <w:vAlign w:val="center"/>
          </w:tcPr>
          <w:p w:rsidR="00A3080D" w:rsidRDefault="005130F3">
            <w:pPr>
              <w:spacing w:line="252" w:lineRule="auto"/>
              <w:ind w:firstLine="380"/>
              <w:jc w:val="center"/>
            </w:pPr>
            <w:r>
              <w:rPr>
                <w:sz w:val="19"/>
              </w:rPr>
              <w:t>关键服务约束</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24:00</w:t>
            </w:r>
            <w:r>
              <w:rPr>
                <w:sz w:val="19"/>
              </w:rPr>
              <w:t>清空</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16:00</w:t>
            </w:r>
            <w:r>
              <w:rPr>
                <w:sz w:val="19"/>
              </w:rPr>
              <w:t>与</w:t>
            </w:r>
            <w:r>
              <w:rPr>
                <w:sz w:val="19"/>
              </w:rPr>
              <w:t>24:00</w:t>
            </w:r>
            <w:r>
              <w:rPr>
                <w:sz w:val="19"/>
              </w:rPr>
              <w:t>清空</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每人</w:t>
            </w:r>
            <w:r>
              <w:rPr>
                <w:sz w:val="19"/>
              </w:rPr>
              <w:t>23</w:t>
            </w:r>
            <w:r>
              <w:rPr>
                <w:sz w:val="19"/>
              </w:rPr>
              <w:t>天且连续工日不超过</w:t>
            </w:r>
            <w:r>
              <w:rPr>
                <w:sz w:val="19"/>
              </w:rPr>
              <w:t>7</w:t>
            </w:r>
            <w:r>
              <w:rPr>
                <w:sz w:val="19"/>
              </w:rPr>
              <w:t>天</w:t>
            </w:r>
          </w:p>
        </w:tc>
      </w:tr>
    </w:tbl>
    <w:p w:rsidR="00A3080D" w:rsidRDefault="005130F3">
      <w:pPr>
        <w:keepNext/>
        <w:spacing w:before="80" w:after="20"/>
        <w:ind w:firstLineChars="0" w:firstLine="0"/>
        <w:jc w:val="center"/>
        <w:rPr>
          <w:lang w:eastAsia="zh"/>
        </w:rPr>
      </w:pPr>
      <w:r>
        <w:rPr>
          <w:noProof/>
        </w:rPr>
        <w:drawing>
          <wp:inline distT="0" distB="0" distL="114300" distR="114300">
            <wp:extent cx="5111750" cy="2802890"/>
            <wp:effectExtent l="0" t="0" r="12700" b="165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112000" cy="2803003"/>
                    </a:xfrm>
                    <a:prstGeom prst="rect">
                      <a:avLst/>
                    </a:prstGeom>
                  </pic:spPr>
                </pic:pic>
              </a:graphicData>
            </a:graphic>
          </wp:inline>
        </w:drawing>
      </w:r>
    </w:p>
    <w:p w:rsidR="00A3080D" w:rsidRDefault="005130F3">
      <w:pPr>
        <w:pStyle w:val="a6"/>
        <w:keepNext w:val="0"/>
        <w:ind w:firstLine="422"/>
      </w:pPr>
      <w:r>
        <w:t>图</w:t>
      </w:r>
      <w:r>
        <w:t xml:space="preserve">4 </w:t>
      </w:r>
      <w:r>
        <w:t>三问每日人员规模对比</w:t>
      </w:r>
    </w:p>
    <w:p w:rsidR="00A3080D" w:rsidRDefault="005130F3">
      <w:pPr>
        <w:ind w:firstLineChars="0" w:firstLine="0"/>
        <w:jc w:val="center"/>
        <w:rPr>
          <w:lang w:eastAsia="zh"/>
        </w:rPr>
      </w:pPr>
      <w:r>
        <w:rPr>
          <w:rFonts w:hint="eastAsia"/>
          <w:noProof/>
          <w:lang w:eastAsia="zh"/>
        </w:rPr>
        <w:lastRenderedPageBreak/>
        <w:drawing>
          <wp:inline distT="0" distB="0" distL="114300" distR="114300">
            <wp:extent cx="5749925" cy="3832860"/>
            <wp:effectExtent l="0" t="0" r="3175" b="15240"/>
            <wp:docPr id="375"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375"/>
                    <pic:cNvPicPr>
                      <a:picLocks noChangeAspect="1"/>
                    </pic:cNvPicPr>
                  </pic:nvPicPr>
                  <pic:blipFill>
                    <a:blip r:embed="rId17"/>
                    <a:stretch>
                      <a:fillRect/>
                    </a:stretch>
                  </pic:blipFill>
                  <pic:spPr>
                    <a:xfrm>
                      <a:off x="0" y="0"/>
                      <a:ext cx="5749925" cy="3832860"/>
                    </a:xfrm>
                    <a:prstGeom prst="rect">
                      <a:avLst/>
                    </a:prstGeom>
                  </pic:spPr>
                </pic:pic>
              </a:graphicData>
            </a:graphic>
          </wp:inline>
        </w:drawing>
      </w:r>
    </w:p>
    <w:p w:rsidR="00A3080D" w:rsidRDefault="005130F3">
      <w:pPr>
        <w:ind w:firstLine="480"/>
      </w:pPr>
      <w:r>
        <w:t>问题一的</w:t>
      </w:r>
      <w:r>
        <w:t>30</w:t>
      </w:r>
      <w:r>
        <w:t>天人员数全部达到每人每天</w:t>
      </w:r>
      <w:r>
        <w:t>200</w:t>
      </w:r>
      <w:r>
        <w:t>件对应的理论下界，说明在允许日内暂存的条件下，</w:t>
      </w:r>
      <w:r>
        <w:t>5</w:t>
      </w:r>
      <w:r>
        <w:t>班次结构能够充分利用人力。问题二以增加</w:t>
      </w:r>
      <w:r>
        <w:t>1067</w:t>
      </w:r>
      <w:r>
        <w:t>人日为代价，保证早期货物全部在</w:t>
      </w:r>
      <w:r>
        <w:t>16:00</w:t>
      </w:r>
      <w:r>
        <w:t>前处理完毕，并使平均小时库存下降</w:t>
      </w:r>
      <w:r>
        <w:t>48.35%</w:t>
      </w:r>
      <w:r>
        <w:t>。问题三进一步证明最少招聘人数为</w:t>
      </w:r>
      <w:r>
        <w:t>581</w:t>
      </w:r>
      <w:r>
        <w:t>人：第</w:t>
      </w:r>
      <w:r>
        <w:t>12</w:t>
      </w:r>
      <w:r>
        <w:t>天的单日需求给出</w:t>
      </w:r>
      <w:r>
        <w:t>581</w:t>
      </w:r>
      <w:r>
        <w:t>人的必要下界，状态流模型又构造出</w:t>
      </w:r>
      <w:r>
        <w:t>581</w:t>
      </w:r>
      <w:r>
        <w:t>人的完整可行方案，故最优性间隙为</w:t>
      </w:r>
      <w:r>
        <w:t>0</w:t>
      </w:r>
      <w:r>
        <w:t>。</w:t>
      </w:r>
    </w:p>
    <w:p w:rsidR="00A3080D" w:rsidRDefault="005130F3">
      <w:pPr>
        <w:pStyle w:val="2"/>
        <w:spacing w:before="120" w:after="120"/>
      </w:pPr>
      <w:bookmarkStart w:id="60" w:name="_Toc238152807"/>
      <w:r>
        <w:t>敏感性与稳定性结论</w:t>
      </w:r>
      <w:bookmarkEnd w:id="60"/>
    </w:p>
    <w:p w:rsidR="00A3080D" w:rsidRDefault="005130F3">
      <w:pPr>
        <w:ind w:firstLine="480"/>
      </w:pPr>
      <w:r>
        <w:t>正常处理效率是人员规模的关键驱动因素。效率下降时，高负荷日能力下界会直接上升；效率提高则能降低长期招聘规模。重新求解结果如下表所示。</w:t>
      </w:r>
    </w:p>
    <w:p w:rsidR="00A3080D" w:rsidRDefault="005130F3">
      <w:pPr>
        <w:pStyle w:val="a6"/>
        <w:ind w:firstLine="422"/>
      </w:pPr>
      <w:r>
        <w:t>表</w:t>
      </w:r>
      <w:r>
        <w:t xml:space="preserve">6 </w:t>
      </w:r>
      <w:r>
        <w:t>处理效率敏感性分析</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00"/>
        <w:gridCol w:w="2090"/>
        <w:gridCol w:w="2090"/>
        <w:gridCol w:w="2090"/>
      </w:tblGrid>
      <w:tr w:rsidR="00A3080D">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场景</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问题一日均人数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问题二日均人数</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问题三招聘人数</w:t>
            </w:r>
          </w:p>
        </w:tc>
      </w:tr>
      <w:tr w:rsidR="00A3080D">
        <w:trPr>
          <w:jc w:val="center"/>
        </w:trPr>
        <w:tc>
          <w:tcPr>
            <w:tcW w:w="2800" w:type="dxa"/>
            <w:tcMar>
              <w:top w:w="70" w:type="dxa"/>
              <w:left w:w="100" w:type="dxa"/>
              <w:bottom w:w="70" w:type="dxa"/>
              <w:right w:w="100" w:type="dxa"/>
            </w:tcMar>
            <w:vAlign w:val="center"/>
          </w:tcPr>
          <w:p w:rsidR="00A3080D" w:rsidRDefault="005130F3">
            <w:pPr>
              <w:spacing w:line="252" w:lineRule="auto"/>
              <w:ind w:firstLine="380"/>
              <w:jc w:val="center"/>
            </w:pPr>
            <w:r>
              <w:rPr>
                <w:sz w:val="19"/>
              </w:rPr>
              <w:t>正常效率下降</w:t>
            </w:r>
            <w:r>
              <w:rPr>
                <w:sz w:val="19"/>
              </w:rPr>
              <w:t>10%</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399.67</w:t>
            </w:r>
            <w:r>
              <w:rPr>
                <w:sz w:val="19"/>
              </w:rPr>
              <w:t>（</w:t>
            </w:r>
            <w:r>
              <w:rPr>
                <w:sz w:val="19"/>
              </w:rPr>
              <w:t>+11.11%</w:t>
            </w:r>
            <w:r>
              <w:rPr>
                <w:sz w:val="19"/>
              </w:rPr>
              <w:t>）</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437.13</w:t>
            </w:r>
            <w:r>
              <w:rPr>
                <w:sz w:val="19"/>
              </w:rPr>
              <w:t>（</w:t>
            </w:r>
            <w:r>
              <w:rPr>
                <w:sz w:val="19"/>
              </w:rPr>
              <w:t>+10.59%</w:t>
            </w:r>
            <w:r>
              <w:rPr>
                <w:sz w:val="19"/>
              </w:rPr>
              <w:t>）</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642</w:t>
            </w:r>
            <w:r>
              <w:rPr>
                <w:sz w:val="19"/>
              </w:rPr>
              <w:t>（</w:t>
            </w:r>
            <w:r>
              <w:rPr>
                <w:sz w:val="19"/>
              </w:rPr>
              <w:t>+10.50%</w:t>
            </w:r>
            <w:r>
              <w:rPr>
                <w:sz w:val="19"/>
              </w:rPr>
              <w:t>）</w:t>
            </w:r>
          </w:p>
        </w:tc>
      </w:tr>
      <w:tr w:rsidR="00A3080D">
        <w:trPr>
          <w:jc w:val="center"/>
        </w:trPr>
        <w:tc>
          <w:tcPr>
            <w:tcW w:w="2800" w:type="dxa"/>
            <w:tcMar>
              <w:top w:w="70" w:type="dxa"/>
              <w:left w:w="100" w:type="dxa"/>
              <w:bottom w:w="70" w:type="dxa"/>
              <w:right w:w="100" w:type="dxa"/>
            </w:tcMar>
            <w:vAlign w:val="center"/>
          </w:tcPr>
          <w:p w:rsidR="00A3080D" w:rsidRDefault="005130F3">
            <w:pPr>
              <w:spacing w:line="252" w:lineRule="auto"/>
              <w:ind w:firstLine="380"/>
              <w:jc w:val="center"/>
            </w:pPr>
            <w:r>
              <w:rPr>
                <w:sz w:val="19"/>
              </w:rPr>
              <w:t>基准效率</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359.70</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395.27</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581</w:t>
            </w:r>
          </w:p>
        </w:tc>
      </w:tr>
      <w:tr w:rsidR="00A3080D">
        <w:trPr>
          <w:jc w:val="center"/>
        </w:trPr>
        <w:tc>
          <w:tcPr>
            <w:tcW w:w="2800" w:type="dxa"/>
            <w:tcMar>
              <w:top w:w="70" w:type="dxa"/>
              <w:left w:w="100" w:type="dxa"/>
              <w:bottom w:w="70" w:type="dxa"/>
              <w:right w:w="100" w:type="dxa"/>
            </w:tcMar>
            <w:vAlign w:val="center"/>
          </w:tcPr>
          <w:p w:rsidR="00A3080D" w:rsidRDefault="005130F3">
            <w:pPr>
              <w:spacing w:line="252" w:lineRule="auto"/>
              <w:ind w:firstLine="380"/>
              <w:jc w:val="center"/>
            </w:pPr>
            <w:r>
              <w:rPr>
                <w:sz w:val="19"/>
              </w:rPr>
              <w:t>正常效率提高</w:t>
            </w:r>
            <w:r>
              <w:rPr>
                <w:sz w:val="19"/>
              </w:rPr>
              <w:t>10%</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327.10</w:t>
            </w:r>
            <w:r>
              <w:rPr>
                <w:sz w:val="19"/>
              </w:rPr>
              <w:t>（</w:t>
            </w:r>
            <w:r>
              <w:rPr>
                <w:sz w:val="19"/>
              </w:rPr>
              <w:t>-9.06%</w:t>
            </w:r>
            <w:r>
              <w:rPr>
                <w:sz w:val="19"/>
              </w:rPr>
              <w:t>）</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360.67</w:t>
            </w:r>
            <w:r>
              <w:rPr>
                <w:sz w:val="19"/>
              </w:rPr>
              <w:t>（</w:t>
            </w:r>
            <w:r>
              <w:rPr>
                <w:sz w:val="19"/>
              </w:rPr>
              <w:t>-8.75%</w:t>
            </w:r>
            <w:r>
              <w:rPr>
                <w:sz w:val="19"/>
              </w:rPr>
              <w:t>）</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531</w:t>
            </w:r>
            <w:r>
              <w:rPr>
                <w:sz w:val="19"/>
              </w:rPr>
              <w:t>（</w:t>
            </w:r>
            <w:r>
              <w:rPr>
                <w:sz w:val="19"/>
              </w:rPr>
              <w:t>-8.61%</w:t>
            </w:r>
            <w:r>
              <w:rPr>
                <w:sz w:val="19"/>
              </w:rPr>
              <w:t>）</w:t>
            </w:r>
          </w:p>
        </w:tc>
      </w:tr>
    </w:tbl>
    <w:p w:rsidR="00A3080D" w:rsidRDefault="00A3080D">
      <w:pPr>
        <w:ind w:firstLine="480"/>
      </w:pPr>
    </w:p>
    <w:p w:rsidR="00A3080D" w:rsidRDefault="005130F3">
      <w:pPr>
        <w:ind w:firstLine="480"/>
      </w:pPr>
      <w:r>
        <w:t>随机小时扰动和系统性业务增长呈现不同影响机制。零均值小时扰动可在日内和月内部分抵消，三个目标的最大绝对变化率均低于</w:t>
      </w:r>
      <w:r>
        <w:t>2%</w:t>
      </w:r>
      <w:r>
        <w:t>；而全部小时同向变化</w:t>
      </w:r>
      <w:r>
        <w:t>10%</w:t>
      </w:r>
      <w:r>
        <w:t>时，人员目标近似同比变化。因此，模型适合作为确定性基准排班，但企业仍需为持续性业务增长预留弹性。</w:t>
      </w:r>
    </w:p>
    <w:p w:rsidR="00A3080D" w:rsidRDefault="005130F3">
      <w:pPr>
        <w:ind w:firstLineChars="0" w:firstLine="0"/>
        <w:jc w:val="center"/>
        <w:rPr>
          <w:lang w:eastAsia="zh"/>
        </w:rPr>
      </w:pPr>
      <w:r>
        <w:rPr>
          <w:rFonts w:hint="eastAsia"/>
          <w:noProof/>
          <w:lang w:eastAsia="zh"/>
        </w:rPr>
        <w:lastRenderedPageBreak/>
        <w:drawing>
          <wp:inline distT="0" distB="0" distL="114300" distR="114300">
            <wp:extent cx="4749165" cy="3166110"/>
            <wp:effectExtent l="0" t="0" r="13335" b="15240"/>
            <wp:docPr id="369"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369"/>
                    <pic:cNvPicPr>
                      <a:picLocks noChangeAspect="1"/>
                    </pic:cNvPicPr>
                  </pic:nvPicPr>
                  <pic:blipFill>
                    <a:blip r:embed="rId18"/>
                    <a:stretch>
                      <a:fillRect/>
                    </a:stretch>
                  </pic:blipFill>
                  <pic:spPr>
                    <a:xfrm>
                      <a:off x="0" y="0"/>
                      <a:ext cx="4749165" cy="3166110"/>
                    </a:xfrm>
                    <a:prstGeom prst="rect">
                      <a:avLst/>
                    </a:prstGeom>
                  </pic:spPr>
                </pic:pic>
              </a:graphicData>
            </a:graphic>
          </wp:inline>
        </w:drawing>
      </w:r>
    </w:p>
    <w:p w:rsidR="00A3080D" w:rsidRDefault="005130F3">
      <w:pPr>
        <w:pStyle w:val="2"/>
        <w:spacing w:before="120" w:after="120"/>
      </w:pPr>
      <w:bookmarkStart w:id="61" w:name="_Toc238152808"/>
      <w:r>
        <w:t>有效性与鲁棒性汇总</w:t>
      </w:r>
      <w:bookmarkEnd w:id="61"/>
    </w:p>
    <w:p w:rsidR="00A3080D" w:rsidRDefault="005130F3">
      <w:pPr>
        <w:pStyle w:val="a6"/>
        <w:ind w:firstLine="422"/>
      </w:pPr>
      <w:r>
        <w:t>表</w:t>
      </w:r>
      <w:r>
        <w:t xml:space="preserve">7 </w:t>
      </w:r>
      <w:r>
        <w:t>模型有效性检验汇总</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00"/>
        <w:gridCol w:w="2090"/>
        <w:gridCol w:w="2090"/>
        <w:gridCol w:w="2090"/>
      </w:tblGrid>
      <w:tr w:rsidR="00A3080D">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检验项目</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问题一</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问题二</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问题三</w:t>
            </w:r>
          </w:p>
        </w:tc>
      </w:tr>
      <w:tr w:rsidR="00A3080D">
        <w:trPr>
          <w:jc w:val="center"/>
        </w:trPr>
        <w:tc>
          <w:tcPr>
            <w:tcW w:w="2800" w:type="dxa"/>
            <w:tcMar>
              <w:top w:w="70" w:type="dxa"/>
              <w:left w:w="100" w:type="dxa"/>
              <w:bottom w:w="70" w:type="dxa"/>
              <w:right w:w="100" w:type="dxa"/>
            </w:tcMar>
            <w:vAlign w:val="center"/>
          </w:tcPr>
          <w:p w:rsidR="00A3080D" w:rsidRDefault="005130F3">
            <w:pPr>
              <w:spacing w:line="252" w:lineRule="auto"/>
              <w:ind w:firstLine="380"/>
              <w:jc w:val="center"/>
            </w:pPr>
            <w:r>
              <w:rPr>
                <w:sz w:val="19"/>
              </w:rPr>
              <w:t>约束可行率</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100%</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100%</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100%</w:t>
            </w:r>
          </w:p>
        </w:tc>
      </w:tr>
      <w:tr w:rsidR="00A3080D">
        <w:trPr>
          <w:jc w:val="center"/>
        </w:trPr>
        <w:tc>
          <w:tcPr>
            <w:tcW w:w="2800" w:type="dxa"/>
            <w:tcMar>
              <w:top w:w="70" w:type="dxa"/>
              <w:left w:w="100" w:type="dxa"/>
              <w:bottom w:w="70" w:type="dxa"/>
              <w:right w:w="100" w:type="dxa"/>
            </w:tcMar>
            <w:vAlign w:val="center"/>
          </w:tcPr>
          <w:p w:rsidR="00A3080D" w:rsidRDefault="005130F3">
            <w:pPr>
              <w:spacing w:line="252" w:lineRule="auto"/>
              <w:ind w:firstLine="380"/>
              <w:jc w:val="center"/>
            </w:pPr>
            <w:r>
              <w:rPr>
                <w:sz w:val="19"/>
              </w:rPr>
              <w:t>最大约束残差</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0</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0</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0</w:t>
            </w:r>
          </w:p>
        </w:tc>
      </w:tr>
      <w:tr w:rsidR="00A3080D">
        <w:trPr>
          <w:jc w:val="center"/>
        </w:trPr>
        <w:tc>
          <w:tcPr>
            <w:tcW w:w="2800" w:type="dxa"/>
            <w:tcMar>
              <w:top w:w="70" w:type="dxa"/>
              <w:left w:w="100" w:type="dxa"/>
              <w:bottom w:w="70" w:type="dxa"/>
              <w:right w:w="100" w:type="dxa"/>
            </w:tcMar>
            <w:vAlign w:val="center"/>
          </w:tcPr>
          <w:p w:rsidR="00A3080D" w:rsidRDefault="005130F3">
            <w:pPr>
              <w:spacing w:line="252" w:lineRule="auto"/>
              <w:ind w:firstLine="380"/>
              <w:jc w:val="center"/>
            </w:pPr>
            <w:r>
              <w:rPr>
                <w:sz w:val="19"/>
              </w:rPr>
              <w:t>最大整数性误差</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0</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0</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0</w:t>
            </w:r>
          </w:p>
        </w:tc>
      </w:tr>
      <w:tr w:rsidR="00A3080D">
        <w:trPr>
          <w:jc w:val="center"/>
        </w:trPr>
        <w:tc>
          <w:tcPr>
            <w:tcW w:w="2800" w:type="dxa"/>
            <w:tcMar>
              <w:top w:w="70" w:type="dxa"/>
              <w:left w:w="100" w:type="dxa"/>
              <w:bottom w:w="70" w:type="dxa"/>
              <w:right w:w="100" w:type="dxa"/>
            </w:tcMar>
            <w:vAlign w:val="center"/>
          </w:tcPr>
          <w:p w:rsidR="00A3080D" w:rsidRDefault="005130F3">
            <w:pPr>
              <w:spacing w:line="252" w:lineRule="auto"/>
              <w:ind w:firstLine="380"/>
              <w:jc w:val="center"/>
            </w:pPr>
            <w:r>
              <w:rPr>
                <w:sz w:val="19"/>
              </w:rPr>
              <w:t>独立重求解</w:t>
            </w:r>
            <w:r>
              <w:rPr>
                <w:sz w:val="19"/>
              </w:rPr>
              <w:t>/</w:t>
            </w:r>
            <w:r>
              <w:rPr>
                <w:sz w:val="19"/>
              </w:rPr>
              <w:t>深度审计</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100%</w:t>
            </w:r>
            <w:r>
              <w:rPr>
                <w:sz w:val="19"/>
              </w:rPr>
              <w:t>一致</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100%</w:t>
            </w:r>
            <w:r>
              <w:rPr>
                <w:sz w:val="19"/>
              </w:rPr>
              <w:t>一致</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全部通过</w:t>
            </w:r>
          </w:p>
        </w:tc>
      </w:tr>
      <w:tr w:rsidR="00A3080D">
        <w:trPr>
          <w:jc w:val="center"/>
        </w:trPr>
        <w:tc>
          <w:tcPr>
            <w:tcW w:w="2800" w:type="dxa"/>
            <w:tcMar>
              <w:top w:w="70" w:type="dxa"/>
              <w:left w:w="100" w:type="dxa"/>
              <w:bottom w:w="70" w:type="dxa"/>
              <w:right w:w="100" w:type="dxa"/>
            </w:tcMar>
            <w:vAlign w:val="center"/>
          </w:tcPr>
          <w:p w:rsidR="00A3080D" w:rsidRDefault="005130F3">
            <w:pPr>
              <w:spacing w:line="252" w:lineRule="auto"/>
              <w:ind w:firstLine="380"/>
              <w:jc w:val="center"/>
            </w:pPr>
            <w:r>
              <w:rPr>
                <w:sz w:val="19"/>
              </w:rPr>
              <w:t>最优性证书</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30</w:t>
            </w:r>
            <w:r>
              <w:rPr>
                <w:sz w:val="19"/>
              </w:rPr>
              <w:t>天命中总量下界</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MILP</w:t>
            </w:r>
            <w:r>
              <w:rPr>
                <w:sz w:val="19"/>
              </w:rPr>
              <w:t>零间隙并复算约束</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581</w:t>
            </w:r>
            <w:r>
              <w:rPr>
                <w:sz w:val="19"/>
              </w:rPr>
              <w:t>人下界与可行解闭合</w:t>
            </w:r>
          </w:p>
        </w:tc>
      </w:tr>
    </w:tbl>
    <w:p w:rsidR="00A3080D" w:rsidRDefault="00A3080D">
      <w:pPr>
        <w:ind w:firstLine="480"/>
      </w:pPr>
    </w:p>
    <w:p w:rsidR="00A3080D" w:rsidRDefault="005130F3">
      <w:pPr>
        <w:pStyle w:val="a6"/>
        <w:ind w:firstLine="422"/>
      </w:pPr>
      <w:r>
        <w:t>表</w:t>
      </w:r>
      <w:r>
        <w:t xml:space="preserve">8 </w:t>
      </w:r>
      <w:r>
        <w:t>随机扰动鲁棒性检验汇总</w:t>
      </w:r>
    </w:p>
    <w:tbl>
      <w:tblPr>
        <w:tblW w:w="9070" w:type="dxa"/>
        <w:jc w:val="center"/>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800"/>
        <w:gridCol w:w="2090"/>
        <w:gridCol w:w="2090"/>
        <w:gridCol w:w="2090"/>
      </w:tblGrid>
      <w:tr w:rsidR="00A3080D">
        <w:trPr>
          <w:tblHeader/>
          <w:jc w:val="center"/>
        </w:trPr>
        <w:tc>
          <w:tcPr>
            <w:tcW w:w="280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指标</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随机扰动平均变化率</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标准差</w:t>
            </w:r>
          </w:p>
        </w:tc>
        <w:tc>
          <w:tcPr>
            <w:tcW w:w="2090" w:type="dxa"/>
            <w:tcBorders>
              <w:bottom w:val="single" w:sz="8" w:space="0" w:color="000000"/>
            </w:tcBorders>
            <w:shd w:val="clear" w:color="auto" w:fill="F2F2F2"/>
            <w:tcMar>
              <w:top w:w="70" w:type="dxa"/>
              <w:left w:w="100" w:type="dxa"/>
              <w:bottom w:w="70" w:type="dxa"/>
              <w:right w:w="100" w:type="dxa"/>
            </w:tcMar>
            <w:vAlign w:val="center"/>
          </w:tcPr>
          <w:p w:rsidR="00A3080D" w:rsidRDefault="005130F3">
            <w:pPr>
              <w:spacing w:line="252" w:lineRule="auto"/>
              <w:ind w:firstLine="381"/>
              <w:jc w:val="center"/>
            </w:pPr>
            <w:r>
              <w:rPr>
                <w:b/>
                <w:sz w:val="19"/>
              </w:rPr>
              <w:t>最大绝对变化率</w:t>
            </w:r>
          </w:p>
        </w:tc>
      </w:tr>
      <w:tr w:rsidR="00A3080D">
        <w:trPr>
          <w:jc w:val="center"/>
        </w:trPr>
        <w:tc>
          <w:tcPr>
            <w:tcW w:w="2800" w:type="dxa"/>
            <w:tcMar>
              <w:top w:w="70" w:type="dxa"/>
              <w:left w:w="100" w:type="dxa"/>
              <w:bottom w:w="70" w:type="dxa"/>
              <w:right w:w="100" w:type="dxa"/>
            </w:tcMar>
            <w:vAlign w:val="center"/>
          </w:tcPr>
          <w:p w:rsidR="00A3080D" w:rsidRDefault="005130F3">
            <w:pPr>
              <w:spacing w:line="252" w:lineRule="auto"/>
              <w:ind w:firstLine="380"/>
              <w:jc w:val="center"/>
            </w:pPr>
            <w:r>
              <w:rPr>
                <w:sz w:val="19"/>
              </w:rPr>
              <w:t>总到货量</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-0.093%</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0.216%</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0.492%</w:t>
            </w:r>
          </w:p>
        </w:tc>
      </w:tr>
      <w:tr w:rsidR="00A3080D">
        <w:trPr>
          <w:jc w:val="center"/>
        </w:trPr>
        <w:tc>
          <w:tcPr>
            <w:tcW w:w="2800" w:type="dxa"/>
            <w:tcMar>
              <w:top w:w="70" w:type="dxa"/>
              <w:left w:w="100" w:type="dxa"/>
              <w:bottom w:w="70" w:type="dxa"/>
              <w:right w:w="100" w:type="dxa"/>
            </w:tcMar>
            <w:vAlign w:val="center"/>
          </w:tcPr>
          <w:p w:rsidR="00A3080D" w:rsidRDefault="005130F3">
            <w:pPr>
              <w:spacing w:line="252" w:lineRule="auto"/>
              <w:ind w:firstLine="380"/>
              <w:jc w:val="center"/>
            </w:pPr>
            <w:r>
              <w:rPr>
                <w:sz w:val="19"/>
              </w:rPr>
              <w:t>问题一总人日</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-0.077%</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0.215%</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0.473%</w:t>
            </w:r>
          </w:p>
        </w:tc>
      </w:tr>
      <w:tr w:rsidR="00A3080D">
        <w:trPr>
          <w:jc w:val="center"/>
        </w:trPr>
        <w:tc>
          <w:tcPr>
            <w:tcW w:w="2800" w:type="dxa"/>
            <w:tcMar>
              <w:top w:w="70" w:type="dxa"/>
              <w:left w:w="100" w:type="dxa"/>
              <w:bottom w:w="70" w:type="dxa"/>
              <w:right w:w="100" w:type="dxa"/>
            </w:tcMar>
            <w:vAlign w:val="center"/>
          </w:tcPr>
          <w:p w:rsidR="00A3080D" w:rsidRDefault="005130F3">
            <w:pPr>
              <w:spacing w:line="252" w:lineRule="auto"/>
              <w:ind w:firstLine="380"/>
              <w:jc w:val="center"/>
            </w:pPr>
            <w:r>
              <w:rPr>
                <w:sz w:val="19"/>
              </w:rPr>
              <w:t>问题二总人日</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0.297%</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0.459%</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1.240%</w:t>
            </w:r>
          </w:p>
        </w:tc>
      </w:tr>
      <w:tr w:rsidR="00A3080D">
        <w:trPr>
          <w:jc w:val="center"/>
        </w:trPr>
        <w:tc>
          <w:tcPr>
            <w:tcW w:w="2800" w:type="dxa"/>
            <w:tcMar>
              <w:top w:w="70" w:type="dxa"/>
              <w:left w:w="100" w:type="dxa"/>
              <w:bottom w:w="70" w:type="dxa"/>
              <w:right w:w="100" w:type="dxa"/>
            </w:tcMar>
            <w:vAlign w:val="center"/>
          </w:tcPr>
          <w:p w:rsidR="00A3080D" w:rsidRDefault="005130F3">
            <w:pPr>
              <w:spacing w:line="252" w:lineRule="auto"/>
              <w:ind w:firstLine="380"/>
              <w:jc w:val="center"/>
            </w:pPr>
            <w:r>
              <w:rPr>
                <w:sz w:val="19"/>
              </w:rPr>
              <w:t>问题三招聘人数</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-0.052%</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0.924%</w:t>
            </w:r>
          </w:p>
        </w:tc>
        <w:tc>
          <w:tcPr>
            <w:tcW w:w="2090" w:type="dxa"/>
            <w:tcMar>
              <w:top w:w="70" w:type="dxa"/>
              <w:left w:w="100" w:type="dxa"/>
              <w:bottom w:w="70" w:type="dxa"/>
              <w:right w:w="100" w:type="dxa"/>
            </w:tcMar>
            <w:vAlign w:val="center"/>
          </w:tcPr>
          <w:p w:rsidR="00A3080D" w:rsidRDefault="005130F3">
            <w:pPr>
              <w:spacing w:line="252" w:lineRule="auto"/>
              <w:ind w:firstLine="380"/>
              <w:jc w:val="center"/>
            </w:pPr>
            <w:r>
              <w:rPr>
                <w:sz w:val="19"/>
              </w:rPr>
              <w:t>1.721%</w:t>
            </w:r>
          </w:p>
        </w:tc>
      </w:tr>
    </w:tbl>
    <w:p w:rsidR="00A3080D" w:rsidRDefault="00A3080D">
      <w:pPr>
        <w:ind w:firstLine="480"/>
      </w:pPr>
    </w:p>
    <w:p w:rsidR="00A3080D" w:rsidRDefault="005130F3">
      <w:pPr>
        <w:ind w:firstLine="480"/>
      </w:pPr>
      <w:r>
        <w:t>上述结果表明，模型在给定数据和业务规则内同时具备约束正确性、整数可执行性、独立复现性与扰动稳定性。尤其是问题三通过最大单日下界、总人日下界和连续</w:t>
      </w:r>
      <w:r>
        <w:t>8</w:t>
      </w:r>
      <w:r>
        <w:t>日窗口下界共同审计，使招聘结论不仅是软件输出，而且具有可解释的数学证书。</w:t>
      </w:r>
    </w:p>
    <w:p w:rsidR="00A3080D" w:rsidRDefault="005130F3">
      <w:pPr>
        <w:pStyle w:val="2"/>
        <w:spacing w:before="120" w:after="120"/>
      </w:pPr>
      <w:bookmarkStart w:id="62" w:name="_Toc238152809"/>
      <w:r>
        <w:lastRenderedPageBreak/>
        <w:t>管理建议</w:t>
      </w:r>
      <w:bookmarkEnd w:id="62"/>
    </w:p>
    <w:p w:rsidR="00A3080D" w:rsidRDefault="005130F3">
      <w:pPr>
        <w:ind w:firstLine="480"/>
      </w:pPr>
      <w:r>
        <w:t>第一，企业可将问题二的日最低需求作为短期排班基线，将问题三的</w:t>
      </w:r>
      <w:r>
        <w:t>581</w:t>
      </w:r>
      <w:r>
        <w:t>人作为固定员工队伍规模，并通过临时工或跨岗人员吸收超出预测区间的业务增长。第二，问题一利用率接近</w:t>
      </w:r>
      <w:r>
        <w:t>100%</w:t>
      </w:r>
      <w:r>
        <w:t>，只适用于到货数据较稳定且缓存空间充足的场景；常态运营更适合保留</w:t>
      </w:r>
      <w:r>
        <w:t>5%—10%</w:t>
      </w:r>
      <w:r>
        <w:t>的安全能力。第三，应重点改善正常处理效率和高负荷日期的设备可靠性，因为效率变化会近似同比传导到招聘规模。第四，可利用问题三低需求日形成的</w:t>
      </w:r>
      <w:r>
        <w:t>316551</w:t>
      </w:r>
      <w:r>
        <w:t>件未用等价能力安排培训、设备维护或跨区支援，从而把制度性冗余转化为组织韧性。第五，实际部署时应采用滚动优化：每日更新未来数日到货量，并限制对已发布班表的改动幅度，使数学最优方案与现场稳定执行相协调。</w:t>
      </w:r>
    </w:p>
    <w:p w:rsidR="00A3080D" w:rsidRDefault="005130F3">
      <w:pPr>
        <w:pStyle w:val="1"/>
        <w:spacing w:before="120" w:after="120"/>
      </w:pPr>
      <w:bookmarkStart w:id="63" w:name="_Toc238152810"/>
      <w:r>
        <w:t>参考文献</w:t>
      </w:r>
      <w:bookmarkEnd w:id="63"/>
    </w:p>
    <w:p w:rsidR="00A3080D" w:rsidRDefault="005130F3">
      <w:pPr>
        <w:pStyle w:val="Reference"/>
      </w:pPr>
      <w:r>
        <w:rPr>
          <w:sz w:val="24"/>
        </w:rPr>
        <w:t>[1] RIJAL A, BIJVANK M, GOEL A, et al. Workforce scheduling with order-picking assignments in distribution facilities[J]. Transportation Science, 2021, 55(3): 725-746. DOI: 10.1287/trsc.2020.1029.</w:t>
      </w:r>
    </w:p>
    <w:p w:rsidR="00A3080D" w:rsidRDefault="005130F3">
      <w:pPr>
        <w:pStyle w:val="Reference"/>
      </w:pPr>
      <w:r>
        <w:rPr>
          <w:sz w:val="24"/>
        </w:rPr>
        <w:t>[2] DE LOMBAERT T, BRAEKERS K, DE KOSTER R, et al. In pursuit of humanised order picking planning: methodological review, literature classification and input from practice[J]. International Journal of Production Research, 2023, 61(10): 3300-3330. DOI: 10.1080/00207543.2022.2079437.</w:t>
      </w:r>
    </w:p>
    <w:p w:rsidR="00A3080D" w:rsidRDefault="005130F3">
      <w:pPr>
        <w:pStyle w:val="Reference"/>
      </w:pPr>
      <w:r>
        <w:rPr>
          <w:sz w:val="24"/>
        </w:rPr>
        <w:t>[3] WINKELHAUS S, GROSSE E H, MORANA S. Towards a conceptualisation of Order Picking 4.0[J]. Computers &amp; Industrial Engineering, 2021, 159: 107511. DOI: 10.1016/j.cie.2021.107511.</w:t>
      </w:r>
    </w:p>
    <w:p w:rsidR="00A3080D" w:rsidRDefault="005130F3">
      <w:pPr>
        <w:pStyle w:val="Reference"/>
      </w:pPr>
      <w:r>
        <w:rPr>
          <w:sz w:val="24"/>
        </w:rPr>
        <w:t>[4] VANHEUSDEN S, VAN GILS T, BRAEKERS K, et al. Analysing the effectiveness of workload balancing measures in order picking operations[J]. International Journal of Production Research, 2022, 60(7): 2126-2150. DOI: 10.1080/00207543.2021.1884307.</w:t>
      </w:r>
    </w:p>
    <w:p w:rsidR="00A3080D" w:rsidRDefault="005130F3">
      <w:pPr>
        <w:pStyle w:val="Reference"/>
      </w:pPr>
      <w:r>
        <w:rPr>
          <w:sz w:val="24"/>
        </w:rPr>
        <w:t>[5] BATTINI D, BERTI N, FINCO S, et al. Towards Industry 5.0: A multi-objective job rotation model for an inclusive workforce[J]. International Journal of Production Economics, 2022, 250: 108619. DOI: 10.1016/j.ijpe.2022.108619.</w:t>
      </w:r>
    </w:p>
    <w:p w:rsidR="00A3080D" w:rsidRDefault="005130F3">
      <w:pPr>
        <w:pStyle w:val="Reference"/>
      </w:pPr>
      <w:r>
        <w:rPr>
          <w:sz w:val="24"/>
        </w:rPr>
        <w:t>[6] PASPARAKIS A, DE VRIES J, DE KOSTER R. Assessing the impact of human–robot collaborative order picking systems on warehouse workers[J]. International Journal of Production Research, 2023, 61(22): 7776-7790. DOI: 10.1080/00207543.2023.2183343.</w:t>
      </w:r>
    </w:p>
    <w:p w:rsidR="00A3080D" w:rsidRDefault="005130F3">
      <w:pPr>
        <w:pStyle w:val="Reference"/>
      </w:pPr>
      <w:r>
        <w:rPr>
          <w:sz w:val="24"/>
        </w:rPr>
        <w:t>[7] BOYSEN N, DE KOSTER R. 50 years of warehousing research—An operations research perspective[J]. European Journal of Operational Research, 2025, 320(3): 449-464. DOI: 10.1016/j.ejor.2024.03.026.</w:t>
      </w:r>
    </w:p>
    <w:p w:rsidR="00A3080D" w:rsidRDefault="005130F3">
      <w:pPr>
        <w:pStyle w:val="Reference"/>
        <w:rPr>
          <w:sz w:val="24"/>
        </w:rPr>
      </w:pPr>
      <w:r>
        <w:rPr>
          <w:sz w:val="24"/>
        </w:rPr>
        <w:t xml:space="preserve">[8] </w:t>
      </w:r>
      <w:r>
        <w:rPr>
          <w:sz w:val="24"/>
        </w:rPr>
        <w:t>司守奎</w:t>
      </w:r>
      <w:r>
        <w:rPr>
          <w:sz w:val="24"/>
        </w:rPr>
        <w:t xml:space="preserve">, </w:t>
      </w:r>
      <w:r>
        <w:rPr>
          <w:sz w:val="24"/>
        </w:rPr>
        <w:t>孙玺菁</w:t>
      </w:r>
      <w:r>
        <w:rPr>
          <w:sz w:val="24"/>
        </w:rPr>
        <w:t xml:space="preserve">. </w:t>
      </w:r>
      <w:r>
        <w:rPr>
          <w:sz w:val="24"/>
        </w:rPr>
        <w:t>数学建模算法与应用</w:t>
      </w:r>
      <w:r>
        <w:rPr>
          <w:sz w:val="24"/>
        </w:rPr>
        <w:t xml:space="preserve">: </w:t>
      </w:r>
      <w:r>
        <w:rPr>
          <w:sz w:val="24"/>
        </w:rPr>
        <w:t>第</w:t>
      </w:r>
      <w:r>
        <w:rPr>
          <w:sz w:val="24"/>
        </w:rPr>
        <w:t>3</w:t>
      </w:r>
      <w:r>
        <w:rPr>
          <w:sz w:val="24"/>
        </w:rPr>
        <w:t>版</w:t>
      </w:r>
      <w:r>
        <w:rPr>
          <w:sz w:val="24"/>
        </w:rPr>
        <w:t xml:space="preserve">[M]. </w:t>
      </w:r>
      <w:r>
        <w:rPr>
          <w:sz w:val="24"/>
        </w:rPr>
        <w:t>北京</w:t>
      </w:r>
      <w:r>
        <w:rPr>
          <w:sz w:val="24"/>
        </w:rPr>
        <w:t xml:space="preserve">: </w:t>
      </w:r>
      <w:r>
        <w:rPr>
          <w:sz w:val="24"/>
        </w:rPr>
        <w:t>国防工业出版社</w:t>
      </w:r>
      <w:r>
        <w:rPr>
          <w:sz w:val="24"/>
        </w:rPr>
        <w:t>, 2021: 1-525. ISBN: 978-7-118-12278-7.</w:t>
      </w:r>
    </w:p>
    <w:p w:rsidR="00A3080D" w:rsidRDefault="005130F3">
      <w:pPr>
        <w:pStyle w:val="1"/>
        <w:pageBreakBefore/>
        <w:spacing w:before="120" w:after="120"/>
      </w:pPr>
      <w:bookmarkStart w:id="64" w:name="_Toc238152811"/>
      <w:r>
        <w:lastRenderedPageBreak/>
        <w:t>附录</w:t>
      </w:r>
      <w:bookmarkEnd w:id="64"/>
    </w:p>
    <w:p w:rsidR="00A3080D" w:rsidRDefault="005130F3">
      <w:pPr>
        <w:pStyle w:val="2"/>
        <w:spacing w:before="120" w:after="120"/>
      </w:pPr>
      <w:bookmarkStart w:id="65" w:name="_Toc238152812"/>
      <w:r>
        <w:t>附录</w:t>
      </w:r>
      <w:r>
        <w:t xml:space="preserve">A </w:t>
      </w:r>
      <w:r>
        <w:t>程序运行环境与复现说明</w:t>
      </w:r>
      <w:bookmarkEnd w:id="65"/>
    </w:p>
    <w:p w:rsidR="00A3080D" w:rsidRDefault="005130F3">
      <w:pPr>
        <w:spacing w:after="80" w:line="300" w:lineRule="auto"/>
        <w:ind w:firstLine="420"/>
      </w:pPr>
      <w:r>
        <w:rPr>
          <w:rFonts w:cs="Times New Roman"/>
          <w:sz w:val="21"/>
        </w:rPr>
        <w:t>本附录给出论文三个问题的完整求解程序、结果后处理程序、独立检验程序和全部绘图程序。程序中保留了模型变量定义、约束构建、词典序优化、整数流分解、结果核验及图形输出等关键步骤的注释，可用于复现正文中的主要数值结果。</w:t>
      </w:r>
    </w:p>
    <w:tbl>
      <w:tblPr>
        <w:tblStyle w:val="af5"/>
        <w:tblW w:w="0" w:type="auto"/>
        <w:tblLayout w:type="fixed"/>
        <w:tblLook w:val="04A0" w:firstRow="1" w:lastRow="0" w:firstColumn="1" w:lastColumn="0" w:noHBand="0" w:noVBand="1"/>
      </w:tblPr>
      <w:tblGrid>
        <w:gridCol w:w="1701"/>
        <w:gridCol w:w="2835"/>
        <w:gridCol w:w="4535"/>
      </w:tblGrid>
      <w:tr w:rsidR="00A3080D">
        <w:trPr>
          <w:tblHeader/>
        </w:trPr>
        <w:tc>
          <w:tcPr>
            <w:tcW w:w="1701" w:type="dxa"/>
            <w:shd w:val="clear" w:color="auto" w:fill="D9EAF7"/>
            <w:tcMar>
              <w:top w:w="80" w:type="dxa"/>
              <w:left w:w="90" w:type="dxa"/>
              <w:bottom w:w="80" w:type="dxa"/>
              <w:right w:w="90" w:type="dxa"/>
            </w:tcMar>
            <w:vAlign w:val="center"/>
          </w:tcPr>
          <w:p w:rsidR="00A3080D" w:rsidRDefault="005130F3">
            <w:pPr>
              <w:spacing w:line="276" w:lineRule="auto"/>
              <w:ind w:firstLine="341"/>
              <w:jc w:val="center"/>
            </w:pPr>
            <w:r>
              <w:rPr>
                <w:rFonts w:cs="Times New Roman"/>
                <w:b/>
                <w:sz w:val="17"/>
              </w:rPr>
              <w:t>项目</w:t>
            </w:r>
          </w:p>
        </w:tc>
        <w:tc>
          <w:tcPr>
            <w:tcW w:w="2835" w:type="dxa"/>
            <w:shd w:val="clear" w:color="auto" w:fill="D9EAF7"/>
            <w:tcMar>
              <w:top w:w="80" w:type="dxa"/>
              <w:left w:w="90" w:type="dxa"/>
              <w:bottom w:w="80" w:type="dxa"/>
              <w:right w:w="90" w:type="dxa"/>
            </w:tcMar>
            <w:vAlign w:val="center"/>
          </w:tcPr>
          <w:p w:rsidR="00A3080D" w:rsidRDefault="005130F3">
            <w:pPr>
              <w:spacing w:line="276" w:lineRule="auto"/>
              <w:ind w:firstLine="341"/>
              <w:jc w:val="center"/>
            </w:pPr>
            <w:r>
              <w:rPr>
                <w:rFonts w:cs="Times New Roman"/>
                <w:b/>
                <w:sz w:val="17"/>
              </w:rPr>
              <w:t>版本</w:t>
            </w:r>
            <w:r>
              <w:rPr>
                <w:rFonts w:cs="Times New Roman"/>
                <w:b/>
                <w:sz w:val="17"/>
              </w:rPr>
              <w:t>/</w:t>
            </w:r>
            <w:r>
              <w:rPr>
                <w:rFonts w:cs="Times New Roman"/>
                <w:b/>
                <w:sz w:val="17"/>
              </w:rPr>
              <w:t>配置</w:t>
            </w:r>
          </w:p>
        </w:tc>
        <w:tc>
          <w:tcPr>
            <w:tcW w:w="4535" w:type="dxa"/>
            <w:shd w:val="clear" w:color="auto" w:fill="D9EAF7"/>
            <w:tcMar>
              <w:top w:w="80" w:type="dxa"/>
              <w:left w:w="90" w:type="dxa"/>
              <w:bottom w:w="80" w:type="dxa"/>
              <w:right w:w="90" w:type="dxa"/>
            </w:tcMar>
            <w:vAlign w:val="center"/>
          </w:tcPr>
          <w:p w:rsidR="00A3080D" w:rsidRDefault="005130F3">
            <w:pPr>
              <w:spacing w:line="276" w:lineRule="auto"/>
              <w:ind w:firstLine="341"/>
              <w:jc w:val="center"/>
            </w:pPr>
            <w:r>
              <w:rPr>
                <w:rFonts w:cs="Times New Roman"/>
                <w:b/>
                <w:sz w:val="17"/>
              </w:rPr>
              <w:t>用途</w:t>
            </w:r>
          </w:p>
        </w:tc>
      </w:tr>
      <w:tr w:rsidR="00A3080D">
        <w:tc>
          <w:tcPr>
            <w:tcW w:w="1701"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编程语言</w:t>
            </w:r>
          </w:p>
        </w:tc>
        <w:tc>
          <w:tcPr>
            <w:tcW w:w="2835"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Python 3.12.13</w:t>
            </w:r>
            <w:r>
              <w:rPr>
                <w:rFonts w:cs="Times New Roman"/>
                <w:sz w:val="17"/>
              </w:rPr>
              <w:t>（</w:t>
            </w:r>
            <w:r>
              <w:rPr>
                <w:rFonts w:cs="Times New Roman"/>
                <w:sz w:val="17"/>
              </w:rPr>
              <w:t>64</w:t>
            </w:r>
            <w:r>
              <w:rPr>
                <w:rFonts w:cs="Times New Roman"/>
                <w:sz w:val="17"/>
              </w:rPr>
              <w:t>位）</w:t>
            </w:r>
          </w:p>
        </w:tc>
        <w:tc>
          <w:tcPr>
            <w:tcW w:w="4535"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三问优化、结果核验和论文绘图</w:t>
            </w:r>
          </w:p>
        </w:tc>
      </w:tr>
      <w:tr w:rsidR="00A3080D">
        <w:tc>
          <w:tcPr>
            <w:tcW w:w="1701"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数值计算</w:t>
            </w:r>
          </w:p>
        </w:tc>
        <w:tc>
          <w:tcPr>
            <w:tcW w:w="2835"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NumPy 2.5.2</w:t>
            </w:r>
          </w:p>
        </w:tc>
        <w:tc>
          <w:tcPr>
            <w:tcW w:w="4535"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数组运算、统计计算与结果校验</w:t>
            </w:r>
          </w:p>
        </w:tc>
      </w:tr>
      <w:tr w:rsidR="00A3080D">
        <w:tc>
          <w:tcPr>
            <w:tcW w:w="1701"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优化求解</w:t>
            </w:r>
          </w:p>
        </w:tc>
        <w:tc>
          <w:tcPr>
            <w:tcW w:w="2835"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SciPy 1.18.0</w:t>
            </w:r>
            <w:r>
              <w:rPr>
                <w:rFonts w:cs="Times New Roman"/>
                <w:sz w:val="17"/>
              </w:rPr>
              <w:t>（</w:t>
            </w:r>
            <w:r>
              <w:rPr>
                <w:rFonts w:cs="Times New Roman"/>
                <w:sz w:val="17"/>
              </w:rPr>
              <w:t>milp/HiGHS</w:t>
            </w:r>
            <w:r>
              <w:rPr>
                <w:rFonts w:cs="Times New Roman"/>
                <w:sz w:val="17"/>
              </w:rPr>
              <w:t>）</w:t>
            </w:r>
          </w:p>
        </w:tc>
        <w:tc>
          <w:tcPr>
            <w:tcW w:w="4535"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混合整数线性规划与稀疏约束矩阵</w:t>
            </w:r>
          </w:p>
        </w:tc>
      </w:tr>
      <w:tr w:rsidR="00A3080D">
        <w:tc>
          <w:tcPr>
            <w:tcW w:w="1701"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Excel</w:t>
            </w:r>
            <w:r>
              <w:rPr>
                <w:rFonts w:cs="Times New Roman"/>
                <w:sz w:val="17"/>
              </w:rPr>
              <w:t>读写</w:t>
            </w:r>
          </w:p>
        </w:tc>
        <w:tc>
          <w:tcPr>
            <w:tcW w:w="2835"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openpyxl 3.1.5</w:t>
            </w:r>
          </w:p>
        </w:tc>
        <w:tc>
          <w:tcPr>
            <w:tcW w:w="4535"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读取附件、输出排班工作簿与人员月历</w:t>
            </w:r>
          </w:p>
        </w:tc>
      </w:tr>
      <w:tr w:rsidR="00A3080D">
        <w:tc>
          <w:tcPr>
            <w:tcW w:w="1701"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数据整理</w:t>
            </w:r>
          </w:p>
        </w:tc>
        <w:tc>
          <w:tcPr>
            <w:tcW w:w="2835"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pandas 3.0.1</w:t>
            </w:r>
          </w:p>
        </w:tc>
        <w:tc>
          <w:tcPr>
            <w:tcW w:w="4535"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绘图数据合并与一致性检查</w:t>
            </w:r>
          </w:p>
        </w:tc>
      </w:tr>
      <w:tr w:rsidR="00A3080D">
        <w:tc>
          <w:tcPr>
            <w:tcW w:w="1701"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图形绘制</w:t>
            </w:r>
          </w:p>
        </w:tc>
        <w:tc>
          <w:tcPr>
            <w:tcW w:w="2835"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Matplotlib 3.10.5</w:t>
            </w:r>
          </w:p>
        </w:tc>
        <w:tc>
          <w:tcPr>
            <w:tcW w:w="4535"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生成</w:t>
            </w:r>
            <w:r>
              <w:rPr>
                <w:rFonts w:cs="Times New Roman"/>
                <w:sz w:val="17"/>
              </w:rPr>
              <w:t>PNG</w:t>
            </w:r>
            <w:r>
              <w:rPr>
                <w:rFonts w:cs="Times New Roman"/>
                <w:sz w:val="17"/>
              </w:rPr>
              <w:t>、</w:t>
            </w:r>
            <w:r>
              <w:rPr>
                <w:rFonts w:cs="Times New Roman"/>
                <w:sz w:val="17"/>
              </w:rPr>
              <w:t>SVG</w:t>
            </w:r>
            <w:r>
              <w:rPr>
                <w:rFonts w:cs="Times New Roman"/>
                <w:sz w:val="17"/>
              </w:rPr>
              <w:t>、</w:t>
            </w:r>
            <w:r>
              <w:rPr>
                <w:rFonts w:cs="Times New Roman"/>
                <w:sz w:val="17"/>
              </w:rPr>
              <w:t>PDF</w:t>
            </w:r>
            <w:r>
              <w:rPr>
                <w:rFonts w:cs="Times New Roman"/>
                <w:sz w:val="17"/>
              </w:rPr>
              <w:t>和</w:t>
            </w:r>
            <w:r>
              <w:rPr>
                <w:rFonts w:cs="Times New Roman"/>
                <w:sz w:val="17"/>
              </w:rPr>
              <w:t>TIFF</w:t>
            </w:r>
            <w:r>
              <w:rPr>
                <w:rFonts w:cs="Times New Roman"/>
                <w:sz w:val="17"/>
              </w:rPr>
              <w:t>论文图</w:t>
            </w:r>
          </w:p>
        </w:tc>
      </w:tr>
      <w:tr w:rsidR="00A3080D">
        <w:tc>
          <w:tcPr>
            <w:tcW w:w="1701"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运行平台</w:t>
            </w:r>
          </w:p>
        </w:tc>
        <w:tc>
          <w:tcPr>
            <w:tcW w:w="2835"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Windows 64</w:t>
            </w:r>
            <w:r>
              <w:rPr>
                <w:rFonts w:cs="Times New Roman"/>
                <w:sz w:val="17"/>
              </w:rPr>
              <w:t>位</w:t>
            </w:r>
          </w:p>
        </w:tc>
        <w:tc>
          <w:tcPr>
            <w:tcW w:w="4535"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源码同样可在配置上述依赖的</w:t>
            </w:r>
            <w:r>
              <w:rPr>
                <w:rFonts w:cs="Times New Roman"/>
                <w:sz w:val="17"/>
              </w:rPr>
              <w:t>Linux/macOS</w:t>
            </w:r>
            <w:r>
              <w:rPr>
                <w:rFonts w:cs="Times New Roman"/>
                <w:sz w:val="17"/>
              </w:rPr>
              <w:t>环境运行</w:t>
            </w:r>
          </w:p>
        </w:tc>
      </w:tr>
    </w:tbl>
    <w:p w:rsidR="00A3080D" w:rsidRDefault="005130F3">
      <w:pPr>
        <w:pStyle w:val="3"/>
        <w:spacing w:before="120" w:after="120"/>
      </w:pPr>
      <w:bookmarkStart w:id="66" w:name="_Toc238152813"/>
      <w:r>
        <w:t>附录</w:t>
      </w:r>
      <w:r>
        <w:t xml:space="preserve">A.1 </w:t>
      </w:r>
      <w:r>
        <w:t>建议运行顺序</w:t>
      </w:r>
      <w:bookmarkEnd w:id="66"/>
    </w:p>
    <w:p w:rsidR="00A3080D" w:rsidRDefault="005130F3">
      <w:pPr>
        <w:numPr>
          <w:ilvl w:val="0"/>
          <w:numId w:val="1"/>
        </w:numPr>
        <w:spacing w:after="40" w:line="276" w:lineRule="auto"/>
        <w:ind w:firstLine="400"/>
      </w:pPr>
      <w:r>
        <w:rPr>
          <w:rFonts w:cs="Times New Roman"/>
          <w:sz w:val="20"/>
        </w:rPr>
        <w:t>将原始数据文件</w:t>
      </w:r>
      <w:r>
        <w:rPr>
          <w:rFonts w:cs="Times New Roman"/>
          <w:sz w:val="20"/>
        </w:rPr>
        <w:t>“</w:t>
      </w:r>
      <w:r>
        <w:rPr>
          <w:rFonts w:cs="Times New Roman"/>
          <w:sz w:val="20"/>
        </w:rPr>
        <w:t>第一轮</w:t>
      </w:r>
      <w:r>
        <w:rPr>
          <w:rFonts w:cs="Times New Roman"/>
          <w:sz w:val="20"/>
        </w:rPr>
        <w:t>B</w:t>
      </w:r>
      <w:r>
        <w:rPr>
          <w:rFonts w:cs="Times New Roman"/>
          <w:sz w:val="20"/>
        </w:rPr>
        <w:t>题附件</w:t>
      </w:r>
      <w:r>
        <w:rPr>
          <w:rFonts w:cs="Times New Roman"/>
          <w:sz w:val="20"/>
        </w:rPr>
        <w:t>.xlsx”</w:t>
      </w:r>
      <w:r>
        <w:rPr>
          <w:rFonts w:cs="Times New Roman"/>
          <w:sz w:val="20"/>
        </w:rPr>
        <w:t>与求解程序放在同一项目目录中。</w:t>
      </w:r>
    </w:p>
    <w:p w:rsidR="00A3080D" w:rsidRDefault="005130F3">
      <w:pPr>
        <w:numPr>
          <w:ilvl w:val="0"/>
          <w:numId w:val="1"/>
        </w:numPr>
        <w:spacing w:after="40" w:line="276" w:lineRule="auto"/>
        <w:ind w:firstLine="400"/>
      </w:pPr>
      <w:r>
        <w:rPr>
          <w:rFonts w:cs="Times New Roman"/>
          <w:sz w:val="20"/>
        </w:rPr>
        <w:t>依次运行</w:t>
      </w:r>
      <w:r>
        <w:rPr>
          <w:rFonts w:cs="Times New Roman"/>
          <w:sz w:val="20"/>
        </w:rPr>
        <w:t>solve_question1.py</w:t>
      </w:r>
      <w:r>
        <w:rPr>
          <w:rFonts w:cs="Times New Roman"/>
          <w:sz w:val="20"/>
        </w:rPr>
        <w:t>和</w:t>
      </w:r>
      <w:r>
        <w:rPr>
          <w:rFonts w:cs="Times New Roman"/>
          <w:sz w:val="20"/>
        </w:rPr>
        <w:t>solve_question2.py</w:t>
      </w:r>
      <w:r>
        <w:rPr>
          <w:rFonts w:cs="Times New Roman"/>
          <w:sz w:val="20"/>
        </w:rPr>
        <w:t>，得到问题一和问题二的每日班次与人数结果。</w:t>
      </w:r>
    </w:p>
    <w:p w:rsidR="00A3080D" w:rsidRDefault="005130F3">
      <w:pPr>
        <w:numPr>
          <w:ilvl w:val="0"/>
          <w:numId w:val="1"/>
        </w:numPr>
        <w:spacing w:after="40" w:line="276" w:lineRule="auto"/>
        <w:ind w:firstLine="400"/>
      </w:pPr>
      <w:r>
        <w:rPr>
          <w:rFonts w:cs="Times New Roman"/>
          <w:sz w:val="20"/>
        </w:rPr>
        <w:t>运行</w:t>
      </w:r>
      <w:r>
        <w:rPr>
          <w:rFonts w:cs="Times New Roman"/>
          <w:sz w:val="20"/>
        </w:rPr>
        <w:t>solve_question3.py</w:t>
      </w:r>
      <w:r>
        <w:rPr>
          <w:rFonts w:cs="Times New Roman"/>
          <w:sz w:val="20"/>
        </w:rPr>
        <w:t>；需要融合日内细化结果时，再运行</w:t>
      </w:r>
      <w:r>
        <w:rPr>
          <w:rFonts w:cs="Times New Roman"/>
          <w:sz w:val="20"/>
        </w:rPr>
        <w:t>solve_question3_hybrid.py</w:t>
      </w:r>
      <w:r>
        <w:rPr>
          <w:rFonts w:cs="Times New Roman"/>
          <w:sz w:val="20"/>
        </w:rPr>
        <w:t>和</w:t>
      </w:r>
      <w:r>
        <w:rPr>
          <w:rFonts w:cs="Times New Roman"/>
          <w:sz w:val="20"/>
        </w:rPr>
        <w:t>optimize_question3_results.py</w:t>
      </w:r>
      <w:r>
        <w:rPr>
          <w:rFonts w:cs="Times New Roman"/>
          <w:sz w:val="20"/>
        </w:rPr>
        <w:t>。</w:t>
      </w:r>
    </w:p>
    <w:p w:rsidR="00A3080D" w:rsidRDefault="005130F3">
      <w:pPr>
        <w:numPr>
          <w:ilvl w:val="0"/>
          <w:numId w:val="1"/>
        </w:numPr>
        <w:spacing w:after="40" w:line="276" w:lineRule="auto"/>
        <w:ind w:firstLine="400"/>
      </w:pPr>
      <w:r>
        <w:rPr>
          <w:rFonts w:cs="Times New Roman"/>
          <w:sz w:val="20"/>
        </w:rPr>
        <w:t>运行</w:t>
      </w:r>
      <w:r>
        <w:rPr>
          <w:rFonts w:cs="Times New Roman"/>
          <w:sz w:val="20"/>
        </w:rPr>
        <w:t>verify_question3.py</w:t>
      </w:r>
      <w:r>
        <w:rPr>
          <w:rFonts w:cs="Times New Roman"/>
          <w:sz w:val="20"/>
        </w:rPr>
        <w:t>对具名员工月历和每日覆盖进行独立核验，再运行</w:t>
      </w:r>
      <w:r>
        <w:rPr>
          <w:rFonts w:cs="Times New Roman"/>
          <w:sz w:val="20"/>
        </w:rPr>
        <w:t>validate_all_models.py</w:t>
      </w:r>
      <w:r>
        <w:rPr>
          <w:rFonts w:cs="Times New Roman"/>
          <w:sz w:val="20"/>
        </w:rPr>
        <w:t>完成三问有效性与鲁棒性检验。</w:t>
      </w:r>
    </w:p>
    <w:p w:rsidR="00A3080D" w:rsidRDefault="005130F3">
      <w:pPr>
        <w:numPr>
          <w:ilvl w:val="0"/>
          <w:numId w:val="1"/>
        </w:numPr>
        <w:spacing w:after="40" w:line="276" w:lineRule="auto"/>
        <w:ind w:firstLine="400"/>
      </w:pPr>
      <w:r>
        <w:rPr>
          <w:rFonts w:cs="Times New Roman"/>
          <w:sz w:val="20"/>
        </w:rPr>
        <w:t>最后运行附录</w:t>
      </w:r>
      <w:r>
        <w:rPr>
          <w:rFonts w:cs="Times New Roman"/>
          <w:sz w:val="20"/>
        </w:rPr>
        <w:t>C</w:t>
      </w:r>
      <w:r>
        <w:rPr>
          <w:rFonts w:cs="Times New Roman"/>
          <w:sz w:val="20"/>
        </w:rPr>
        <w:t>中的绘图程序。对含有本机绝对输出路径的脚本，应先将</w:t>
      </w:r>
      <w:r>
        <w:rPr>
          <w:rFonts w:cs="Times New Roman"/>
          <w:sz w:val="20"/>
        </w:rPr>
        <w:t>out</w:t>
      </w:r>
      <w:r>
        <w:rPr>
          <w:rFonts w:cs="Times New Roman"/>
          <w:sz w:val="20"/>
        </w:rPr>
        <w:t>或</w:t>
      </w:r>
      <w:r>
        <w:rPr>
          <w:rFonts w:cs="Times New Roman"/>
          <w:sz w:val="20"/>
        </w:rPr>
        <w:t>savefig</w:t>
      </w:r>
      <w:r>
        <w:rPr>
          <w:rFonts w:cs="Times New Roman"/>
          <w:sz w:val="20"/>
        </w:rPr>
        <w:t>路径改为当前项目目录。</w:t>
      </w:r>
    </w:p>
    <w:p w:rsidR="00A3080D" w:rsidRDefault="005130F3">
      <w:pPr>
        <w:pStyle w:val="3"/>
        <w:spacing w:before="120" w:after="120"/>
      </w:pPr>
      <w:bookmarkStart w:id="67" w:name="_Toc238152814"/>
      <w:r>
        <w:t>附录</w:t>
      </w:r>
      <w:r>
        <w:t xml:space="preserve">A.2 </w:t>
      </w:r>
      <w:r>
        <w:t>程序文件清单</w:t>
      </w:r>
      <w:bookmarkEnd w:id="67"/>
    </w:p>
    <w:tbl>
      <w:tblPr>
        <w:tblStyle w:val="af5"/>
        <w:tblW w:w="0" w:type="auto"/>
        <w:tblLayout w:type="fixed"/>
        <w:tblLook w:val="04A0" w:firstRow="1" w:lastRow="0" w:firstColumn="1" w:lastColumn="0" w:noHBand="0" w:noVBand="1"/>
      </w:tblPr>
      <w:tblGrid>
        <w:gridCol w:w="907"/>
        <w:gridCol w:w="2948"/>
        <w:gridCol w:w="5216"/>
      </w:tblGrid>
      <w:tr w:rsidR="00A3080D">
        <w:trPr>
          <w:tblHeader/>
        </w:trPr>
        <w:tc>
          <w:tcPr>
            <w:tcW w:w="907" w:type="dxa"/>
            <w:shd w:val="clear" w:color="auto" w:fill="D9EAF7"/>
            <w:tcMar>
              <w:top w:w="80" w:type="dxa"/>
              <w:left w:w="90" w:type="dxa"/>
              <w:bottom w:w="80" w:type="dxa"/>
              <w:right w:w="90" w:type="dxa"/>
            </w:tcMar>
            <w:vAlign w:val="center"/>
          </w:tcPr>
          <w:p w:rsidR="00A3080D" w:rsidRDefault="005130F3">
            <w:pPr>
              <w:spacing w:line="276" w:lineRule="auto"/>
              <w:ind w:firstLine="341"/>
              <w:jc w:val="center"/>
            </w:pPr>
            <w:r>
              <w:rPr>
                <w:rFonts w:cs="Times New Roman"/>
                <w:b/>
                <w:sz w:val="17"/>
              </w:rPr>
              <w:t>编号</w:t>
            </w:r>
          </w:p>
        </w:tc>
        <w:tc>
          <w:tcPr>
            <w:tcW w:w="2948" w:type="dxa"/>
            <w:shd w:val="clear" w:color="auto" w:fill="D9EAF7"/>
            <w:tcMar>
              <w:top w:w="80" w:type="dxa"/>
              <w:left w:w="90" w:type="dxa"/>
              <w:bottom w:w="80" w:type="dxa"/>
              <w:right w:w="90" w:type="dxa"/>
            </w:tcMar>
            <w:vAlign w:val="center"/>
          </w:tcPr>
          <w:p w:rsidR="00A3080D" w:rsidRDefault="005130F3">
            <w:pPr>
              <w:spacing w:line="276" w:lineRule="auto"/>
              <w:ind w:firstLine="341"/>
              <w:jc w:val="center"/>
            </w:pPr>
            <w:r>
              <w:rPr>
                <w:rFonts w:cs="Times New Roman"/>
                <w:b/>
                <w:sz w:val="17"/>
              </w:rPr>
              <w:t>程序文件</w:t>
            </w:r>
          </w:p>
        </w:tc>
        <w:tc>
          <w:tcPr>
            <w:tcW w:w="5216" w:type="dxa"/>
            <w:shd w:val="clear" w:color="auto" w:fill="D9EAF7"/>
            <w:tcMar>
              <w:top w:w="80" w:type="dxa"/>
              <w:left w:w="90" w:type="dxa"/>
              <w:bottom w:w="80" w:type="dxa"/>
              <w:right w:w="90" w:type="dxa"/>
            </w:tcMar>
            <w:vAlign w:val="center"/>
          </w:tcPr>
          <w:p w:rsidR="00A3080D" w:rsidRDefault="005130F3">
            <w:pPr>
              <w:spacing w:line="276" w:lineRule="auto"/>
              <w:ind w:firstLine="341"/>
              <w:jc w:val="center"/>
            </w:pPr>
            <w:r>
              <w:rPr>
                <w:rFonts w:cs="Times New Roman"/>
                <w:b/>
                <w:sz w:val="17"/>
              </w:rPr>
              <w:t>主要功能</w:t>
            </w:r>
          </w:p>
        </w:tc>
      </w:tr>
      <w:tr w:rsidR="00A3080D">
        <w:tc>
          <w:tcPr>
            <w:tcW w:w="907"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B.1</w:t>
            </w:r>
          </w:p>
        </w:tc>
        <w:tc>
          <w:tcPr>
            <w:tcW w:w="2948"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solve_question1.py</w:t>
            </w:r>
          </w:p>
        </w:tc>
        <w:tc>
          <w:tcPr>
            <w:tcW w:w="5216"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读取逐小时到货量，构建班次覆盖、处理能力与库存守恒约束，执行词典序混合整数规划并输出每日求解结果。</w:t>
            </w:r>
          </w:p>
        </w:tc>
      </w:tr>
      <w:tr w:rsidR="00A3080D">
        <w:tc>
          <w:tcPr>
            <w:tcW w:w="907"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B.2</w:t>
            </w:r>
          </w:p>
        </w:tc>
        <w:tc>
          <w:tcPr>
            <w:tcW w:w="2948"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solve_question2.py</w:t>
            </w:r>
          </w:p>
        </w:tc>
        <w:tc>
          <w:tcPr>
            <w:tcW w:w="5216"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在问题一基础上区分早期货物与普通货物，加入</w:t>
            </w:r>
            <w:r>
              <w:rPr>
                <w:rFonts w:cs="Times New Roman"/>
                <w:sz w:val="17"/>
              </w:rPr>
              <w:t>16:00</w:t>
            </w:r>
            <w:r>
              <w:rPr>
                <w:rFonts w:cs="Times New Roman"/>
                <w:sz w:val="17"/>
              </w:rPr>
              <w:t>截止、低效小时和共享产能约束，求解每日最低人数。</w:t>
            </w:r>
          </w:p>
        </w:tc>
      </w:tr>
      <w:tr w:rsidR="00A3080D">
        <w:tc>
          <w:tcPr>
            <w:tcW w:w="907"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B.3</w:t>
            </w:r>
          </w:p>
        </w:tc>
        <w:tc>
          <w:tcPr>
            <w:tcW w:w="2948"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solve_question3.py</w:t>
            </w:r>
          </w:p>
        </w:tc>
        <w:tc>
          <w:tcPr>
            <w:tcW w:w="5216"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构建累计工日</w:t>
            </w:r>
            <w:r>
              <w:rPr>
                <w:rFonts w:cs="Times New Roman"/>
                <w:sz w:val="17"/>
              </w:rPr>
              <w:t>—</w:t>
            </w:r>
            <w:r>
              <w:rPr>
                <w:rFonts w:cs="Times New Roman"/>
                <w:sz w:val="17"/>
              </w:rPr>
              <w:t>连续工日二维状态流模型，计算招聘人数下界，求解聚合整数流并分解为具名员工月历。</w:t>
            </w:r>
          </w:p>
        </w:tc>
      </w:tr>
      <w:tr w:rsidR="00A3080D">
        <w:tc>
          <w:tcPr>
            <w:tcW w:w="907"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B.4</w:t>
            </w:r>
          </w:p>
        </w:tc>
        <w:tc>
          <w:tcPr>
            <w:tcW w:w="2948"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solve_question3_hybrid.py</w:t>
            </w:r>
          </w:p>
        </w:tc>
        <w:tc>
          <w:tcPr>
            <w:tcW w:w="5216"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联立日内排班与月度人员状态，对问题三方案进行融合求解和可执行性处理。</w:t>
            </w:r>
          </w:p>
        </w:tc>
      </w:tr>
      <w:tr w:rsidR="00A3080D">
        <w:tc>
          <w:tcPr>
            <w:tcW w:w="907"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B.5</w:t>
            </w:r>
          </w:p>
        </w:tc>
        <w:tc>
          <w:tcPr>
            <w:tcW w:w="2948"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optimize_question3_results.py</w:t>
            </w:r>
          </w:p>
        </w:tc>
        <w:tc>
          <w:tcPr>
            <w:tcW w:w="5216"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对月度排班解进行低效小时分配、具名员工路径整理与结果工作簿增强。</w:t>
            </w:r>
          </w:p>
        </w:tc>
      </w:tr>
      <w:tr w:rsidR="00A3080D">
        <w:tc>
          <w:tcPr>
            <w:tcW w:w="907"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B.6</w:t>
            </w:r>
          </w:p>
        </w:tc>
        <w:tc>
          <w:tcPr>
            <w:tcW w:w="2948"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verify_question3.py</w:t>
            </w:r>
          </w:p>
        </w:tc>
        <w:tc>
          <w:tcPr>
            <w:tcW w:w="5216"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逐项核对每人工日数、连续工日上限、每日覆盖、具名分解与</w:t>
            </w:r>
            <w:r>
              <w:rPr>
                <w:rFonts w:cs="Times New Roman"/>
                <w:sz w:val="17"/>
              </w:rPr>
              <w:lastRenderedPageBreak/>
              <w:t>问题二日内可行性。</w:t>
            </w:r>
          </w:p>
        </w:tc>
      </w:tr>
      <w:tr w:rsidR="00A3080D">
        <w:tc>
          <w:tcPr>
            <w:tcW w:w="907"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lastRenderedPageBreak/>
              <w:t>B.7</w:t>
            </w:r>
          </w:p>
        </w:tc>
        <w:tc>
          <w:tcPr>
            <w:tcW w:w="2948"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validate_all_models.py</w:t>
            </w:r>
          </w:p>
        </w:tc>
        <w:tc>
          <w:tcPr>
            <w:tcW w:w="5216"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完成约束残差、整数性、理论下界、独立重求解、随机扰动和系统性压力测试。</w:t>
            </w:r>
          </w:p>
        </w:tc>
      </w:tr>
      <w:tr w:rsidR="00A3080D">
        <w:tc>
          <w:tcPr>
            <w:tcW w:w="907"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C.1</w:t>
            </w:r>
          </w:p>
        </w:tc>
        <w:tc>
          <w:tcPr>
            <w:tcW w:w="2948"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gen_appendix_figures.py</w:t>
            </w:r>
          </w:p>
        </w:tc>
        <w:tc>
          <w:tcPr>
            <w:tcW w:w="5216"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批量生成三问人数对比、逐小时平均库存、制度性冗余和连续工日分布图。</w:t>
            </w:r>
          </w:p>
        </w:tc>
      </w:tr>
      <w:tr w:rsidR="00A3080D">
        <w:tc>
          <w:tcPr>
            <w:tcW w:w="907"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C.2</w:t>
            </w:r>
          </w:p>
        </w:tc>
        <w:tc>
          <w:tcPr>
            <w:tcW w:w="2948"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plot_inventory_and_streak.py</w:t>
            </w:r>
          </w:p>
        </w:tc>
        <w:tc>
          <w:tcPr>
            <w:tcW w:w="5216"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从求解工作簿读取真实数据，生成两种日排班模型的逐小时平均库存图和员工最大连续工作天数分布图。</w:t>
            </w:r>
          </w:p>
        </w:tc>
      </w:tr>
      <w:tr w:rsidR="00A3080D">
        <w:tc>
          <w:tcPr>
            <w:tcW w:w="907"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C.3</w:t>
            </w:r>
          </w:p>
        </w:tc>
        <w:tc>
          <w:tcPr>
            <w:tcW w:w="2948"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redraw_staffing_figures.py</w:t>
            </w:r>
          </w:p>
        </w:tc>
        <w:tc>
          <w:tcPr>
            <w:tcW w:w="5216"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生成问题二最低需求与问题三实际出勤对比图，以及三问每日人员规模对比图。</w:t>
            </w:r>
          </w:p>
        </w:tc>
      </w:tr>
      <w:tr w:rsidR="00A3080D">
        <w:tc>
          <w:tcPr>
            <w:tcW w:w="907"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C.4</w:t>
            </w:r>
          </w:p>
        </w:tc>
        <w:tc>
          <w:tcPr>
            <w:tcW w:w="2948"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bule.py</w:t>
            </w:r>
          </w:p>
        </w:tc>
        <w:tc>
          <w:tcPr>
            <w:tcW w:w="5216"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绘制三个问题的处理能力利用率与月累计人日对比图。</w:t>
            </w:r>
          </w:p>
        </w:tc>
      </w:tr>
      <w:tr w:rsidR="00A3080D">
        <w:tc>
          <w:tcPr>
            <w:tcW w:w="907"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C.5</w:t>
            </w:r>
          </w:p>
        </w:tc>
        <w:tc>
          <w:tcPr>
            <w:tcW w:w="2948"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last.py</w:t>
            </w:r>
          </w:p>
        </w:tc>
        <w:tc>
          <w:tcPr>
            <w:tcW w:w="5216"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展示正常处理效率上下浮动</w:t>
            </w:r>
            <w:r>
              <w:rPr>
                <w:rFonts w:cs="Times New Roman"/>
                <w:sz w:val="17"/>
              </w:rPr>
              <w:t>10%</w:t>
            </w:r>
            <w:r>
              <w:rPr>
                <w:rFonts w:cs="Times New Roman"/>
                <w:sz w:val="17"/>
              </w:rPr>
              <w:t>时三问人员规模的变化。</w:t>
            </w:r>
          </w:p>
        </w:tc>
      </w:tr>
      <w:tr w:rsidR="00A3080D">
        <w:tc>
          <w:tcPr>
            <w:tcW w:w="907"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C.6</w:t>
            </w:r>
          </w:p>
        </w:tc>
        <w:tc>
          <w:tcPr>
            <w:tcW w:w="2948"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draw_fig2_heatmap_from_reference(1).py</w:t>
            </w:r>
          </w:p>
        </w:tc>
        <w:tc>
          <w:tcPr>
            <w:tcW w:w="5216"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生成</w:t>
            </w:r>
            <w:r>
              <w:rPr>
                <w:rFonts w:cs="Times New Roman"/>
                <w:sz w:val="17"/>
              </w:rPr>
              <w:t>30</w:t>
            </w:r>
            <w:r>
              <w:rPr>
                <w:rFonts w:cs="Times New Roman"/>
                <w:sz w:val="17"/>
              </w:rPr>
              <w:t>天</w:t>
            </w:r>
            <w:r>
              <w:rPr>
                <w:rFonts w:cs="Times New Roman"/>
                <w:sz w:val="17"/>
              </w:rPr>
              <w:t>×24</w:t>
            </w:r>
            <w:r>
              <w:rPr>
                <w:rFonts w:cs="Times New Roman"/>
                <w:sz w:val="17"/>
              </w:rPr>
              <w:t>小时到货量热力图，标注高、低负荷日及颜色尺度。</w:t>
            </w:r>
          </w:p>
        </w:tc>
      </w:tr>
      <w:tr w:rsidR="00A3080D">
        <w:tc>
          <w:tcPr>
            <w:tcW w:w="907"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C.7</w:t>
            </w:r>
          </w:p>
        </w:tc>
        <w:tc>
          <w:tcPr>
            <w:tcW w:w="2948" w:type="dxa"/>
            <w:tcMar>
              <w:top w:w="80" w:type="dxa"/>
              <w:left w:w="90" w:type="dxa"/>
              <w:bottom w:w="80" w:type="dxa"/>
              <w:right w:w="90" w:type="dxa"/>
            </w:tcMar>
            <w:vAlign w:val="center"/>
          </w:tcPr>
          <w:p w:rsidR="00A3080D" w:rsidRDefault="005130F3">
            <w:pPr>
              <w:spacing w:line="276" w:lineRule="auto"/>
              <w:ind w:firstLine="340"/>
              <w:jc w:val="center"/>
            </w:pPr>
            <w:r>
              <w:rPr>
                <w:rFonts w:cs="Times New Roman"/>
                <w:sz w:val="17"/>
              </w:rPr>
              <w:t>draw_fig4_from_reference(1).py</w:t>
            </w:r>
          </w:p>
        </w:tc>
        <w:tc>
          <w:tcPr>
            <w:tcW w:w="5216" w:type="dxa"/>
            <w:tcMar>
              <w:top w:w="80" w:type="dxa"/>
              <w:left w:w="90" w:type="dxa"/>
              <w:bottom w:w="80" w:type="dxa"/>
              <w:right w:w="90" w:type="dxa"/>
            </w:tcMar>
            <w:vAlign w:val="center"/>
          </w:tcPr>
          <w:p w:rsidR="00A3080D" w:rsidRDefault="005130F3">
            <w:pPr>
              <w:spacing w:line="276" w:lineRule="auto"/>
              <w:ind w:firstLine="340"/>
              <w:jc w:val="left"/>
            </w:pPr>
            <w:r>
              <w:rPr>
                <w:rFonts w:cs="Times New Roman"/>
                <w:sz w:val="17"/>
              </w:rPr>
              <w:t>绘制早期货物、普通货物、低效人数与共同产能池之间的关系示意图。</w:t>
            </w:r>
          </w:p>
        </w:tc>
      </w:tr>
    </w:tbl>
    <w:p w:rsidR="00A3080D" w:rsidRDefault="005130F3">
      <w:pPr>
        <w:pStyle w:val="2"/>
        <w:pageBreakBefore/>
        <w:spacing w:before="120" w:after="120"/>
      </w:pPr>
      <w:bookmarkStart w:id="68" w:name="_Toc238152815"/>
      <w:r>
        <w:lastRenderedPageBreak/>
        <w:t>附录</w:t>
      </w:r>
      <w:r>
        <w:t xml:space="preserve">B </w:t>
      </w:r>
      <w:r>
        <w:t>三问模型求解、后处理与检验程序</w:t>
      </w:r>
      <w:bookmarkEnd w:id="68"/>
    </w:p>
    <w:p w:rsidR="00A3080D" w:rsidRDefault="005130F3">
      <w:pPr>
        <w:spacing w:after="80" w:line="300" w:lineRule="auto"/>
        <w:ind w:firstLine="420"/>
      </w:pPr>
      <w:r>
        <w:rPr>
          <w:rFonts w:cs="Times New Roman"/>
          <w:sz w:val="21"/>
        </w:rPr>
        <w:t>本部分代码对应正文问题一至问题三的模型建立、混合整数规划求解、具名排班分解及模型有效性和鲁棒性检验。</w:t>
      </w:r>
    </w:p>
    <w:p w:rsidR="00A3080D" w:rsidRDefault="005130F3">
      <w:pPr>
        <w:pStyle w:val="3"/>
        <w:spacing w:before="120" w:after="120"/>
        <w:jc w:val="left"/>
      </w:pPr>
      <w:bookmarkStart w:id="69" w:name="_Toc238152816"/>
      <w:r>
        <w:t>附录</w:t>
      </w:r>
      <w:r>
        <w:t xml:space="preserve">B.1 </w:t>
      </w:r>
      <w:r>
        <w:t>问题一：库存平衡班次优化求解程序（</w:t>
      </w:r>
      <w:r>
        <w:t>solve_question1.py</w:t>
      </w:r>
      <w:r>
        <w:t>）</w:t>
      </w:r>
      <w:bookmarkEnd w:id="69"/>
    </w:p>
    <w:p w:rsidR="00A3080D" w:rsidRDefault="005130F3">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读取逐小时到货量，构建班次覆盖、处理能力与库存守恒约束，执行词典序混合整数规划并输出每日求解结果。</w:t>
      </w:r>
    </w:p>
    <w:p w:rsidR="00A3080D" w:rsidRDefault="005130F3">
      <w:pPr>
        <w:pStyle w:val="AppendixCode"/>
        <w:shd w:val="clear" w:color="auto" w:fill="F7F7F7"/>
        <w:ind w:firstLine="260"/>
      </w:pPr>
      <w:r>
        <w:rPr>
          <w:rFonts w:cs="Consolas"/>
          <w:noProof/>
        </w:rPr>
        <w:t>"""Solve Question 1 of the logistics sorting scheduling problem.</w:t>
      </w:r>
      <w:r>
        <w:rPr>
          <w:rFonts w:cs="Consolas"/>
          <w:noProof/>
        </w:rPr>
        <w:br/>
      </w:r>
      <w:r>
        <w:rPr>
          <w:rFonts w:cs="Consolas"/>
          <w:noProof/>
        </w:rPr>
        <w:br/>
        <w:t>Model assumptions:</w:t>
      </w:r>
      <w:r>
        <w:rPr>
          <w:rFonts w:cs="Consolas"/>
          <w:noProof/>
        </w:rPr>
        <w:br/>
        <w:t>1. A shift starts on an integer hour and lasts 8 consecutive hours.</w:t>
      </w:r>
      <w:r>
        <w:rPr>
          <w:rFonts w:cs="Consolas"/>
          <w:noProof/>
        </w:rPr>
        <w:br/>
        <w:t>2. A shift must stay within the same day, so candidate starts are 0..16.</w:t>
      </w:r>
      <w:r>
        <w:rPr>
          <w:rFonts w:cs="Consolas"/>
          <w:noProof/>
        </w:rPr>
        <w:br/>
      </w:r>
      <w:r>
        <w:rPr>
          <w:rFonts w:cs="Consolas"/>
          <w:noProof/>
        </w:rPr>
        <w:t>3. Exactly five distinct shift start times are selected each day.</w:t>
      </w:r>
      <w:r>
        <w:rPr>
          <w:rFonts w:cs="Consolas"/>
          <w:noProof/>
        </w:rPr>
        <w:br/>
        <w:t>4. Shifts may overlap. Each worker is assigned to exactly one shift per day.</w:t>
      </w:r>
      <w:r>
        <w:rPr>
          <w:rFonts w:cs="Consolas"/>
          <w:noProof/>
        </w:rPr>
        <w:br/>
        <w:t>5. Freight may wait within the day, but cannot be processed before arrival and</w:t>
      </w:r>
      <w:r>
        <w:rPr>
          <w:rFonts w:cs="Consolas"/>
          <w:noProof/>
        </w:rPr>
        <w:br/>
        <w:t xml:space="preserve">   all freight must be processed by the end of hour 23.</w:t>
      </w:r>
      <w:r>
        <w:rPr>
          <w:rFonts w:cs="Consolas"/>
          <w:noProof/>
        </w:rPr>
        <w:br/>
        <w:t>6. Each worker processes at most 25 items per hour.</w:t>
      </w:r>
      <w:r>
        <w:rPr>
          <w:rFonts w:cs="Consolas"/>
          <w:noProof/>
        </w:rPr>
        <w:br/>
      </w:r>
      <w:r>
        <w:rPr>
          <w:rFonts w:cs="Consolas"/>
          <w:noProof/>
        </w:rPr>
        <w:br/>
        <w:t>The program uses lexicographic optimization for each day:</w:t>
      </w:r>
      <w:r>
        <w:rPr>
          <w:rFonts w:cs="Consolas"/>
          <w:noProof/>
        </w:rPr>
        <w:br/>
        <w:t>1. Minimize total workers.</w:t>
      </w:r>
      <w:r>
        <w:rPr>
          <w:rFonts w:cs="Consolas"/>
          <w:noProof/>
        </w:rPr>
        <w:br/>
        <w:t>2. With the minimum worker count fixed, minimize peak hourly workers.</w:t>
      </w:r>
      <w:r>
        <w:rPr>
          <w:rFonts w:cs="Consolas"/>
          <w:noProof/>
        </w:rPr>
        <w:br/>
      </w:r>
      <w:r>
        <w:rPr>
          <w:rFonts w:cs="Consolas"/>
          <w:noProof/>
        </w:rPr>
        <w:t>3. With both fixed, minimize hourly staffing deviation from the daily average.</w:t>
      </w:r>
      <w:r>
        <w:rPr>
          <w:rFonts w:cs="Consolas"/>
          <w:noProof/>
        </w:rPr>
        <w:br/>
        <w:t>4. With the first three objectives fixed, minimize total hourly backlog.</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import math</w:t>
      </w:r>
      <w:r>
        <w:rPr>
          <w:rFonts w:cs="Consolas"/>
          <w:noProof/>
        </w:rPr>
        <w:br/>
        <w:t>from dataclasses import dataclass</w:t>
      </w:r>
      <w:r>
        <w:rPr>
          <w:rFonts w:cs="Consolas"/>
          <w:noProof/>
        </w:rPr>
        <w:br/>
        <w:t>from pathlib import Path</w:t>
      </w:r>
      <w:r>
        <w:rPr>
          <w:rFonts w:cs="Consolas"/>
          <w:noProof/>
        </w:rPr>
        <w:br/>
      </w:r>
      <w:r>
        <w:rPr>
          <w:rFonts w:cs="Consolas"/>
          <w:noProof/>
        </w:rPr>
        <w:br/>
        <w:t>import numpy as np</w:t>
      </w:r>
      <w:r>
        <w:rPr>
          <w:rFonts w:cs="Consolas"/>
          <w:noProof/>
        </w:rPr>
        <w:br/>
        <w:t>from openpyxl import Workbook, load_workbook</w:t>
      </w:r>
      <w:r>
        <w:rPr>
          <w:rFonts w:cs="Consolas"/>
          <w:noProof/>
        </w:rPr>
        <w:br/>
        <w:t>from openpyxl.styles import Alignment, Font, PatternFill</w:t>
      </w:r>
      <w:r>
        <w:rPr>
          <w:rFonts w:cs="Consolas"/>
          <w:noProof/>
        </w:rPr>
        <w:br/>
        <w:t>from openpyxl.utils import get_column_letter</w:t>
      </w:r>
      <w:r>
        <w:rPr>
          <w:rFonts w:cs="Consolas"/>
          <w:noProof/>
        </w:rPr>
        <w:br/>
        <w:t>from scipy.optimize import Bounds, LinearConstraint, milp</w:t>
      </w:r>
      <w:r>
        <w:rPr>
          <w:rFonts w:cs="Consolas"/>
          <w:noProof/>
        </w:rPr>
        <w:br/>
      </w:r>
      <w:r>
        <w:rPr>
          <w:rFonts w:cs="Consolas"/>
          <w:noProof/>
        </w:rPr>
        <w:br/>
      </w:r>
      <w:r>
        <w:rPr>
          <w:rFonts w:cs="Consolas"/>
          <w:noProof/>
        </w:rPr>
        <w:br/>
      </w:r>
      <w:r>
        <w:rPr>
          <w:rFonts w:cs="Consolas"/>
          <w:noProof/>
        </w:rPr>
        <w:t>HOURS = 24</w:t>
      </w:r>
      <w:r>
        <w:rPr>
          <w:rFonts w:cs="Consolas"/>
          <w:noProof/>
        </w:rPr>
        <w:br/>
        <w:t>SHIFT_LENGTH = 8</w:t>
      </w:r>
      <w:r>
        <w:rPr>
          <w:rFonts w:cs="Consolas"/>
          <w:noProof/>
        </w:rPr>
        <w:br/>
        <w:t>STARTS = tuple(range(HOURS - SHIFT_LENGTH + 1))  # 0, ..., 16</w:t>
      </w:r>
      <w:r>
        <w:rPr>
          <w:rFonts w:cs="Consolas"/>
          <w:noProof/>
        </w:rPr>
        <w:br/>
        <w:t>RATE = 25</w:t>
      </w:r>
      <w:r>
        <w:rPr>
          <w:rFonts w:cs="Consolas"/>
          <w:noProof/>
        </w:rPr>
        <w:br/>
      </w:r>
      <w:r>
        <w:rPr>
          <w:rFonts w:cs="Consolas"/>
          <w:noProof/>
        </w:rPr>
        <w:br/>
      </w:r>
      <w:r>
        <w:rPr>
          <w:rFonts w:cs="Consolas"/>
          <w:noProof/>
        </w:rPr>
        <w:br/>
        <w:t>@dataclass(frozen=True)</w:t>
      </w:r>
      <w:r>
        <w:rPr>
          <w:rFonts w:cs="Consolas"/>
          <w:noProof/>
        </w:rPr>
        <w:br/>
        <w:t>class VariableIndex:</w:t>
      </w:r>
      <w:r>
        <w:rPr>
          <w:rFonts w:cs="Consolas"/>
          <w:noProof/>
        </w:rPr>
        <w:br/>
        <w:t xml:space="preserve">    b: np.ndarray</w:t>
      </w:r>
      <w:r>
        <w:rPr>
          <w:rFonts w:cs="Consolas"/>
          <w:noProof/>
        </w:rPr>
        <w:br/>
        <w:t xml:space="preserve">    x: np.ndarray</w:t>
      </w:r>
      <w:r>
        <w:rPr>
          <w:rFonts w:cs="Consolas"/>
          <w:noProof/>
        </w:rPr>
        <w:br/>
        <w:t xml:space="preserve">    y: np.ndarray</w:t>
      </w:r>
      <w:r>
        <w:rPr>
          <w:rFonts w:cs="Consolas"/>
          <w:noProof/>
        </w:rPr>
        <w:br/>
        <w:t xml:space="preserve">    inventory: np.ndarray</w:t>
      </w:r>
      <w:r>
        <w:rPr>
          <w:rFonts w:cs="Consolas"/>
          <w:noProof/>
        </w:rPr>
        <w:br/>
        <w:t xml:space="preserve">    deviation: np.ndarray</w:t>
      </w:r>
      <w:r>
        <w:rPr>
          <w:rFonts w:cs="Consolas"/>
          <w:noProof/>
        </w:rPr>
        <w:br/>
        <w:t xml:space="preserve">    peak: int</w:t>
      </w:r>
      <w:r>
        <w:rPr>
          <w:rFonts w:cs="Consolas"/>
          <w:noProof/>
        </w:rPr>
        <w:br/>
        <w:t xml:space="preserve">    size: int</w:t>
      </w:r>
      <w:r>
        <w:rPr>
          <w:rFonts w:cs="Consolas"/>
          <w:noProof/>
        </w:rPr>
        <w:br/>
      </w:r>
      <w:r>
        <w:rPr>
          <w:rFonts w:cs="Consolas"/>
          <w:noProof/>
        </w:rPr>
        <w:br/>
      </w:r>
      <w:r>
        <w:rPr>
          <w:rFonts w:cs="Consolas"/>
          <w:noProof/>
        </w:rPr>
        <w:br/>
        <w:t>@dataclass</w:t>
      </w:r>
      <w:r>
        <w:rPr>
          <w:rFonts w:cs="Consolas"/>
          <w:noProof/>
        </w:rPr>
        <w:br/>
        <w:t>class DaySolution:</w:t>
      </w:r>
      <w:r>
        <w:rPr>
          <w:rFonts w:cs="Consolas"/>
          <w:noProof/>
        </w:rPr>
        <w:br/>
        <w:t xml:space="preserve">    day: int</w:t>
      </w:r>
      <w:r>
        <w:rPr>
          <w:rFonts w:cs="Consolas"/>
          <w:noProof/>
        </w:rPr>
        <w:br/>
        <w:t xml:space="preserve">    arrivals: np.ndarray</w:t>
      </w:r>
      <w:r>
        <w:rPr>
          <w:rFonts w:cs="Consolas"/>
          <w:noProof/>
        </w:rPr>
        <w:br/>
        <w:t xml:space="preserve">    selected: np.ndarray</w:t>
      </w:r>
      <w:r>
        <w:rPr>
          <w:rFonts w:cs="Consolas"/>
          <w:noProof/>
        </w:rPr>
        <w:br/>
        <w:t xml:space="preserve">    workers_by_start: np.ndarray</w:t>
      </w:r>
      <w:r>
        <w:rPr>
          <w:rFonts w:cs="Consolas"/>
          <w:noProof/>
        </w:rPr>
        <w:br/>
        <w:t xml:space="preserve">    processed: np.ndarray</w:t>
      </w:r>
      <w:r>
        <w:rPr>
          <w:rFonts w:cs="Consolas"/>
          <w:noProof/>
        </w:rPr>
        <w:br/>
        <w:t xml:space="preserve">    inventory: np.ndarray</w:t>
      </w:r>
      <w:r>
        <w:rPr>
          <w:rFonts w:cs="Consolas"/>
          <w:noProof/>
        </w:rPr>
        <w:br/>
        <w:t xml:space="preserve">    hourly_workers: np.ndarray</w:t>
      </w:r>
      <w:r>
        <w:rPr>
          <w:rFonts w:cs="Consolas"/>
          <w:noProof/>
        </w:rPr>
        <w:br/>
      </w:r>
      <w:r>
        <w:rPr>
          <w:rFonts w:cs="Consolas"/>
          <w:noProof/>
        </w:rPr>
        <w:t xml:space="preserve">    total_workers: int</w:t>
      </w:r>
      <w:r>
        <w:rPr>
          <w:rFonts w:cs="Consolas"/>
          <w:noProof/>
        </w:rPr>
        <w:br/>
        <w:t xml:space="preserve">    peak_workers: int</w:t>
      </w:r>
    </w:p>
    <w:p w:rsidR="00A3080D" w:rsidRDefault="005130F3">
      <w:pPr>
        <w:pStyle w:val="AppendixCode"/>
        <w:shd w:val="clear" w:color="auto" w:fill="F7F7F7"/>
        <w:ind w:firstLine="260"/>
      </w:pPr>
      <w:r>
        <w:rPr>
          <w:rFonts w:cs="Consolas"/>
          <w:noProof/>
        </w:rPr>
        <w:t xml:space="preserve">    balance_deviation: float</w:t>
      </w:r>
      <w:r>
        <w:rPr>
          <w:rFonts w:cs="Consolas"/>
          <w:noProof/>
        </w:rPr>
        <w:br/>
        <w:t xml:space="preserve">    theoretical_lower_bound: int</w:t>
      </w:r>
      <w:r>
        <w:rPr>
          <w:rFonts w:cs="Consolas"/>
          <w:noProof/>
        </w:rPr>
        <w:br/>
      </w:r>
      <w:r>
        <w:rPr>
          <w:rFonts w:cs="Consolas"/>
          <w:noProof/>
        </w:rPr>
        <w:br/>
      </w:r>
      <w:r>
        <w:rPr>
          <w:rFonts w:cs="Consolas"/>
          <w:noProof/>
        </w:rPr>
        <w:br/>
        <w:t>def make_indices() -&gt; VariableIndex:</w:t>
      </w:r>
      <w:r>
        <w:rPr>
          <w:rFonts w:cs="Consolas"/>
          <w:noProof/>
        </w:rPr>
        <w:br/>
        <w:t xml:space="preserve">    offset = 0</w:t>
      </w:r>
      <w:r>
        <w:rPr>
          <w:rFonts w:cs="Consolas"/>
          <w:noProof/>
        </w:rPr>
        <w:br/>
        <w:t xml:space="preserve">    b = np.arange(offset, offset + len(STARTS))</w:t>
      </w:r>
      <w:r>
        <w:rPr>
          <w:rFonts w:cs="Consolas"/>
          <w:noProof/>
        </w:rPr>
        <w:br/>
        <w:t xml:space="preserve">    offset += len(STARTS)</w:t>
      </w:r>
      <w:r>
        <w:rPr>
          <w:rFonts w:cs="Consolas"/>
          <w:noProof/>
        </w:rPr>
        <w:br/>
        <w:t xml:space="preserve">    x = np.arange(offset, offset + len(STARTS))</w:t>
      </w:r>
      <w:r>
        <w:rPr>
          <w:rFonts w:cs="Consolas"/>
          <w:noProof/>
        </w:rPr>
        <w:br/>
        <w:t xml:space="preserve">    offset += len(STARTS)</w:t>
      </w:r>
      <w:r>
        <w:rPr>
          <w:rFonts w:cs="Consolas"/>
          <w:noProof/>
        </w:rPr>
        <w:br/>
        <w:t xml:space="preserve">    y = np.arange(offset, offset + HOURS)</w:t>
      </w:r>
      <w:r>
        <w:rPr>
          <w:rFonts w:cs="Consolas"/>
          <w:noProof/>
        </w:rPr>
        <w:br/>
        <w:t xml:space="preserve">    offset += HOURS</w:t>
      </w:r>
      <w:r>
        <w:rPr>
          <w:rFonts w:cs="Consolas"/>
          <w:noProof/>
        </w:rPr>
        <w:br/>
        <w:t xml:space="preserve">    inventory = np.arange(offset, offset + HOURS)</w:t>
      </w:r>
      <w:r>
        <w:rPr>
          <w:rFonts w:cs="Consolas"/>
          <w:noProof/>
        </w:rPr>
        <w:br/>
      </w:r>
      <w:r>
        <w:rPr>
          <w:rFonts w:cs="Consolas"/>
          <w:noProof/>
        </w:rPr>
        <w:lastRenderedPageBreak/>
        <w:t xml:space="preserve">    offset += HOURS</w:t>
      </w:r>
      <w:r>
        <w:rPr>
          <w:rFonts w:cs="Consolas"/>
          <w:noProof/>
        </w:rPr>
        <w:br/>
        <w:t xml:space="preserve">    deviation = np.arange(offset, offset + HOURS)</w:t>
      </w:r>
      <w:r>
        <w:rPr>
          <w:rFonts w:cs="Consolas"/>
          <w:noProof/>
        </w:rPr>
        <w:br/>
        <w:t xml:space="preserve">    offset += HOURS</w:t>
      </w:r>
      <w:r>
        <w:rPr>
          <w:rFonts w:cs="Consolas"/>
          <w:noProof/>
        </w:rPr>
        <w:br/>
      </w:r>
      <w:r>
        <w:rPr>
          <w:rFonts w:cs="Consolas"/>
          <w:noProof/>
        </w:rPr>
        <w:t xml:space="preserve">    peak = offset</w:t>
      </w:r>
      <w:r>
        <w:rPr>
          <w:rFonts w:cs="Consolas"/>
          <w:noProof/>
        </w:rPr>
        <w:br/>
        <w:t xml:space="preserve">    offset += 1</w:t>
      </w:r>
      <w:r>
        <w:rPr>
          <w:rFonts w:cs="Consolas"/>
          <w:noProof/>
        </w:rPr>
        <w:br/>
        <w:t xml:space="preserve">    return VariableIndex(</w:t>
      </w:r>
      <w:r>
        <w:rPr>
          <w:rFonts w:cs="Consolas"/>
          <w:noProof/>
        </w:rPr>
        <w:br/>
        <w:t xml:space="preserve">        b=b,</w:t>
      </w:r>
      <w:r>
        <w:rPr>
          <w:rFonts w:cs="Consolas"/>
          <w:noProof/>
        </w:rPr>
        <w:br/>
        <w:t xml:space="preserve">        x=x,</w:t>
      </w:r>
      <w:r>
        <w:rPr>
          <w:rFonts w:cs="Consolas"/>
          <w:noProof/>
        </w:rPr>
        <w:br/>
        <w:t xml:space="preserve">        y=y,</w:t>
      </w:r>
      <w:r>
        <w:rPr>
          <w:rFonts w:cs="Consolas"/>
          <w:noProof/>
        </w:rPr>
        <w:br/>
        <w:t xml:space="preserve">        inventory=inventory,</w:t>
      </w:r>
      <w:r>
        <w:rPr>
          <w:rFonts w:cs="Consolas"/>
          <w:noProof/>
        </w:rPr>
        <w:br/>
        <w:t xml:space="preserve">        deviation=deviation,</w:t>
      </w:r>
      <w:r>
        <w:rPr>
          <w:rFonts w:cs="Consolas"/>
          <w:noProof/>
        </w:rPr>
        <w:br/>
        <w:t xml:space="preserve">        peak=peak,</w:t>
      </w:r>
      <w:r>
        <w:rPr>
          <w:rFonts w:cs="Consolas"/>
          <w:noProof/>
        </w:rPr>
        <w:br/>
        <w:t xml:space="preserve">        size=offset,</w:t>
      </w:r>
      <w:r>
        <w:rPr>
          <w:rFonts w:cs="Consolas"/>
          <w:noProof/>
        </w:rPr>
        <w:br/>
        <w:t xml:space="preserve">    )</w:t>
      </w:r>
      <w:r>
        <w:rPr>
          <w:rFonts w:cs="Consolas"/>
          <w:noProof/>
        </w:rPr>
        <w:br/>
      </w:r>
      <w:r>
        <w:rPr>
          <w:rFonts w:cs="Consolas"/>
          <w:noProof/>
        </w:rPr>
        <w:br/>
      </w:r>
      <w:r>
        <w:rPr>
          <w:rFonts w:cs="Consolas"/>
          <w:noProof/>
        </w:rPr>
        <w:br/>
        <w:t>IDX = make_indices()</w:t>
      </w:r>
      <w:r>
        <w:rPr>
          <w:rFonts w:cs="Consolas"/>
          <w:noProof/>
        </w:rPr>
        <w:br/>
      </w:r>
      <w:r>
        <w:rPr>
          <w:rFonts w:cs="Consolas"/>
          <w:noProof/>
        </w:rPr>
        <w:br/>
      </w:r>
      <w:r>
        <w:rPr>
          <w:rFonts w:cs="Consolas"/>
          <w:noProof/>
        </w:rPr>
        <w:br/>
        <w:t>def shift_coverage() -&gt; np.ndarray:</w:t>
      </w:r>
      <w:r>
        <w:rPr>
          <w:rFonts w:cs="Consolas"/>
          <w:noProof/>
        </w:rPr>
        <w:br/>
        <w:t xml:space="preserve">    """Return A[h, t] = 1 if the shift starting at t covers hour h."""</w:t>
      </w:r>
      <w:r>
        <w:rPr>
          <w:rFonts w:cs="Consolas"/>
          <w:noProof/>
        </w:rPr>
        <w:br/>
        <w:t xml:space="preserve">    return np.array(</w:t>
      </w:r>
      <w:r>
        <w:rPr>
          <w:rFonts w:cs="Consolas"/>
          <w:noProof/>
        </w:rPr>
        <w:br/>
        <w:t xml:space="preserve">        [[int(start &lt;= hour &lt; start + SHIFT_LENGTH) for start in STARTS] for hour in range(HOURS)],</w:t>
      </w:r>
      <w:r>
        <w:rPr>
          <w:rFonts w:cs="Consolas"/>
          <w:noProof/>
        </w:rPr>
        <w:br/>
        <w:t xml:space="preserve">        dtype=float,</w:t>
      </w:r>
      <w:r>
        <w:rPr>
          <w:rFonts w:cs="Consolas"/>
          <w:noProof/>
        </w:rPr>
        <w:br/>
        <w:t xml:space="preserve">    )</w:t>
      </w:r>
      <w:r>
        <w:rPr>
          <w:rFonts w:cs="Consolas"/>
          <w:noProof/>
        </w:rPr>
        <w:br/>
      </w:r>
      <w:r>
        <w:rPr>
          <w:rFonts w:cs="Consolas"/>
          <w:noProof/>
        </w:rPr>
        <w:br/>
      </w:r>
      <w:r>
        <w:rPr>
          <w:rFonts w:cs="Consolas"/>
          <w:noProof/>
        </w:rPr>
        <w:br/>
        <w:t>COVERAGE = shift_coverage()</w:t>
      </w:r>
      <w:r>
        <w:rPr>
          <w:rFonts w:cs="Consolas"/>
          <w:noProof/>
        </w:rPr>
        <w:br/>
      </w:r>
      <w:r>
        <w:rPr>
          <w:rFonts w:cs="Consolas"/>
          <w:noProof/>
        </w:rPr>
        <w:br/>
      </w:r>
      <w:r>
        <w:rPr>
          <w:rFonts w:cs="Consolas"/>
          <w:noProof/>
        </w:rPr>
        <w:br/>
        <w:t>def load_arrivals(path: Path) -&gt; dict[int, np.ndarray]:</w:t>
      </w:r>
      <w:r>
        <w:rPr>
          <w:rFonts w:cs="Consolas"/>
          <w:noProof/>
        </w:rPr>
        <w:br/>
        <w:t xml:space="preserve">    workbook = load_workbook(path, data_only=True, read_only=True)</w:t>
      </w:r>
      <w:r>
        <w:rPr>
          <w:rFonts w:cs="Consolas"/>
          <w:noProof/>
        </w:rPr>
        <w:br/>
        <w:t xml:space="preserve">    worksheet = workbook.active</w:t>
      </w:r>
      <w:r>
        <w:rPr>
          <w:rFonts w:cs="Consolas"/>
          <w:noProof/>
        </w:rPr>
        <w:br/>
        <w:t xml:space="preserve">    raw: dict[int, dict[int, float]] = {}</w:t>
      </w:r>
      <w:r>
        <w:rPr>
          <w:rFonts w:cs="Consolas"/>
          <w:noProof/>
        </w:rPr>
        <w:br/>
      </w:r>
      <w:r>
        <w:rPr>
          <w:rFonts w:cs="Consolas"/>
          <w:noProof/>
        </w:rPr>
        <w:br/>
        <w:t xml:space="preserve">    for row_number, row in enumerate(worksheet.iter_rows(min_row=2, values_only=True), start=2):</w:t>
      </w:r>
      <w:r>
        <w:rPr>
          <w:rFonts w:cs="Consolas"/>
          <w:noProof/>
        </w:rPr>
        <w:br/>
        <w:t xml:space="preserve">        if not row or all(value is None for value in row[:3]):</w:t>
      </w:r>
      <w:r>
        <w:rPr>
          <w:rFonts w:cs="Consolas"/>
          <w:noProof/>
        </w:rPr>
        <w:br/>
        <w:t xml:space="preserve">            continue</w:t>
      </w:r>
      <w:r>
        <w:rPr>
          <w:rFonts w:cs="Consolas"/>
          <w:noProof/>
        </w:rPr>
        <w:br/>
        <w:t xml:space="preserve">        day, hour, quantity = row[:3]</w:t>
      </w:r>
      <w:r>
        <w:rPr>
          <w:rFonts w:cs="Consolas"/>
          <w:noProof/>
        </w:rPr>
        <w:br/>
        <w:t xml:space="preserve">        if day is None or hour is None or quantity is None:</w:t>
      </w:r>
      <w:r>
        <w:rPr>
          <w:rFonts w:cs="Consolas"/>
          <w:noProof/>
        </w:rPr>
        <w:br/>
      </w:r>
      <w:r>
        <w:rPr>
          <w:rFonts w:cs="Consolas"/>
          <w:noProof/>
        </w:rPr>
        <w:t xml:space="preserve">            raise ValueError(f"Row {row_number} has an empty day, hour, or quantity.")</w:t>
      </w:r>
      <w:r>
        <w:rPr>
          <w:rFonts w:cs="Consolas"/>
          <w:noProof/>
        </w:rPr>
        <w:br/>
        <w:t xml:space="preserve">        day = int(day)</w:t>
      </w:r>
      <w:r>
        <w:rPr>
          <w:rFonts w:cs="Consolas"/>
          <w:noProof/>
        </w:rPr>
        <w:br/>
        <w:t xml:space="preserve">        hour = int(hour)</w:t>
      </w:r>
      <w:r>
        <w:rPr>
          <w:rFonts w:cs="Consolas"/>
          <w:noProof/>
        </w:rPr>
        <w:br/>
        <w:t xml:space="preserve">        quantity = float(quantity)</w:t>
      </w:r>
      <w:r>
        <w:rPr>
          <w:rFonts w:cs="Consolas"/>
          <w:noProof/>
        </w:rPr>
        <w:br/>
        <w:t xml:space="preserve">        if not 0 &lt;= hour &lt; HOURS:</w:t>
      </w:r>
      <w:r>
        <w:rPr>
          <w:rFonts w:cs="Consolas"/>
          <w:noProof/>
        </w:rPr>
        <w:br/>
        <w:t xml:space="preserve">            raise ValueError(f"Row {row_number} has invalid hour {hour}.")</w:t>
      </w:r>
      <w:r>
        <w:rPr>
          <w:rFonts w:cs="Consolas"/>
          <w:noProof/>
        </w:rPr>
        <w:br/>
        <w:t xml:space="preserve">        if quantity &lt; 0:</w:t>
      </w:r>
    </w:p>
    <w:p w:rsidR="00A3080D" w:rsidRDefault="005130F3">
      <w:pPr>
        <w:pStyle w:val="AppendixCode"/>
        <w:shd w:val="clear" w:color="auto" w:fill="F7F7F7"/>
        <w:ind w:firstLine="260"/>
      </w:pPr>
      <w:r>
        <w:rPr>
          <w:rFonts w:cs="Consolas"/>
          <w:noProof/>
        </w:rPr>
        <w:t xml:space="preserve">            raise ValueError(f"Row {row_number} has negative quantity {quantity}.")</w:t>
      </w:r>
      <w:r>
        <w:rPr>
          <w:rFonts w:cs="Consolas"/>
          <w:noProof/>
        </w:rPr>
        <w:br/>
        <w:t xml:space="preserve">        if hour in raw.setdefault(day, {}):</w:t>
      </w:r>
      <w:r>
        <w:rPr>
          <w:rFonts w:cs="Consolas"/>
          <w:noProof/>
        </w:rPr>
        <w:br/>
        <w:t xml:space="preserve">            raise ValueError(f"Duplicate record for day {day}, hour {hour}.")</w:t>
      </w:r>
      <w:r>
        <w:rPr>
          <w:rFonts w:cs="Consolas"/>
          <w:noProof/>
        </w:rPr>
        <w:br/>
      </w:r>
      <w:r>
        <w:rPr>
          <w:rFonts w:cs="Consolas"/>
          <w:noProof/>
        </w:rPr>
        <w:t xml:space="preserve">        raw[day][hour] = quantity</w:t>
      </w:r>
      <w:r>
        <w:rPr>
          <w:rFonts w:cs="Consolas"/>
          <w:noProof/>
        </w:rPr>
        <w:br/>
      </w:r>
      <w:r>
        <w:rPr>
          <w:rFonts w:cs="Consolas"/>
          <w:noProof/>
        </w:rPr>
        <w:br/>
        <w:t xml:space="preserve">    if not raw:</w:t>
      </w:r>
      <w:r>
        <w:rPr>
          <w:rFonts w:cs="Consolas"/>
          <w:noProof/>
        </w:rPr>
        <w:br/>
        <w:t xml:space="preserve">        raise ValueError("No arrival records were found in the workbook.")</w:t>
      </w:r>
      <w:r>
        <w:rPr>
          <w:rFonts w:cs="Consolas"/>
          <w:noProof/>
        </w:rPr>
        <w:br/>
      </w:r>
      <w:r>
        <w:rPr>
          <w:rFonts w:cs="Consolas"/>
          <w:noProof/>
        </w:rPr>
        <w:br/>
        <w:t xml:space="preserve">    arrivals: dict[int, np.ndarray] = {}</w:t>
      </w:r>
      <w:r>
        <w:rPr>
          <w:rFonts w:cs="Consolas"/>
          <w:noProof/>
        </w:rPr>
        <w:br/>
        <w:t xml:space="preserve">    for day in sorted(raw):</w:t>
      </w:r>
      <w:r>
        <w:rPr>
          <w:rFonts w:cs="Consolas"/>
          <w:noProof/>
        </w:rPr>
        <w:br/>
        <w:t xml:space="preserve">        missing = sorted(set(range(HOURS)) - set(raw[day]))</w:t>
      </w:r>
      <w:r>
        <w:rPr>
          <w:rFonts w:cs="Consolas"/>
          <w:noProof/>
        </w:rPr>
        <w:br/>
        <w:t xml:space="preserve">        if missing:</w:t>
      </w:r>
      <w:r>
        <w:rPr>
          <w:rFonts w:cs="Consolas"/>
          <w:noProof/>
        </w:rPr>
        <w:br/>
        <w:t xml:space="preserve">            raise ValueError(f"Day {day} is missing hours: {missing}")</w:t>
      </w:r>
      <w:r>
        <w:rPr>
          <w:rFonts w:cs="Consolas"/>
          <w:noProof/>
        </w:rPr>
        <w:br/>
        <w:t xml:space="preserve">        arrivals[day] = np.array([raw[day][hour] for hour in range(HOURS)], dtype=float)</w:t>
      </w:r>
      <w:r>
        <w:rPr>
          <w:rFonts w:cs="Consolas"/>
          <w:noProof/>
        </w:rPr>
        <w:br/>
        <w:t xml:space="preserve">    return arrivals</w:t>
      </w:r>
      <w:r>
        <w:rPr>
          <w:rFonts w:cs="Consolas"/>
          <w:noProof/>
        </w:rPr>
        <w:br/>
      </w:r>
      <w:r>
        <w:rPr>
          <w:rFonts w:cs="Consolas"/>
          <w:noProof/>
        </w:rPr>
        <w:br/>
      </w:r>
      <w:r>
        <w:rPr>
          <w:rFonts w:cs="Consolas"/>
          <w:noProof/>
        </w:rPr>
        <w:br/>
        <w:t>def append_constraint(</w:t>
      </w:r>
      <w:r>
        <w:rPr>
          <w:rFonts w:cs="Consolas"/>
          <w:noProof/>
        </w:rPr>
        <w:br/>
        <w:t xml:space="preserve">    rows: list[np.ndarray],</w:t>
      </w:r>
      <w:r>
        <w:rPr>
          <w:rFonts w:cs="Consolas"/>
          <w:noProof/>
        </w:rPr>
        <w:br/>
      </w:r>
      <w:r>
        <w:rPr>
          <w:rFonts w:cs="Consolas"/>
          <w:noProof/>
        </w:rPr>
        <w:t xml:space="preserve">    lower: list[float],</w:t>
      </w:r>
      <w:r>
        <w:rPr>
          <w:rFonts w:cs="Consolas"/>
          <w:noProof/>
        </w:rPr>
        <w:br/>
        <w:t xml:space="preserve">    upper: list[float],</w:t>
      </w:r>
      <w:r>
        <w:rPr>
          <w:rFonts w:cs="Consolas"/>
          <w:noProof/>
        </w:rPr>
        <w:br/>
        <w:t xml:space="preserve">    coefficients: dict[int, float],</w:t>
      </w:r>
      <w:r>
        <w:rPr>
          <w:rFonts w:cs="Consolas"/>
          <w:noProof/>
        </w:rPr>
        <w:br/>
        <w:t xml:space="preserve">    lb: float,</w:t>
      </w:r>
      <w:r>
        <w:rPr>
          <w:rFonts w:cs="Consolas"/>
          <w:noProof/>
        </w:rPr>
        <w:br/>
        <w:t xml:space="preserve">    ub: float,</w:t>
      </w:r>
      <w:r>
        <w:rPr>
          <w:rFonts w:cs="Consolas"/>
          <w:noProof/>
        </w:rPr>
        <w:br/>
        <w:t>) -&gt; None:</w:t>
      </w:r>
      <w:r>
        <w:rPr>
          <w:rFonts w:cs="Consolas"/>
          <w:noProof/>
        </w:rPr>
        <w:br/>
        <w:t xml:space="preserve">    row = np.zeros(IDX.size, dtype=float)</w:t>
      </w:r>
      <w:r>
        <w:rPr>
          <w:rFonts w:cs="Consolas"/>
          <w:noProof/>
        </w:rPr>
        <w:br/>
        <w:t xml:space="preserve">    for index, value in coefficients.items():</w:t>
      </w:r>
      <w:r>
        <w:rPr>
          <w:rFonts w:cs="Consolas"/>
          <w:noProof/>
        </w:rPr>
        <w:br/>
        <w:t xml:space="preserve">        row[index] = value</w:t>
      </w:r>
      <w:r>
        <w:rPr>
          <w:rFonts w:cs="Consolas"/>
          <w:noProof/>
        </w:rPr>
        <w:br/>
        <w:t xml:space="preserve">    rows.append(row)</w:t>
      </w:r>
      <w:r>
        <w:rPr>
          <w:rFonts w:cs="Consolas"/>
          <w:noProof/>
        </w:rPr>
        <w:br/>
        <w:t xml:space="preserve">    lower.append(lb)</w:t>
      </w:r>
      <w:r>
        <w:rPr>
          <w:rFonts w:cs="Consolas"/>
          <w:noProof/>
        </w:rPr>
        <w:br/>
        <w:t xml:space="preserve">    upper.append(ub)</w:t>
      </w:r>
      <w:r>
        <w:rPr>
          <w:rFonts w:cs="Consolas"/>
          <w:noProof/>
        </w:rPr>
        <w:br/>
      </w:r>
      <w:r>
        <w:rPr>
          <w:rFonts w:cs="Consolas"/>
          <w:noProof/>
        </w:rPr>
        <w:br/>
      </w:r>
      <w:r>
        <w:rPr>
          <w:rFonts w:cs="Consolas"/>
          <w:noProof/>
        </w:rPr>
        <w:br/>
        <w:t>def build_base_model(arrivals: np.ndarray) -&gt; tuple[list[np.ndarray], list[float], list[float], Bounds, np.ndarray]:</w:t>
      </w:r>
      <w:r>
        <w:rPr>
          <w:rFonts w:cs="Consolas"/>
          <w:noProof/>
        </w:rPr>
        <w:br/>
        <w:t xml:space="preserve">    rows: list[np.ndarray] = []</w:t>
      </w:r>
      <w:r>
        <w:rPr>
          <w:rFonts w:cs="Consolas"/>
          <w:noProof/>
        </w:rPr>
        <w:br/>
        <w:t xml:space="preserve">    lower: list[float] = []</w:t>
      </w:r>
      <w:r>
        <w:rPr>
          <w:rFonts w:cs="Consolas"/>
          <w:noProof/>
        </w:rPr>
        <w:br/>
        <w:t xml:space="preserve">    upper: list[float] = []</w:t>
      </w:r>
      <w:r>
        <w:rPr>
          <w:rFonts w:cs="Consolas"/>
          <w:noProof/>
        </w:rPr>
        <w:br/>
      </w:r>
      <w:r>
        <w:rPr>
          <w:rFonts w:cs="Consolas"/>
          <w:noProof/>
        </w:rPr>
        <w:br/>
      </w:r>
      <w:r>
        <w:rPr>
          <w:rFonts w:cs="Consolas"/>
          <w:noProof/>
        </w:rPr>
        <w:t xml:space="preserve">    # Exactly five distinct shift start times are selected.</w:t>
      </w:r>
      <w:r>
        <w:rPr>
          <w:rFonts w:cs="Consolas"/>
          <w:noProof/>
        </w:rPr>
        <w:br/>
        <w:t xml:space="preserve">    append_constraint(rows, lower, upper, {int(i): 1.0 for i in IDX.b}, 5.0, 5.0)</w:t>
      </w:r>
      <w:r>
        <w:rPr>
          <w:rFonts w:cs="Consolas"/>
          <w:noProof/>
        </w:rPr>
        <w:br/>
      </w:r>
      <w:r>
        <w:rPr>
          <w:rFonts w:cs="Consolas"/>
          <w:noProof/>
        </w:rPr>
        <w:lastRenderedPageBreak/>
        <w:br/>
        <w:t xml:space="preserve">    # Big-M linking: b[t] &lt;= x[t] &lt;= M*b[t].</w:t>
      </w:r>
      <w:r>
        <w:rPr>
          <w:rFonts w:cs="Consolas"/>
          <w:noProof/>
        </w:rPr>
        <w:br/>
        <w:t xml:space="preserve">    # The chosen M can process the entire daily volume in a single hour, so it</w:t>
      </w:r>
      <w:r>
        <w:rPr>
          <w:rFonts w:cs="Consolas"/>
          <w:noProof/>
        </w:rPr>
        <w:br/>
        <w:t xml:space="preserve">    # cannot restrict a feasible staffing solution.</w:t>
      </w:r>
      <w:r>
        <w:rPr>
          <w:rFonts w:cs="Consolas"/>
          <w:noProof/>
        </w:rPr>
        <w:br/>
        <w:t xml:space="preserve">    big_m = max(1, math.ceil(float(arrivals.sum()) / RATE))</w:t>
      </w:r>
      <w:r>
        <w:rPr>
          <w:rFonts w:cs="Consolas"/>
          <w:noProof/>
        </w:rPr>
        <w:br/>
        <w:t xml:space="preserve">    for position in range(len(STARTS)):</w:t>
      </w:r>
      <w:r>
        <w:rPr>
          <w:rFonts w:cs="Consolas"/>
          <w:noProof/>
        </w:rPr>
        <w:br/>
        <w:t xml:space="preserve">        b_index = int(IDX.b[position])</w:t>
      </w:r>
      <w:r>
        <w:rPr>
          <w:rFonts w:cs="Consolas"/>
          <w:noProof/>
        </w:rPr>
        <w:br/>
        <w:t xml:space="preserve">        x_index = int(IDX.x[position])</w:t>
      </w:r>
      <w:r>
        <w:rPr>
          <w:rFonts w:cs="Consolas"/>
          <w:noProof/>
        </w:rPr>
        <w:br/>
      </w:r>
      <w:r>
        <w:rPr>
          <w:rFonts w:cs="Consolas"/>
          <w:noProof/>
        </w:rPr>
        <w:t xml:space="preserve">        append_constraint(rows, lower, upper, {x_index: 1.0, b_index: -float(big_m)}, -np.inf, 0.0)</w:t>
      </w:r>
      <w:r>
        <w:rPr>
          <w:rFonts w:cs="Consolas"/>
          <w:noProof/>
        </w:rPr>
        <w:br/>
        <w:t xml:space="preserve">        append_constraint(rows, lower, upper, {b_index: 1.0, x_index: -1.0}, -np.inf, 0.0)</w:t>
      </w:r>
      <w:r>
        <w:rPr>
          <w:rFonts w:cs="Consolas"/>
          <w:noProof/>
        </w:rPr>
        <w:br/>
      </w:r>
      <w:r>
        <w:rPr>
          <w:rFonts w:cs="Consolas"/>
          <w:noProof/>
        </w:rPr>
        <w:br/>
        <w:t xml:space="preserve">    # Hourly processing cannot exceed the active workers' capacity.</w:t>
      </w:r>
      <w:r>
        <w:rPr>
          <w:rFonts w:cs="Consolas"/>
          <w:noProof/>
        </w:rPr>
        <w:br/>
        <w:t xml:space="preserve">    for hour in range(HOURS):</w:t>
      </w:r>
      <w:r>
        <w:rPr>
          <w:rFonts w:cs="Consolas"/>
          <w:noProof/>
        </w:rPr>
        <w:br/>
        <w:t xml:space="preserve">        coefficients = {int(IDX.y[hour]): 1.0}</w:t>
      </w:r>
      <w:r>
        <w:rPr>
          <w:rFonts w:cs="Consolas"/>
          <w:noProof/>
        </w:rPr>
        <w:br/>
        <w:t xml:space="preserve">        for position in range(len(STARTS)):</w:t>
      </w:r>
      <w:r>
        <w:rPr>
          <w:rFonts w:cs="Consolas"/>
          <w:noProof/>
        </w:rPr>
        <w:br/>
        <w:t xml:space="preserve">            if COVERAGE[hour, position]:</w:t>
      </w:r>
      <w:r>
        <w:rPr>
          <w:rFonts w:cs="Consolas"/>
          <w:noProof/>
        </w:rPr>
        <w:br/>
        <w:t xml:space="preserve">                coefficients[int(IDX.x[position])] = -float(RATE)</w:t>
      </w:r>
      <w:r>
        <w:rPr>
          <w:rFonts w:cs="Consolas"/>
          <w:noProof/>
        </w:rPr>
        <w:br/>
      </w:r>
      <w:r>
        <w:rPr>
          <w:rFonts w:cs="Consolas"/>
          <w:noProof/>
        </w:rPr>
        <w:t xml:space="preserve">        append_constraint(rows, lower, upper, coefficients, -np.inf, 0.0)</w:t>
      </w:r>
      <w:r>
        <w:rPr>
          <w:rFonts w:cs="Consolas"/>
          <w:noProof/>
        </w:rPr>
        <w:br/>
      </w:r>
      <w:r>
        <w:rPr>
          <w:rFonts w:cs="Consolas"/>
          <w:noProof/>
        </w:rPr>
        <w:br/>
        <w:t xml:space="preserve">    # Inventory balance. Nonnegative inventory prevents processing freight</w:t>
      </w:r>
    </w:p>
    <w:p w:rsidR="00A3080D" w:rsidRDefault="005130F3">
      <w:pPr>
        <w:pStyle w:val="AppendixCode"/>
        <w:shd w:val="clear" w:color="auto" w:fill="F7F7F7"/>
        <w:ind w:firstLine="260"/>
      </w:pPr>
      <w:r>
        <w:rPr>
          <w:rFonts w:cs="Consolas"/>
          <w:noProof/>
        </w:rPr>
        <w:t xml:space="preserve">    # before it has arrived.</w:t>
      </w:r>
      <w:r>
        <w:rPr>
          <w:rFonts w:cs="Consolas"/>
          <w:noProof/>
        </w:rPr>
        <w:br/>
        <w:t xml:space="preserve">    for hour in range(HOURS):</w:t>
      </w:r>
      <w:r>
        <w:rPr>
          <w:rFonts w:cs="Consolas"/>
          <w:noProof/>
        </w:rPr>
        <w:br/>
        <w:t xml:space="preserve">        coefficients = {</w:t>
      </w:r>
      <w:r>
        <w:rPr>
          <w:rFonts w:cs="Consolas"/>
          <w:noProof/>
        </w:rPr>
        <w:br/>
        <w:t xml:space="preserve">            int(IDX.inventory[hour]): 1.0,</w:t>
      </w:r>
      <w:r>
        <w:rPr>
          <w:rFonts w:cs="Consolas"/>
          <w:noProof/>
        </w:rPr>
        <w:br/>
        <w:t xml:space="preserve">            int(IDX.y[hour]): 1.0,</w:t>
      </w:r>
      <w:r>
        <w:rPr>
          <w:rFonts w:cs="Consolas"/>
          <w:noProof/>
        </w:rPr>
        <w:br/>
        <w:t xml:space="preserve">        }</w:t>
      </w:r>
      <w:r>
        <w:rPr>
          <w:rFonts w:cs="Consolas"/>
          <w:noProof/>
        </w:rPr>
        <w:br/>
        <w:t xml:space="preserve">        if hour &gt; 0:</w:t>
      </w:r>
      <w:r>
        <w:rPr>
          <w:rFonts w:cs="Consolas"/>
          <w:noProof/>
        </w:rPr>
        <w:br/>
        <w:t xml:space="preserve">            coefficients[int(IDX.inventory[hour - 1])] = -1.0</w:t>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r>
      <w:r>
        <w:rPr>
          <w:rFonts w:cs="Consolas"/>
          <w:noProof/>
        </w:rPr>
        <w:t xml:space="preserve">            coefficients,</w:t>
      </w:r>
      <w:r>
        <w:rPr>
          <w:rFonts w:cs="Consolas"/>
          <w:noProof/>
        </w:rPr>
        <w:br/>
        <w:t xml:space="preserve">            float(arrivals[hour]),</w:t>
      </w:r>
      <w:r>
        <w:rPr>
          <w:rFonts w:cs="Consolas"/>
          <w:noProof/>
        </w:rPr>
        <w:br/>
        <w:t xml:space="preserve">            float(arrivals[hour]),</w:t>
      </w:r>
      <w:r>
        <w:rPr>
          <w:rFonts w:cs="Consolas"/>
          <w:noProof/>
        </w:rPr>
        <w:br/>
        <w:t xml:space="preserve">        )</w:t>
      </w:r>
      <w:r>
        <w:rPr>
          <w:rFonts w:cs="Consolas"/>
          <w:noProof/>
        </w:rPr>
        <w:br/>
      </w:r>
      <w:r>
        <w:rPr>
          <w:rFonts w:cs="Consolas"/>
          <w:noProof/>
        </w:rPr>
        <w:br/>
        <w:t xml:space="preserve">    # All freight must be processed by the end of the day.</w:t>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{int(IDX.inventory[HOURS - 1]): 1.0},</w:t>
      </w:r>
      <w:r>
        <w:rPr>
          <w:rFonts w:cs="Consolas"/>
          <w:noProof/>
        </w:rPr>
        <w:br/>
        <w:t xml:space="preserve">        0.0,</w:t>
      </w:r>
      <w:r>
        <w:rPr>
          <w:rFonts w:cs="Consolas"/>
          <w:noProof/>
        </w:rPr>
        <w:br/>
        <w:t xml:space="preserve">        0.0,</w:t>
      </w:r>
      <w:r>
        <w:rPr>
          <w:rFonts w:cs="Consolas"/>
          <w:noProof/>
        </w:rPr>
        <w:br/>
        <w:t xml:space="preserve">    )</w:t>
      </w:r>
      <w:r>
        <w:rPr>
          <w:rFonts w:cs="Consolas"/>
          <w:noProof/>
        </w:rPr>
        <w:br/>
      </w:r>
      <w:r>
        <w:rPr>
          <w:rFonts w:cs="Consolas"/>
          <w:noProof/>
        </w:rPr>
        <w:br/>
        <w:t xml:space="preserve">    # Peak workers is at least the number of active workers in every hour.</w:t>
      </w:r>
      <w:r>
        <w:rPr>
          <w:rFonts w:cs="Consolas"/>
          <w:noProof/>
        </w:rPr>
        <w:br/>
        <w:t xml:space="preserve">    for hour in range(HOURS):</w:t>
      </w:r>
      <w:r>
        <w:rPr>
          <w:rFonts w:cs="Consolas"/>
          <w:noProof/>
        </w:rPr>
        <w:br/>
        <w:t xml:space="preserve">        coefficients = {IDX.peak: -1.0}</w:t>
      </w:r>
      <w:r>
        <w:rPr>
          <w:rFonts w:cs="Consolas"/>
          <w:noProof/>
        </w:rPr>
        <w:br/>
        <w:t xml:space="preserve">        for position in range(len(STARTS)):</w:t>
      </w:r>
      <w:r>
        <w:rPr>
          <w:rFonts w:cs="Consolas"/>
          <w:noProof/>
        </w:rPr>
        <w:br/>
      </w:r>
      <w:r>
        <w:rPr>
          <w:rFonts w:cs="Consolas"/>
          <w:noProof/>
        </w:rPr>
        <w:t xml:space="preserve">            if COVERAGE[hour, position]:</w:t>
      </w:r>
      <w:r>
        <w:rPr>
          <w:rFonts w:cs="Consolas"/>
          <w:noProof/>
        </w:rPr>
        <w:br/>
        <w:t xml:space="preserve">                coefficients[int(IDX.x[position])] = 1.0</w:t>
      </w:r>
      <w:r>
        <w:rPr>
          <w:rFonts w:cs="Consolas"/>
          <w:noProof/>
        </w:rPr>
        <w:br/>
        <w:t xml:space="preserve">        append_constraint(rows, lower, upper, coefficients, -np.inf, 0.0)</w:t>
      </w:r>
      <w:r>
        <w:rPr>
          <w:rFonts w:cs="Consolas"/>
          <w:noProof/>
        </w:rPr>
        <w:br/>
      </w:r>
      <w:r>
        <w:rPr>
          <w:rFonts w:cs="Consolas"/>
          <w:noProof/>
        </w:rPr>
        <w:br/>
        <w:t xml:space="preserve">    variable_lower = np.zeros(IDX.size, dtype=float)</w:t>
      </w:r>
      <w:r>
        <w:rPr>
          <w:rFonts w:cs="Consolas"/>
          <w:noProof/>
        </w:rPr>
        <w:br/>
        <w:t xml:space="preserve">    variable_upper = np.full(IDX.size, np.inf, dtype=float)</w:t>
      </w:r>
      <w:r>
        <w:rPr>
          <w:rFonts w:cs="Consolas"/>
          <w:noProof/>
        </w:rPr>
        <w:br/>
        <w:t xml:space="preserve">    variable_upper[IDX.b] = 1.0</w:t>
      </w:r>
      <w:r>
        <w:rPr>
          <w:rFonts w:cs="Consolas"/>
          <w:noProof/>
        </w:rPr>
        <w:br/>
        <w:t xml:space="preserve">    variable_upper[IDX.x] = float(big_m)</w:t>
      </w:r>
      <w:r>
        <w:rPr>
          <w:rFonts w:cs="Consolas"/>
          <w:noProof/>
        </w:rPr>
        <w:br/>
        <w:t xml:space="preserve">    bounds = Bounds(variable_lower, variable_upper)</w:t>
      </w:r>
      <w:r>
        <w:rPr>
          <w:rFonts w:cs="Consolas"/>
          <w:noProof/>
        </w:rPr>
        <w:br/>
      </w:r>
      <w:r>
        <w:rPr>
          <w:rFonts w:cs="Consolas"/>
          <w:noProof/>
        </w:rPr>
        <w:br/>
        <w:t xml:space="preserve">    integrality = np.zeros(IDX.size, dtype=int)</w:t>
      </w:r>
      <w:r>
        <w:rPr>
          <w:rFonts w:cs="Consolas"/>
          <w:noProof/>
        </w:rPr>
        <w:br/>
        <w:t xml:space="preserve">    integrality[IDX.b] = 1</w:t>
      </w:r>
      <w:r>
        <w:rPr>
          <w:rFonts w:cs="Consolas"/>
          <w:noProof/>
        </w:rPr>
        <w:br/>
      </w:r>
      <w:r>
        <w:rPr>
          <w:rFonts w:cs="Consolas"/>
          <w:noProof/>
        </w:rPr>
        <w:t xml:space="preserve">    integrality[IDX.x] = 1</w:t>
      </w:r>
      <w:r>
        <w:rPr>
          <w:rFonts w:cs="Consolas"/>
          <w:noProof/>
        </w:rPr>
        <w:br/>
        <w:t xml:space="preserve">    integrality[IDX.deviation] = 1</w:t>
      </w:r>
      <w:r>
        <w:rPr>
          <w:rFonts w:cs="Consolas"/>
          <w:noProof/>
        </w:rPr>
        <w:br/>
        <w:t xml:space="preserve">    integrality[IDX.peak] = 1</w:t>
      </w:r>
      <w:r>
        <w:rPr>
          <w:rFonts w:cs="Consolas"/>
          <w:noProof/>
        </w:rPr>
        <w:br/>
        <w:t xml:space="preserve">    return rows, lower, upper, bounds, integrality</w:t>
      </w:r>
      <w:r>
        <w:rPr>
          <w:rFonts w:cs="Consolas"/>
          <w:noProof/>
        </w:rPr>
        <w:br/>
      </w:r>
      <w:r>
        <w:rPr>
          <w:rFonts w:cs="Consolas"/>
          <w:noProof/>
        </w:rPr>
        <w:br/>
      </w:r>
      <w:r>
        <w:rPr>
          <w:rFonts w:cs="Consolas"/>
          <w:noProof/>
        </w:rPr>
        <w:br/>
        <w:t>def run_milp(</w:t>
      </w:r>
      <w:r>
        <w:rPr>
          <w:rFonts w:cs="Consolas"/>
          <w:noProof/>
        </w:rPr>
        <w:br/>
        <w:t xml:space="preserve">    objective: np.ndarray,</w:t>
      </w:r>
      <w:r>
        <w:rPr>
          <w:rFonts w:cs="Consolas"/>
          <w:noProof/>
        </w:rPr>
        <w:br/>
        <w:t xml:space="preserve">    rows: list[np.ndarray],</w:t>
      </w:r>
      <w:r>
        <w:rPr>
          <w:rFonts w:cs="Consolas"/>
          <w:noProof/>
        </w:rPr>
        <w:br/>
        <w:t xml:space="preserve">    lower: list[float],</w:t>
      </w:r>
      <w:r>
        <w:rPr>
          <w:rFonts w:cs="Consolas"/>
          <w:noProof/>
        </w:rPr>
        <w:br/>
        <w:t xml:space="preserve">    upper: list[float],</w:t>
      </w:r>
      <w:r>
        <w:rPr>
          <w:rFonts w:cs="Consolas"/>
          <w:noProof/>
        </w:rPr>
        <w:br/>
        <w:t xml:space="preserve">    bounds: Bounds,</w:t>
      </w:r>
      <w:r>
        <w:rPr>
          <w:rFonts w:cs="Consolas"/>
          <w:noProof/>
        </w:rPr>
        <w:br/>
        <w:t xml:space="preserve">    integrality: np.ndarray,</w:t>
      </w:r>
      <w:r>
        <w:rPr>
          <w:rFonts w:cs="Consolas"/>
          <w:noProof/>
        </w:rPr>
        <w:br/>
        <w:t xml:space="preserve">    time_limit: float,</w:t>
      </w:r>
      <w:r>
        <w:rPr>
          <w:rFonts w:cs="Consolas"/>
          <w:noProof/>
        </w:rPr>
        <w:br/>
        <w:t xml:space="preserve">    stage: str,</w:t>
      </w:r>
      <w:r>
        <w:rPr>
          <w:rFonts w:cs="Consolas"/>
          <w:noProof/>
        </w:rPr>
        <w:br/>
        <w:t xml:space="preserve">    day: int,</w:t>
      </w:r>
      <w:r>
        <w:rPr>
          <w:rFonts w:cs="Consolas"/>
          <w:noProof/>
        </w:rPr>
        <w:br/>
        <w:t>):</w:t>
      </w:r>
    </w:p>
    <w:p w:rsidR="00A3080D" w:rsidRDefault="005130F3">
      <w:pPr>
        <w:pStyle w:val="AppendixCode"/>
        <w:shd w:val="clear" w:color="auto" w:fill="F7F7F7"/>
        <w:ind w:firstLine="260"/>
      </w:pPr>
      <w:r>
        <w:rPr>
          <w:rFonts w:cs="Consolas"/>
          <w:noProof/>
        </w:rPr>
        <w:t xml:space="preserve">    matrix = np.vstack(rows)</w:t>
      </w:r>
      <w:r>
        <w:rPr>
          <w:rFonts w:cs="Consolas"/>
          <w:noProof/>
        </w:rPr>
        <w:br/>
        <w:t xml:space="preserve">    constraints = LinearConstraint(matrix, np.array(lower), np.array(upper))</w:t>
      </w:r>
      <w:r>
        <w:rPr>
          <w:rFonts w:cs="Consolas"/>
          <w:noProof/>
        </w:rPr>
        <w:br/>
        <w:t xml:space="preserve">    result = milp(</w:t>
      </w:r>
      <w:r>
        <w:rPr>
          <w:rFonts w:cs="Consolas"/>
          <w:noProof/>
        </w:rPr>
        <w:br/>
        <w:t xml:space="preserve">        c=objective,</w:t>
      </w:r>
      <w:r>
        <w:rPr>
          <w:rFonts w:cs="Consolas"/>
          <w:noProof/>
        </w:rPr>
        <w:br/>
        <w:t xml:space="preserve">        integrality=integrality,</w:t>
      </w:r>
      <w:r>
        <w:rPr>
          <w:rFonts w:cs="Consolas"/>
          <w:noProof/>
        </w:rPr>
        <w:br/>
        <w:t xml:space="preserve">        bounds=bounds,</w:t>
      </w:r>
      <w:r>
        <w:rPr>
          <w:rFonts w:cs="Consolas"/>
          <w:noProof/>
        </w:rPr>
        <w:br/>
        <w:t xml:space="preserve">        constraints=constraints,</w:t>
      </w:r>
      <w:r>
        <w:rPr>
          <w:rFonts w:cs="Consolas"/>
          <w:noProof/>
        </w:rPr>
        <w:br/>
      </w:r>
      <w:r>
        <w:rPr>
          <w:rFonts w:cs="Consolas"/>
          <w:noProof/>
        </w:rPr>
        <w:lastRenderedPageBreak/>
        <w:t xml:space="preserve">        options={</w:t>
      </w:r>
      <w:r>
        <w:rPr>
          <w:rFonts w:cs="Consolas"/>
          <w:noProof/>
        </w:rPr>
        <w:br/>
        <w:t xml:space="preserve">            "disp": False,</w:t>
      </w:r>
      <w:r>
        <w:rPr>
          <w:rFonts w:cs="Consolas"/>
          <w:noProof/>
        </w:rPr>
        <w:br/>
        <w:t xml:space="preserve">            "presolve": True,</w:t>
      </w:r>
      <w:r>
        <w:rPr>
          <w:rFonts w:cs="Consolas"/>
          <w:noProof/>
        </w:rPr>
        <w:br/>
        <w:t xml:space="preserve">            "time_limit": time_limit,</w:t>
      </w:r>
      <w:r>
        <w:rPr>
          <w:rFonts w:cs="Consolas"/>
          <w:noProof/>
        </w:rPr>
        <w:br/>
        <w:t xml:space="preserve">            "mip_rel_gap": 0.0,</w:t>
      </w:r>
      <w:r>
        <w:rPr>
          <w:rFonts w:cs="Consolas"/>
          <w:noProof/>
        </w:rPr>
        <w:br/>
        <w:t xml:space="preserve">        },</w:t>
      </w:r>
      <w:r>
        <w:rPr>
          <w:rFonts w:cs="Consolas"/>
          <w:noProof/>
        </w:rPr>
        <w:br/>
        <w:t xml:space="preserve">    )</w:t>
      </w:r>
      <w:r>
        <w:rPr>
          <w:rFonts w:cs="Consolas"/>
          <w:noProof/>
        </w:rPr>
        <w:br/>
        <w:t xml:space="preserve">    if result.status != 0 or result.x is None:</w:t>
      </w:r>
      <w:r>
        <w:rPr>
          <w:rFonts w:cs="Consolas"/>
          <w:noProof/>
        </w:rPr>
        <w:br/>
        <w:t xml:space="preserve">        raise RuntimeError(</w:t>
      </w:r>
      <w:r>
        <w:rPr>
          <w:rFonts w:cs="Consolas"/>
          <w:noProof/>
        </w:rPr>
        <w:br/>
        <w:t xml:space="preserve">            f"Day {day}, {stage} did not reach an optimum. "</w:t>
      </w:r>
      <w:r>
        <w:rPr>
          <w:rFonts w:cs="Consolas"/>
          <w:noProof/>
        </w:rPr>
        <w:br/>
        <w:t xml:space="preserve">            f"status={result.status}, message={result.message}"</w:t>
      </w:r>
      <w:r>
        <w:rPr>
          <w:rFonts w:cs="Consolas"/>
          <w:noProof/>
        </w:rPr>
        <w:br/>
        <w:t xml:space="preserve">        )</w:t>
      </w:r>
      <w:r>
        <w:rPr>
          <w:rFonts w:cs="Consolas"/>
          <w:noProof/>
        </w:rPr>
        <w:br/>
        <w:t xml:space="preserve">    return result</w:t>
      </w:r>
      <w:r>
        <w:rPr>
          <w:rFonts w:cs="Consolas"/>
          <w:noProof/>
        </w:rPr>
        <w:br/>
      </w:r>
      <w:r>
        <w:rPr>
          <w:rFonts w:cs="Consolas"/>
          <w:noProof/>
        </w:rPr>
        <w:br/>
      </w:r>
      <w:r>
        <w:rPr>
          <w:rFonts w:cs="Consolas"/>
          <w:noProof/>
        </w:rPr>
        <w:br/>
      </w:r>
      <w:r>
        <w:rPr>
          <w:rFonts w:cs="Consolas"/>
          <w:noProof/>
        </w:rPr>
        <w:t>def solve_day(day: int, arrivals: np.ndarray, time_limit: float) -&gt; DaySolution:</w:t>
      </w:r>
      <w:r>
        <w:rPr>
          <w:rFonts w:cs="Consolas"/>
          <w:noProof/>
        </w:rPr>
        <w:br/>
        <w:t xml:space="preserve">    rows, lower, upper, bounds, integrality = build_base_model(arrivals)</w:t>
      </w:r>
      <w:r>
        <w:rPr>
          <w:rFonts w:cs="Consolas"/>
          <w:noProof/>
        </w:rPr>
        <w:br/>
      </w:r>
      <w:r>
        <w:rPr>
          <w:rFonts w:cs="Consolas"/>
          <w:noProof/>
        </w:rPr>
        <w:br/>
        <w:t xml:space="preserve">    # Stage 1: minimize total distinct workers used that day.</w:t>
      </w:r>
      <w:r>
        <w:rPr>
          <w:rFonts w:cs="Consolas"/>
          <w:noProof/>
        </w:rPr>
        <w:br/>
        <w:t xml:space="preserve">    objective = np.zeros(IDX.size)</w:t>
      </w:r>
      <w:r>
        <w:rPr>
          <w:rFonts w:cs="Consolas"/>
          <w:noProof/>
        </w:rPr>
        <w:br/>
        <w:t xml:space="preserve">    objective[IDX.x] = 1.0</w:t>
      </w:r>
      <w:r>
        <w:rPr>
          <w:rFonts w:cs="Consolas"/>
          <w:noProof/>
        </w:rPr>
        <w:br/>
        <w:t xml:space="preserve">    stage1 = run_milp(objective, rows, lower, upper, bounds, integrality, time_limit, "stage 1", day)</w:t>
      </w:r>
      <w:r>
        <w:rPr>
          <w:rFonts w:cs="Consolas"/>
          <w:noProof/>
        </w:rPr>
        <w:br/>
        <w:t xml:space="preserve">    optimum_workers = int(round(float(stage1.x[IDX.x].sum())))</w:t>
      </w:r>
      <w:r>
        <w:rPr>
          <w:rFonts w:cs="Consolas"/>
          <w:noProof/>
        </w:rPr>
        <w:br/>
      </w:r>
      <w:r>
        <w:rPr>
          <w:rFonts w:cs="Consolas"/>
          <w:noProof/>
        </w:rPr>
        <w:br/>
        <w:t xml:space="preserve">    worker_row = {int(index): 1.0 for index in IDX.x}</w:t>
      </w:r>
      <w:r>
        <w:rPr>
          <w:rFonts w:cs="Consolas"/>
          <w:noProof/>
        </w:rPr>
        <w:br/>
      </w:r>
      <w:r>
        <w:rPr>
          <w:rFonts w:cs="Consolas"/>
          <w:noProof/>
        </w:rPr>
        <w:t xml:space="preserve">    append_constraint(rows, lower, upper, worker_row, optimum_workers, optimum_workers)</w:t>
      </w:r>
      <w:r>
        <w:rPr>
          <w:rFonts w:cs="Consolas"/>
          <w:noProof/>
        </w:rPr>
        <w:br/>
      </w:r>
      <w:r>
        <w:rPr>
          <w:rFonts w:cs="Consolas"/>
          <w:noProof/>
        </w:rPr>
        <w:br/>
        <w:t xml:space="preserve">    # Stage 2: among minimum-worker solutions, minimize peak hourly staffing.</w:t>
      </w:r>
      <w:r>
        <w:rPr>
          <w:rFonts w:cs="Consolas"/>
          <w:noProof/>
        </w:rPr>
        <w:br/>
        <w:t xml:space="preserve">    objective = np.zeros(IDX.size)</w:t>
      </w:r>
      <w:r>
        <w:rPr>
          <w:rFonts w:cs="Consolas"/>
          <w:noProof/>
        </w:rPr>
        <w:br/>
        <w:t xml:space="preserve">    objective[IDX.peak] = 1.0</w:t>
      </w:r>
      <w:r>
        <w:rPr>
          <w:rFonts w:cs="Consolas"/>
          <w:noProof/>
        </w:rPr>
        <w:br/>
        <w:t xml:space="preserve">    stage2 = run_milp(objective, rows, lower, upper, bounds, integrality, time_limit, "stage 2", day)</w:t>
      </w:r>
      <w:r>
        <w:rPr>
          <w:rFonts w:cs="Consolas"/>
          <w:noProof/>
        </w:rPr>
        <w:br/>
        <w:t xml:space="preserve">    optimum_peak = int(round(float(stage2.x[IDX.peak])))</w:t>
      </w:r>
      <w:r>
        <w:rPr>
          <w:rFonts w:cs="Consolas"/>
          <w:noProof/>
        </w:rPr>
        <w:br/>
      </w:r>
      <w:r>
        <w:rPr>
          <w:rFonts w:cs="Consolas"/>
          <w:noProof/>
        </w:rPr>
        <w:br/>
        <w:t xml:space="preserve">    append_constraint(rows, lower, upper, {IDX.peak: 1.0}, optimum_peak, optimum_peak)</w:t>
      </w:r>
      <w:r>
        <w:rPr>
          <w:rFonts w:cs="Consolas"/>
          <w:noProof/>
        </w:rPr>
        <w:br/>
      </w:r>
      <w:r>
        <w:rPr>
          <w:rFonts w:cs="Consolas"/>
          <w:noProof/>
        </w:rPr>
        <w:br/>
      </w:r>
      <w:r>
        <w:rPr>
          <w:rFonts w:cs="Consolas"/>
          <w:noProof/>
        </w:rPr>
        <w:t xml:space="preserve">    # Stage 3: among the two previous optima, balance hourly staffing. Instead</w:t>
      </w:r>
      <w:r>
        <w:rPr>
          <w:rFonts w:cs="Consolas"/>
          <w:noProof/>
        </w:rPr>
        <w:br/>
        <w:t xml:space="preserve">    # of using the fractional average N/3 directly, deviation[h] models</w:t>
      </w:r>
      <w:r>
        <w:rPr>
          <w:rFonts w:cs="Consolas"/>
          <w:noProof/>
        </w:rPr>
        <w:br/>
        <w:t xml:space="preserve">    # |3*n[h] - N|. Minimizing its sum is exactly equivalent to minimizing the</w:t>
      </w:r>
      <w:r>
        <w:rPr>
          <w:rFonts w:cs="Consolas"/>
          <w:noProof/>
        </w:rPr>
        <w:br/>
        <w:t xml:space="preserve">    # sum of absolute deviations from the average N/3.</w:t>
      </w:r>
      <w:r>
        <w:rPr>
          <w:rFonts w:cs="Consolas"/>
          <w:noProof/>
        </w:rPr>
        <w:br/>
        <w:t xml:space="preserve">    for hour in range(HOURS):</w:t>
      </w:r>
      <w:r>
        <w:rPr>
          <w:rFonts w:cs="Consolas"/>
          <w:noProof/>
        </w:rPr>
        <w:br/>
        <w:t xml:space="preserve">        above_average = {int(IDX.deviation[hour]): 1.0}</w:t>
      </w:r>
      <w:r>
        <w:rPr>
          <w:rFonts w:cs="Consolas"/>
          <w:noProof/>
        </w:rPr>
        <w:br/>
        <w:t xml:space="preserve">        below_average = {int(IDX.deviation[hour]): 1.0}</w:t>
      </w:r>
      <w:r>
        <w:rPr>
          <w:rFonts w:cs="Consolas"/>
          <w:noProof/>
        </w:rPr>
        <w:br/>
        <w:t xml:space="preserve">        for position in range(len(STARTS)):</w:t>
      </w:r>
      <w:r>
        <w:rPr>
          <w:rFonts w:cs="Consolas"/>
          <w:noProof/>
        </w:rPr>
        <w:br/>
        <w:t xml:space="preserve">            if COVERAGE[hour, position]:</w:t>
      </w:r>
      <w:r>
        <w:rPr>
          <w:rFonts w:cs="Consolas"/>
          <w:noProof/>
        </w:rPr>
        <w:br/>
      </w:r>
      <w:r>
        <w:rPr>
          <w:rFonts w:cs="Consolas"/>
          <w:noProof/>
        </w:rPr>
        <w:t xml:space="preserve">                above_average[int(IDX.x[position])] = -3.0</w:t>
      </w:r>
      <w:r>
        <w:rPr>
          <w:rFonts w:cs="Consolas"/>
          <w:noProof/>
        </w:rPr>
        <w:br/>
        <w:t xml:space="preserve">                below_average[int(IDX.x[position])] = 3.0</w:t>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above_average,</w:t>
      </w:r>
      <w:r>
        <w:rPr>
          <w:rFonts w:cs="Consolas"/>
          <w:noProof/>
        </w:rPr>
        <w:br/>
        <w:t xml:space="preserve">            -float(optimum_workers),</w:t>
      </w:r>
      <w:r>
        <w:rPr>
          <w:rFonts w:cs="Consolas"/>
          <w:noProof/>
        </w:rPr>
        <w:br/>
        <w:t xml:space="preserve">            np.inf,</w:t>
      </w:r>
    </w:p>
    <w:p w:rsidR="00A3080D" w:rsidRDefault="005130F3">
      <w:pPr>
        <w:pStyle w:val="AppendixCode"/>
        <w:shd w:val="clear" w:color="auto" w:fill="F7F7F7"/>
        <w:ind w:firstLine="260"/>
      </w:pPr>
      <w:r>
        <w:rPr>
          <w:rFonts w:cs="Consolas"/>
          <w:noProof/>
        </w:rPr>
        <w:t xml:space="preserve">        )</w:t>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below_average,</w:t>
      </w:r>
      <w:r>
        <w:rPr>
          <w:rFonts w:cs="Consolas"/>
          <w:noProof/>
        </w:rPr>
        <w:br/>
        <w:t xml:space="preserve">            float(optimum_workers),</w:t>
      </w:r>
      <w:r>
        <w:rPr>
          <w:rFonts w:cs="Consolas"/>
          <w:noProof/>
        </w:rPr>
        <w:br/>
        <w:t xml:space="preserve">            np.inf,</w:t>
      </w:r>
      <w:r>
        <w:rPr>
          <w:rFonts w:cs="Consolas"/>
          <w:noProof/>
        </w:rPr>
        <w:br/>
        <w:t xml:space="preserve">        )</w:t>
      </w:r>
      <w:r>
        <w:rPr>
          <w:rFonts w:cs="Consolas"/>
          <w:noProof/>
        </w:rPr>
        <w:br/>
      </w:r>
      <w:r>
        <w:rPr>
          <w:rFonts w:cs="Consolas"/>
          <w:noProof/>
        </w:rPr>
        <w:br/>
        <w:t xml:space="preserve">    objective = np.zeros(IDX.size)</w:t>
      </w:r>
      <w:r>
        <w:rPr>
          <w:rFonts w:cs="Consolas"/>
          <w:noProof/>
        </w:rPr>
        <w:br/>
      </w:r>
      <w:r>
        <w:rPr>
          <w:rFonts w:cs="Consolas"/>
          <w:noProof/>
        </w:rPr>
        <w:t xml:space="preserve">    objective[IDX.deviation] = 1.0</w:t>
      </w:r>
      <w:r>
        <w:rPr>
          <w:rFonts w:cs="Consolas"/>
          <w:noProof/>
        </w:rPr>
        <w:br/>
        <w:t xml:space="preserve">    stage3 = run_milp(objective, rows, lower, upper, bounds, integrality, time_limit, "stage 3", day)</w:t>
      </w:r>
      <w:r>
        <w:rPr>
          <w:rFonts w:cs="Consolas"/>
          <w:noProof/>
        </w:rPr>
        <w:br/>
        <w:t xml:space="preserve">    optimum_deviation_scaled = int(round(float(stage3.x[IDX.deviation].sum())))</w:t>
      </w:r>
      <w:r>
        <w:rPr>
          <w:rFonts w:cs="Consolas"/>
          <w:noProof/>
        </w:rPr>
        <w:br/>
      </w:r>
      <w:r>
        <w:rPr>
          <w:rFonts w:cs="Consolas"/>
          <w:noProof/>
        </w:rPr>
        <w:br/>
        <w:t xml:space="preserve">    deviation_row = {int(index): 1.0 for index in IDX.deviation}</w:t>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deviation_row,</w:t>
      </w:r>
      <w:r>
        <w:rPr>
          <w:rFonts w:cs="Consolas"/>
          <w:noProof/>
        </w:rPr>
        <w:br/>
        <w:t xml:space="preserve">        optimum_deviation_scaled,</w:t>
      </w:r>
      <w:r>
        <w:rPr>
          <w:rFonts w:cs="Consolas"/>
          <w:noProof/>
        </w:rPr>
        <w:br/>
        <w:t xml:space="preserve">        optimum_deviation_scaled,</w:t>
      </w:r>
      <w:r>
        <w:rPr>
          <w:rFonts w:cs="Consolas"/>
          <w:noProof/>
        </w:rPr>
        <w:br/>
        <w:t xml:space="preserve">    )</w:t>
      </w:r>
      <w:r>
        <w:rPr>
          <w:rFonts w:cs="Consolas"/>
          <w:noProof/>
        </w:rPr>
        <w:br/>
      </w:r>
      <w:r>
        <w:rPr>
          <w:rFonts w:cs="Consolas"/>
          <w:noProof/>
        </w:rPr>
        <w:br/>
      </w:r>
      <w:r>
        <w:rPr>
          <w:rFonts w:cs="Consolas"/>
          <w:noProof/>
        </w:rPr>
        <w:t xml:space="preserve">    # Stage 4: with worker count, peak staffing, and staffing balance fixed,</w:t>
      </w:r>
      <w:r>
        <w:rPr>
          <w:rFonts w:cs="Consolas"/>
          <w:noProof/>
        </w:rPr>
        <w:br/>
        <w:t xml:space="preserve">    # process freight as early as possible.</w:t>
      </w:r>
      <w:r>
        <w:rPr>
          <w:rFonts w:cs="Consolas"/>
          <w:noProof/>
        </w:rPr>
        <w:br/>
        <w:t xml:space="preserve">    objective = np.zeros(IDX.size)</w:t>
      </w:r>
      <w:r>
        <w:rPr>
          <w:rFonts w:cs="Consolas"/>
          <w:noProof/>
        </w:rPr>
        <w:br/>
        <w:t xml:space="preserve">    objective[IDX.inventory] = 1.0</w:t>
      </w:r>
      <w:r>
        <w:rPr>
          <w:rFonts w:cs="Consolas"/>
          <w:noProof/>
        </w:rPr>
        <w:br/>
        <w:t xml:space="preserve">    stage4 = run_milp(objective, rows, lower, upper, bounds, integrality, time_limit, "stage 4", day)</w:t>
      </w:r>
      <w:r>
        <w:rPr>
          <w:rFonts w:cs="Consolas"/>
          <w:noProof/>
        </w:rPr>
        <w:br/>
      </w:r>
      <w:r>
        <w:rPr>
          <w:rFonts w:cs="Consolas"/>
          <w:noProof/>
        </w:rPr>
        <w:br/>
        <w:t xml:space="preserve">    values = stage4.x</w:t>
      </w:r>
      <w:r>
        <w:rPr>
          <w:rFonts w:cs="Consolas"/>
          <w:noProof/>
        </w:rPr>
        <w:br/>
        <w:t xml:space="preserve">    selected = np.rint(values[IDX.b]).astype(int)</w:t>
      </w:r>
      <w:r>
        <w:rPr>
          <w:rFonts w:cs="Consolas"/>
          <w:noProof/>
        </w:rPr>
        <w:br/>
        <w:t xml:space="preserve">    workers = np.rint(values[IDX.x]).astype(int)</w:t>
      </w:r>
      <w:r>
        <w:rPr>
          <w:rFonts w:cs="Consolas"/>
          <w:noProof/>
        </w:rPr>
        <w:br/>
      </w:r>
      <w:r>
        <w:rPr>
          <w:rFonts w:cs="Consolas"/>
          <w:noProof/>
        </w:rPr>
        <w:lastRenderedPageBreak/>
        <w:t xml:space="preserve">    processed = values[IDX.y].copy()</w:t>
      </w:r>
      <w:r>
        <w:rPr>
          <w:rFonts w:cs="Consolas"/>
          <w:noProof/>
        </w:rPr>
        <w:br/>
        <w:t xml:space="preserve">    inventory = values[IDX.inventory].copy()</w:t>
      </w:r>
      <w:r>
        <w:rPr>
          <w:rFonts w:cs="Consolas"/>
          <w:noProof/>
        </w:rPr>
        <w:br/>
      </w:r>
      <w:r>
        <w:rPr>
          <w:rFonts w:cs="Consolas"/>
          <w:noProof/>
        </w:rPr>
        <w:t xml:space="preserve">    hourly_workers = np.rint(COVERAGE @ workers).astype(int)</w:t>
      </w:r>
      <w:r>
        <w:rPr>
          <w:rFonts w:cs="Consolas"/>
          <w:noProof/>
        </w:rPr>
        <w:br/>
      </w:r>
      <w:r>
        <w:rPr>
          <w:rFonts w:cs="Consolas"/>
          <w:noProof/>
        </w:rPr>
        <w:br/>
        <w:t xml:space="preserve">    solution = DaySolution(</w:t>
      </w:r>
      <w:r>
        <w:rPr>
          <w:rFonts w:cs="Consolas"/>
          <w:noProof/>
        </w:rPr>
        <w:br/>
        <w:t xml:space="preserve">        day=day,</w:t>
      </w:r>
      <w:r>
        <w:rPr>
          <w:rFonts w:cs="Consolas"/>
          <w:noProof/>
        </w:rPr>
        <w:br/>
        <w:t xml:space="preserve">        arrivals=arrivals,</w:t>
      </w:r>
      <w:r>
        <w:rPr>
          <w:rFonts w:cs="Consolas"/>
          <w:noProof/>
        </w:rPr>
        <w:br/>
        <w:t xml:space="preserve">        selected=selected,</w:t>
      </w:r>
      <w:r>
        <w:rPr>
          <w:rFonts w:cs="Consolas"/>
          <w:noProof/>
        </w:rPr>
        <w:br/>
        <w:t xml:space="preserve">        workers_by_start=workers,</w:t>
      </w:r>
      <w:r>
        <w:rPr>
          <w:rFonts w:cs="Consolas"/>
          <w:noProof/>
        </w:rPr>
        <w:br/>
        <w:t xml:space="preserve">        processed=processed,</w:t>
      </w:r>
      <w:r>
        <w:rPr>
          <w:rFonts w:cs="Consolas"/>
          <w:noProof/>
        </w:rPr>
        <w:br/>
        <w:t xml:space="preserve">        inventory=inventory,</w:t>
      </w:r>
      <w:r>
        <w:rPr>
          <w:rFonts w:cs="Consolas"/>
          <w:noProof/>
        </w:rPr>
        <w:br/>
        <w:t xml:space="preserve">        hourly_workers=hourly_workers,</w:t>
      </w:r>
      <w:r>
        <w:rPr>
          <w:rFonts w:cs="Consolas"/>
          <w:noProof/>
        </w:rPr>
        <w:br/>
        <w:t xml:space="preserve">        total_workers=int(workers.sum()),</w:t>
      </w:r>
      <w:r>
        <w:rPr>
          <w:rFonts w:cs="Consolas"/>
          <w:noProof/>
        </w:rPr>
        <w:br/>
        <w:t xml:space="preserve">        peak_workers=int(hourly_workers.max()),</w:t>
      </w:r>
      <w:r>
        <w:rPr>
          <w:rFonts w:cs="Consolas"/>
          <w:noProof/>
        </w:rPr>
        <w:br/>
        <w:t xml:space="preserve">        balance_deviation=float(np.abs(3 * hourly_workers - optimum_workers).sum()) / 3.0,</w:t>
      </w:r>
      <w:r>
        <w:rPr>
          <w:rFonts w:cs="Consolas"/>
          <w:noProof/>
        </w:rPr>
        <w:br/>
      </w:r>
      <w:r>
        <w:rPr>
          <w:rFonts w:cs="Consolas"/>
          <w:noProof/>
        </w:rPr>
        <w:t xml:space="preserve">        theoretical_lower_bound=math.ceil(float(arrivals.sum()) / (SHIFT_LENGTH * RATE)),</w:t>
      </w:r>
      <w:r>
        <w:rPr>
          <w:rFonts w:cs="Consolas"/>
          <w:noProof/>
        </w:rPr>
        <w:br/>
        <w:t xml:space="preserve">    )</w:t>
      </w:r>
      <w:r>
        <w:rPr>
          <w:rFonts w:cs="Consolas"/>
          <w:noProof/>
        </w:rPr>
        <w:br/>
        <w:t xml:space="preserve">    validate_solution(solution)</w:t>
      </w:r>
      <w:r>
        <w:rPr>
          <w:rFonts w:cs="Consolas"/>
          <w:noProof/>
        </w:rPr>
        <w:br/>
        <w:t xml:space="preserve">    return solution</w:t>
      </w:r>
      <w:r>
        <w:rPr>
          <w:rFonts w:cs="Consolas"/>
          <w:noProof/>
        </w:rPr>
        <w:br/>
      </w:r>
      <w:r>
        <w:rPr>
          <w:rFonts w:cs="Consolas"/>
          <w:noProof/>
        </w:rPr>
        <w:br/>
      </w:r>
      <w:r>
        <w:rPr>
          <w:rFonts w:cs="Consolas"/>
          <w:noProof/>
        </w:rPr>
        <w:br/>
        <w:t>def validate_solution(solution: DaySolution, tolerance: float = 1e-5) -&gt; None:</w:t>
      </w:r>
      <w:r>
        <w:rPr>
          <w:rFonts w:cs="Consolas"/>
          <w:noProof/>
        </w:rPr>
        <w:br/>
        <w:t xml:space="preserve">    if int(solution.selected.sum()) != 5:</w:t>
      </w:r>
      <w:r>
        <w:rPr>
          <w:rFonts w:cs="Consolas"/>
          <w:noProof/>
        </w:rPr>
        <w:br/>
        <w:t xml:space="preserve">        raise AssertionError(f"Day {solution.day}: selected {solution.selected.sum()} shifts, expected 5.")</w:t>
      </w:r>
      <w:r>
        <w:rPr>
          <w:rFonts w:cs="Consolas"/>
          <w:noProof/>
        </w:rPr>
        <w:br/>
        <w:t xml:space="preserve">    if np.any((solution.selected == 0) &amp; (solution.workers_by_start != 0)):</w:t>
      </w:r>
      <w:r>
        <w:rPr>
          <w:rFonts w:cs="Consolas"/>
          <w:noProof/>
        </w:rPr>
        <w:br/>
      </w:r>
      <w:r>
        <w:rPr>
          <w:rFonts w:cs="Consolas"/>
          <w:noProof/>
        </w:rPr>
        <w:t xml:space="preserve">        raise AssertionError(f"Day {solution.day}: workers assigned to an unselected shift.")</w:t>
      </w:r>
    </w:p>
    <w:p w:rsidR="00A3080D" w:rsidRDefault="005130F3">
      <w:pPr>
        <w:pStyle w:val="AppendixCode"/>
        <w:shd w:val="clear" w:color="auto" w:fill="F7F7F7"/>
        <w:ind w:firstLine="260"/>
      </w:pPr>
      <w:r>
        <w:rPr>
          <w:rFonts w:cs="Consolas"/>
          <w:noProof/>
        </w:rPr>
        <w:t xml:space="preserve">    if np.any((solution.selected == 1) &amp; (solution.workers_by_start &lt; 1)):</w:t>
      </w:r>
      <w:r>
        <w:rPr>
          <w:rFonts w:cs="Consolas"/>
          <w:noProof/>
        </w:rPr>
        <w:br/>
        <w:t xml:space="preserve">        raise AssertionError(f"Day {solution.day}: a selected shift has no workers.")</w:t>
      </w:r>
      <w:r>
        <w:rPr>
          <w:rFonts w:cs="Consolas"/>
          <w:noProof/>
        </w:rPr>
        <w:br/>
        <w:t xml:space="preserve">    if np.any(solution.processed &lt; -tolerance) or np.any(solution.inventory &lt; -tolerance):</w:t>
      </w:r>
      <w:r>
        <w:rPr>
          <w:rFonts w:cs="Consolas"/>
          <w:noProof/>
        </w:rPr>
        <w:br/>
        <w:t xml:space="preserve">        raise AssertionError(f"Day {solution.day}: negative processing or inventory.")</w:t>
      </w:r>
      <w:r>
        <w:rPr>
          <w:rFonts w:cs="Consolas"/>
          <w:noProof/>
        </w:rPr>
        <w:br/>
        <w:t xml:space="preserve">    if np.any(solution.processed - RATE * solution.hourly_workers &gt; tolerance):</w:t>
      </w:r>
      <w:r>
        <w:rPr>
          <w:rFonts w:cs="Consolas"/>
          <w:noProof/>
        </w:rPr>
        <w:br/>
        <w:t xml:space="preserve">        raise AssertionError(f"Day {solution.day}: hourly capacity exceeded.")</w:t>
      </w:r>
      <w:r>
        <w:rPr>
          <w:rFonts w:cs="Consolas"/>
          <w:noProof/>
        </w:rPr>
        <w:br/>
      </w:r>
      <w:r>
        <w:rPr>
          <w:rFonts w:cs="Consolas"/>
          <w:noProof/>
        </w:rPr>
        <w:br/>
        <w:t xml:space="preserve">    reconstructed = np.empty(HOURS)</w:t>
      </w:r>
      <w:r>
        <w:rPr>
          <w:rFonts w:cs="Consolas"/>
          <w:noProof/>
        </w:rPr>
        <w:br/>
        <w:t xml:space="preserve">    previous = 0.0</w:t>
      </w:r>
      <w:r>
        <w:rPr>
          <w:rFonts w:cs="Consolas"/>
          <w:noProof/>
        </w:rPr>
        <w:br/>
        <w:t xml:space="preserve">    for hour in range(HOURS):</w:t>
      </w:r>
      <w:r>
        <w:rPr>
          <w:rFonts w:cs="Consolas"/>
          <w:noProof/>
        </w:rPr>
        <w:br/>
        <w:t xml:space="preserve">        reconstructed[hour] = previous + solution.arrivals[hour] - solution.processed[hour]</w:t>
      </w:r>
      <w:r>
        <w:rPr>
          <w:rFonts w:cs="Consolas"/>
          <w:noProof/>
        </w:rPr>
        <w:br/>
        <w:t xml:space="preserve">        previous = reconstructed[hour]</w:t>
      </w:r>
      <w:r>
        <w:rPr>
          <w:rFonts w:cs="Consolas"/>
          <w:noProof/>
        </w:rPr>
        <w:br/>
        <w:t xml:space="preserve">    if not np.allclose(reconstructed, solution.inventory, atol=tolerance):</w:t>
      </w:r>
      <w:r>
        <w:rPr>
          <w:rFonts w:cs="Consolas"/>
          <w:noProof/>
        </w:rPr>
        <w:br/>
        <w:t xml:space="preserve">        raise AssertionError(f"Day {solution.day}: inventory balance failed.")</w:t>
      </w:r>
      <w:r>
        <w:rPr>
          <w:rFonts w:cs="Consolas"/>
          <w:noProof/>
        </w:rPr>
        <w:br/>
        <w:t xml:space="preserve">    if abs(solution.inventory[-1]) &gt; tolerance:</w:t>
      </w:r>
      <w:r>
        <w:rPr>
          <w:rFonts w:cs="Consolas"/>
          <w:noProof/>
        </w:rPr>
        <w:br/>
      </w:r>
      <w:r>
        <w:rPr>
          <w:rFonts w:cs="Consolas"/>
          <w:noProof/>
        </w:rPr>
        <w:t xml:space="preserve">        raise AssertionError(f"Day {solution.day}: end-of-day inventory is not zero.")</w:t>
      </w:r>
      <w:r>
        <w:rPr>
          <w:rFonts w:cs="Consolas"/>
          <w:noProof/>
        </w:rPr>
        <w:br/>
        <w:t xml:space="preserve">    if solution.total_workers != int(solution.workers_by_start.sum()):</w:t>
      </w:r>
      <w:r>
        <w:rPr>
          <w:rFonts w:cs="Consolas"/>
          <w:noProof/>
        </w:rPr>
        <w:br/>
        <w:t xml:space="preserve">        raise AssertionError(f"Day {solution.day}: inconsistent total worker count.")</w:t>
      </w:r>
      <w:r>
        <w:rPr>
          <w:rFonts w:cs="Consolas"/>
          <w:noProof/>
        </w:rPr>
        <w:br/>
        <w:t xml:space="preserve">    if solution.peak_workers != int(solution.hourly_workers.max()):</w:t>
      </w:r>
      <w:r>
        <w:rPr>
          <w:rFonts w:cs="Consolas"/>
          <w:noProof/>
        </w:rPr>
        <w:br/>
        <w:t xml:space="preserve">        raise AssertionError(f"Day {solution.day}: inconsistent peak worker count.")</w:t>
      </w:r>
      <w:r>
        <w:rPr>
          <w:rFonts w:cs="Consolas"/>
          <w:noProof/>
        </w:rPr>
        <w:br/>
      </w:r>
      <w:r>
        <w:rPr>
          <w:rFonts w:cs="Consolas"/>
          <w:noProof/>
        </w:rPr>
        <w:br/>
      </w:r>
      <w:r>
        <w:rPr>
          <w:rFonts w:cs="Consolas"/>
          <w:noProof/>
        </w:rPr>
        <w:br/>
        <w:t>def display_number(value: float):</w:t>
      </w:r>
      <w:r>
        <w:rPr>
          <w:rFonts w:cs="Consolas"/>
          <w:noProof/>
        </w:rPr>
        <w:br/>
        <w:t xml:space="preserve">    rounded = round(float(value))</w:t>
      </w:r>
      <w:r>
        <w:rPr>
          <w:rFonts w:cs="Consolas"/>
          <w:noProof/>
        </w:rPr>
        <w:br/>
        <w:t xml:space="preserve">    if abs(float(value) - rounded) &lt; 1e-6:</w:t>
      </w:r>
      <w:r>
        <w:rPr>
          <w:rFonts w:cs="Consolas"/>
          <w:noProof/>
        </w:rPr>
        <w:br/>
      </w:r>
      <w:r>
        <w:rPr>
          <w:rFonts w:cs="Consolas"/>
          <w:noProof/>
        </w:rPr>
        <w:t xml:space="preserve">        return int(rounded)</w:t>
      </w:r>
      <w:r>
        <w:rPr>
          <w:rFonts w:cs="Consolas"/>
          <w:noProof/>
        </w:rPr>
        <w:br/>
        <w:t xml:space="preserve">    return round(float(value), 4)</w:t>
      </w:r>
      <w:r>
        <w:rPr>
          <w:rFonts w:cs="Consolas"/>
          <w:noProof/>
        </w:rPr>
        <w:br/>
      </w:r>
      <w:r>
        <w:rPr>
          <w:rFonts w:cs="Consolas"/>
          <w:noProof/>
        </w:rPr>
        <w:br/>
      </w:r>
      <w:r>
        <w:rPr>
          <w:rFonts w:cs="Consolas"/>
          <w:noProof/>
        </w:rPr>
        <w:br/>
        <w:t>def style_worksheet(worksheet, widths: dict[int, float]) -&gt; None:</w:t>
      </w:r>
      <w:r>
        <w:rPr>
          <w:rFonts w:cs="Consolas"/>
          <w:noProof/>
        </w:rPr>
        <w:br/>
        <w:t xml:space="preserve">    header_fill = PatternFill("solid", fgColor="1F4E78")</w:t>
      </w:r>
      <w:r>
        <w:rPr>
          <w:rFonts w:cs="Consolas"/>
          <w:noProof/>
        </w:rPr>
        <w:br/>
        <w:t xml:space="preserve">    header_font = Font(color="FFFFFF", bold=True)</w:t>
      </w:r>
      <w:r>
        <w:rPr>
          <w:rFonts w:cs="Consolas"/>
          <w:noProof/>
        </w:rPr>
        <w:br/>
        <w:t xml:space="preserve">    for cell in worksheet[1]:</w:t>
      </w:r>
      <w:r>
        <w:rPr>
          <w:rFonts w:cs="Consolas"/>
          <w:noProof/>
        </w:rPr>
        <w:br/>
        <w:t xml:space="preserve">        cell.fill = header_fill</w:t>
      </w:r>
      <w:r>
        <w:rPr>
          <w:rFonts w:cs="Consolas"/>
          <w:noProof/>
        </w:rPr>
        <w:br/>
        <w:t xml:space="preserve">        cell.font = header_font</w:t>
      </w:r>
      <w:r>
        <w:rPr>
          <w:rFonts w:cs="Consolas"/>
          <w:noProof/>
        </w:rPr>
        <w:br/>
        <w:t xml:space="preserve">        cell.alignment = Alignment(horizontal="center", vertical="center")</w:t>
      </w:r>
      <w:r>
        <w:rPr>
          <w:rFonts w:cs="Consolas"/>
          <w:noProof/>
        </w:rPr>
        <w:br/>
        <w:t xml:space="preserve">    worksheet.freeze_panes = "A2"</w:t>
      </w:r>
      <w:r>
        <w:rPr>
          <w:rFonts w:cs="Consolas"/>
          <w:noProof/>
        </w:rPr>
        <w:br/>
        <w:t xml:space="preserve">    worksheet.auto_filter.ref = worksheet.dimensions</w:t>
      </w:r>
      <w:r>
        <w:rPr>
          <w:rFonts w:cs="Consolas"/>
          <w:noProof/>
        </w:rPr>
        <w:br/>
      </w:r>
      <w:r>
        <w:rPr>
          <w:rFonts w:cs="Consolas"/>
          <w:noProof/>
        </w:rPr>
        <w:t xml:space="preserve">    for column, width in widths.items():</w:t>
      </w:r>
      <w:r>
        <w:rPr>
          <w:rFonts w:cs="Consolas"/>
          <w:noProof/>
        </w:rPr>
        <w:br/>
        <w:t xml:space="preserve">        worksheet.column_dimensions[get_column_letter(column)].width = width</w:t>
      </w:r>
      <w:r>
        <w:rPr>
          <w:rFonts w:cs="Consolas"/>
          <w:noProof/>
        </w:rPr>
        <w:br/>
      </w:r>
      <w:r>
        <w:rPr>
          <w:rFonts w:cs="Consolas"/>
          <w:noProof/>
        </w:rPr>
        <w:br/>
      </w:r>
      <w:r>
        <w:rPr>
          <w:rFonts w:cs="Consolas"/>
          <w:noProof/>
        </w:rPr>
        <w:br/>
        <w:t>def write_results(path: Path, solutions: list[DaySolution]) -&gt; None:</w:t>
      </w:r>
      <w:r>
        <w:rPr>
          <w:rFonts w:cs="Consolas"/>
          <w:noProof/>
        </w:rPr>
        <w:br/>
        <w:t xml:space="preserve">    workbook = Workbook()</w:t>
      </w:r>
      <w:r>
        <w:rPr>
          <w:rFonts w:cs="Consolas"/>
          <w:noProof/>
        </w:rPr>
        <w:br/>
        <w:t xml:space="preserve">    summary = workbook.active</w:t>
      </w:r>
      <w:r>
        <w:rPr>
          <w:rFonts w:cs="Consolas"/>
          <w:noProof/>
        </w:rPr>
        <w:br/>
        <w:t xml:space="preserve">    summary.title = "</w:t>
      </w:r>
      <w:r>
        <w:rPr>
          <w:rFonts w:cs="Consolas"/>
          <w:noProof/>
        </w:rPr>
        <w:t>每日汇总</w:t>
      </w:r>
      <w:r>
        <w:rPr>
          <w:rFonts w:cs="Consolas"/>
          <w:noProof/>
        </w:rPr>
        <w:t>"</w:t>
      </w:r>
      <w:r>
        <w:rPr>
          <w:rFonts w:cs="Consolas"/>
          <w:noProof/>
        </w:rPr>
        <w:br/>
        <w:t xml:space="preserve">    summary.append(</w:t>
      </w:r>
      <w:r>
        <w:rPr>
          <w:rFonts w:cs="Consolas"/>
          <w:noProof/>
        </w:rPr>
        <w:br/>
        <w:t xml:space="preserve">        [</w:t>
      </w:r>
      <w:r>
        <w:rPr>
          <w:rFonts w:cs="Consolas"/>
          <w:noProof/>
        </w:rPr>
        <w:br/>
        <w:t xml:space="preserve">            "</w:t>
      </w:r>
      <w:r>
        <w:rPr>
          <w:rFonts w:cs="Consolas"/>
          <w:noProof/>
        </w:rPr>
        <w:t>天</w:t>
      </w:r>
      <w:r>
        <w:rPr>
          <w:rFonts w:cs="Consolas"/>
          <w:noProof/>
        </w:rPr>
        <w:t>",</w:t>
      </w:r>
      <w:r>
        <w:rPr>
          <w:rFonts w:cs="Consolas"/>
          <w:noProof/>
        </w:rPr>
        <w:br/>
        <w:t xml:space="preserve">            "</w:t>
      </w:r>
      <w:r>
        <w:rPr>
          <w:rFonts w:cs="Consolas"/>
          <w:noProof/>
        </w:rPr>
        <w:t>全天货量</w:t>
      </w:r>
      <w:r>
        <w:rPr>
          <w:rFonts w:cs="Consolas"/>
          <w:noProof/>
        </w:rPr>
        <w:t>",</w:t>
      </w:r>
      <w:r>
        <w:rPr>
          <w:rFonts w:cs="Consolas"/>
          <w:noProof/>
        </w:rPr>
        <w:br/>
        <w:t xml:space="preserve">            "200</w:t>
      </w:r>
      <w:r>
        <w:rPr>
          <w:rFonts w:cs="Consolas"/>
          <w:noProof/>
        </w:rPr>
        <w:t>件理论下界</w:t>
      </w:r>
      <w:r>
        <w:rPr>
          <w:rFonts w:cs="Consolas"/>
          <w:noProof/>
        </w:rPr>
        <w:t>",</w:t>
      </w:r>
      <w:r>
        <w:rPr>
          <w:rFonts w:cs="Consolas"/>
          <w:noProof/>
        </w:rPr>
        <w:br/>
        <w:t xml:space="preserve">            "</w:t>
      </w:r>
      <w:r>
        <w:rPr>
          <w:rFonts w:cs="Consolas"/>
          <w:noProof/>
        </w:rPr>
        <w:t>最优总人数</w:t>
      </w:r>
      <w:r>
        <w:rPr>
          <w:rFonts w:cs="Consolas"/>
          <w:noProof/>
        </w:rPr>
        <w:t>",</w:t>
      </w:r>
      <w:r>
        <w:rPr>
          <w:rFonts w:cs="Consolas"/>
          <w:noProof/>
        </w:rPr>
        <w:br/>
        <w:t xml:space="preserve">            "</w:t>
      </w:r>
      <w:r>
        <w:rPr>
          <w:rFonts w:cs="Consolas"/>
          <w:noProof/>
        </w:rPr>
        <w:t>峰值在岗人数</w:t>
      </w:r>
      <w:r>
        <w:rPr>
          <w:rFonts w:cs="Consolas"/>
          <w:noProof/>
        </w:rPr>
        <w:t>",</w:t>
      </w:r>
      <w:r>
        <w:rPr>
          <w:rFonts w:cs="Consolas"/>
          <w:noProof/>
        </w:rPr>
        <w:br/>
        <w:t xml:space="preserve">            "</w:t>
      </w:r>
      <w:r>
        <w:rPr>
          <w:rFonts w:cs="Consolas"/>
          <w:noProof/>
        </w:rPr>
        <w:t>平均在岗人数</w:t>
      </w:r>
      <w:r>
        <w:rPr>
          <w:rFonts w:cs="Consolas"/>
          <w:noProof/>
        </w:rPr>
        <w:t>",</w:t>
      </w:r>
      <w:r>
        <w:rPr>
          <w:rFonts w:cs="Consolas"/>
          <w:noProof/>
        </w:rPr>
        <w:br/>
        <w:t xml:space="preserve">            "</w:t>
      </w:r>
      <w:r>
        <w:rPr>
          <w:rFonts w:cs="Consolas"/>
          <w:noProof/>
        </w:rPr>
        <w:t>小时人数总绝对偏差</w:t>
      </w:r>
      <w:r>
        <w:rPr>
          <w:rFonts w:cs="Consolas"/>
          <w:noProof/>
        </w:rPr>
        <w:t>",</w:t>
      </w:r>
      <w:r>
        <w:rPr>
          <w:rFonts w:cs="Consolas"/>
          <w:noProof/>
        </w:rPr>
        <w:br/>
        <w:t xml:space="preserve">            "</w:t>
      </w:r>
      <w:r>
        <w:rPr>
          <w:rFonts w:cs="Consolas"/>
          <w:noProof/>
        </w:rPr>
        <w:t>下界差值</w:t>
      </w:r>
      <w:r>
        <w:rPr>
          <w:rFonts w:cs="Consolas"/>
          <w:noProof/>
        </w:rPr>
        <w:t>",</w:t>
      </w:r>
      <w:r>
        <w:rPr>
          <w:rFonts w:cs="Consolas"/>
          <w:noProof/>
        </w:rPr>
        <w:br/>
        <w:t xml:space="preserve">            "</w:t>
      </w:r>
      <w:r>
        <w:rPr>
          <w:rFonts w:cs="Consolas"/>
          <w:noProof/>
        </w:rPr>
        <w:t>选中班次</w:t>
      </w:r>
      <w:r>
        <w:rPr>
          <w:rFonts w:cs="Consolas"/>
          <w:noProof/>
        </w:rPr>
        <w:t>",</w:t>
      </w:r>
      <w:r>
        <w:rPr>
          <w:rFonts w:cs="Consolas"/>
          <w:noProof/>
        </w:rPr>
        <w:br/>
        <w:t xml:space="preserve">        ]</w:t>
      </w:r>
      <w:r>
        <w:rPr>
          <w:rFonts w:cs="Consolas"/>
          <w:noProof/>
        </w:rPr>
        <w:br/>
        <w:t xml:space="preserve">    )</w:t>
      </w:r>
      <w:r>
        <w:rPr>
          <w:rFonts w:cs="Consolas"/>
          <w:noProof/>
        </w:rPr>
        <w:br/>
      </w:r>
    </w:p>
    <w:p w:rsidR="00A3080D" w:rsidRDefault="005130F3">
      <w:pPr>
        <w:pStyle w:val="AppendixCode"/>
        <w:shd w:val="clear" w:color="auto" w:fill="F7F7F7"/>
        <w:ind w:firstLine="260"/>
      </w:pPr>
      <w:r>
        <w:rPr>
          <w:rFonts w:cs="Consolas"/>
          <w:noProof/>
        </w:rPr>
        <w:t xml:space="preserve">    shifts = workbook.create_sheet("</w:t>
      </w:r>
      <w:r>
        <w:rPr>
          <w:rFonts w:cs="Consolas"/>
          <w:noProof/>
        </w:rPr>
        <w:t>班次安排</w:t>
      </w:r>
      <w:r>
        <w:rPr>
          <w:rFonts w:cs="Consolas"/>
          <w:noProof/>
        </w:rPr>
        <w:t>")</w:t>
      </w:r>
      <w:r>
        <w:rPr>
          <w:rFonts w:cs="Consolas"/>
          <w:noProof/>
        </w:rPr>
        <w:br/>
      </w:r>
      <w:r>
        <w:rPr>
          <w:rFonts w:cs="Consolas"/>
          <w:noProof/>
        </w:rPr>
        <w:lastRenderedPageBreak/>
        <w:t xml:space="preserve">    shifts.append(["</w:t>
      </w:r>
      <w:r>
        <w:rPr>
          <w:rFonts w:cs="Consolas"/>
          <w:noProof/>
        </w:rPr>
        <w:t>天</w:t>
      </w:r>
      <w:r>
        <w:rPr>
          <w:rFonts w:cs="Consolas"/>
          <w:noProof/>
        </w:rPr>
        <w:t>", "</w:t>
      </w:r>
      <w:r>
        <w:rPr>
          <w:rFonts w:cs="Consolas"/>
          <w:noProof/>
        </w:rPr>
        <w:t>班次序号</w:t>
      </w:r>
      <w:r>
        <w:rPr>
          <w:rFonts w:cs="Consolas"/>
          <w:noProof/>
        </w:rPr>
        <w:t>", "</w:t>
      </w:r>
      <w:r>
        <w:rPr>
          <w:rFonts w:cs="Consolas"/>
          <w:noProof/>
        </w:rPr>
        <w:t>开始时间</w:t>
      </w:r>
      <w:r>
        <w:rPr>
          <w:rFonts w:cs="Consolas"/>
          <w:noProof/>
        </w:rPr>
        <w:t>", "</w:t>
      </w:r>
      <w:r>
        <w:rPr>
          <w:rFonts w:cs="Consolas"/>
          <w:noProof/>
        </w:rPr>
        <w:t>结束时间</w:t>
      </w:r>
      <w:r>
        <w:rPr>
          <w:rFonts w:cs="Consolas"/>
          <w:noProof/>
        </w:rPr>
        <w:t>", "</w:t>
      </w:r>
      <w:r>
        <w:rPr>
          <w:rFonts w:cs="Consolas"/>
          <w:noProof/>
        </w:rPr>
        <w:t>工人数</w:t>
      </w:r>
      <w:r>
        <w:rPr>
          <w:rFonts w:cs="Consolas"/>
          <w:noProof/>
        </w:rPr>
        <w:t>"])</w:t>
      </w:r>
      <w:r>
        <w:rPr>
          <w:rFonts w:cs="Consolas"/>
          <w:noProof/>
        </w:rPr>
        <w:br/>
      </w:r>
      <w:r>
        <w:rPr>
          <w:rFonts w:cs="Consolas"/>
          <w:noProof/>
        </w:rPr>
        <w:br/>
        <w:t xml:space="preserve">    hourly = workbook.create_sheet("</w:t>
      </w:r>
      <w:r>
        <w:rPr>
          <w:rFonts w:cs="Consolas"/>
          <w:noProof/>
        </w:rPr>
        <w:t>逐小时详情</w:t>
      </w:r>
      <w:r>
        <w:rPr>
          <w:rFonts w:cs="Consolas"/>
          <w:noProof/>
        </w:rPr>
        <w:t>")</w:t>
      </w:r>
      <w:r>
        <w:rPr>
          <w:rFonts w:cs="Consolas"/>
          <w:noProof/>
        </w:rPr>
        <w:br/>
        <w:t xml:space="preserve">    hourly.append(</w:t>
      </w:r>
      <w:r>
        <w:rPr>
          <w:rFonts w:cs="Consolas"/>
          <w:noProof/>
        </w:rPr>
        <w:br/>
        <w:t xml:space="preserve">        ["</w:t>
      </w:r>
      <w:r>
        <w:rPr>
          <w:rFonts w:cs="Consolas"/>
          <w:noProof/>
        </w:rPr>
        <w:t>天</w:t>
      </w:r>
      <w:r>
        <w:rPr>
          <w:rFonts w:cs="Consolas"/>
          <w:noProof/>
        </w:rPr>
        <w:t>", "</w:t>
      </w:r>
      <w:r>
        <w:rPr>
          <w:rFonts w:cs="Consolas"/>
          <w:noProof/>
        </w:rPr>
        <w:t>小时</w:t>
      </w:r>
      <w:r>
        <w:rPr>
          <w:rFonts w:cs="Consolas"/>
          <w:noProof/>
        </w:rPr>
        <w:t>", "</w:t>
      </w:r>
      <w:r>
        <w:rPr>
          <w:rFonts w:cs="Consolas"/>
          <w:noProof/>
        </w:rPr>
        <w:t>进货量</w:t>
      </w:r>
      <w:r>
        <w:rPr>
          <w:rFonts w:cs="Consolas"/>
          <w:noProof/>
        </w:rPr>
        <w:t>", "</w:t>
      </w:r>
      <w:r>
        <w:rPr>
          <w:rFonts w:cs="Consolas"/>
          <w:noProof/>
        </w:rPr>
        <w:t>处理量</w:t>
      </w:r>
      <w:r>
        <w:rPr>
          <w:rFonts w:cs="Consolas"/>
          <w:noProof/>
        </w:rPr>
        <w:t>", "</w:t>
      </w:r>
      <w:r>
        <w:rPr>
          <w:rFonts w:cs="Consolas"/>
          <w:noProof/>
        </w:rPr>
        <w:t>剩余货量</w:t>
      </w:r>
      <w:r>
        <w:rPr>
          <w:rFonts w:cs="Consolas"/>
          <w:noProof/>
        </w:rPr>
        <w:t>", "</w:t>
      </w:r>
      <w:r>
        <w:rPr>
          <w:rFonts w:cs="Consolas"/>
          <w:noProof/>
        </w:rPr>
        <w:t>在岗人数</w:t>
      </w:r>
      <w:r>
        <w:rPr>
          <w:rFonts w:cs="Consolas"/>
          <w:noProof/>
        </w:rPr>
        <w:t>", "</w:t>
      </w:r>
      <w:r>
        <w:rPr>
          <w:rFonts w:cs="Consolas"/>
          <w:noProof/>
        </w:rPr>
        <w:t>相对平均人数偏差</w:t>
      </w:r>
      <w:r>
        <w:rPr>
          <w:rFonts w:cs="Consolas"/>
          <w:noProof/>
        </w:rPr>
        <w:t>", "</w:t>
      </w:r>
      <w:r>
        <w:rPr>
          <w:rFonts w:cs="Consolas"/>
          <w:noProof/>
        </w:rPr>
        <w:t>最大处理能力</w:t>
      </w:r>
      <w:r>
        <w:rPr>
          <w:rFonts w:cs="Consolas"/>
          <w:noProof/>
        </w:rPr>
        <w:t>"]</w:t>
      </w:r>
      <w:r>
        <w:rPr>
          <w:rFonts w:cs="Consolas"/>
          <w:noProof/>
        </w:rPr>
        <w:br/>
        <w:t xml:space="preserve">    )</w:t>
      </w:r>
      <w:r>
        <w:rPr>
          <w:rFonts w:cs="Consolas"/>
          <w:noProof/>
        </w:rPr>
        <w:br/>
      </w:r>
      <w:r>
        <w:rPr>
          <w:rFonts w:cs="Consolas"/>
          <w:noProof/>
        </w:rPr>
        <w:br/>
        <w:t xml:space="preserve">    matrix = workbook.create_sheet("</w:t>
      </w:r>
      <w:r>
        <w:rPr>
          <w:rFonts w:cs="Consolas"/>
          <w:noProof/>
        </w:rPr>
        <w:t>班次人数矩阵</w:t>
      </w:r>
      <w:r>
        <w:rPr>
          <w:rFonts w:cs="Consolas"/>
          <w:noProof/>
        </w:rPr>
        <w:t>")</w:t>
      </w:r>
      <w:r>
        <w:rPr>
          <w:rFonts w:cs="Consolas"/>
          <w:noProof/>
        </w:rPr>
        <w:br/>
        <w:t xml:space="preserve">    matrix.append(["</w:t>
      </w:r>
      <w:r>
        <w:rPr>
          <w:rFonts w:cs="Consolas"/>
          <w:noProof/>
        </w:rPr>
        <w:t>天</w:t>
      </w:r>
      <w:r>
        <w:rPr>
          <w:rFonts w:cs="Consolas"/>
          <w:noProof/>
        </w:rPr>
        <w:t>"] + [f"{start}:00-{start + SHIFT_LENGTH}:00" for start in STARTS] + ["</w:t>
      </w:r>
      <w:r>
        <w:rPr>
          <w:rFonts w:cs="Consolas"/>
          <w:noProof/>
        </w:rPr>
        <w:t>总人数</w:t>
      </w:r>
      <w:r>
        <w:rPr>
          <w:rFonts w:cs="Consolas"/>
          <w:noProof/>
        </w:rPr>
        <w:t>"])</w:t>
      </w:r>
      <w:r>
        <w:rPr>
          <w:rFonts w:cs="Consolas"/>
          <w:noProof/>
        </w:rPr>
        <w:br/>
      </w:r>
      <w:r>
        <w:rPr>
          <w:rFonts w:cs="Consolas"/>
          <w:noProof/>
        </w:rPr>
        <w:br/>
        <w:t xml:space="preserve">    for solution in solutions:</w:t>
      </w:r>
      <w:r>
        <w:rPr>
          <w:rFonts w:cs="Consolas"/>
          <w:noProof/>
        </w:rPr>
        <w:br/>
        <w:t xml:space="preserve">        selected_positions = np.flatnonzero(solution.selected)</w:t>
      </w:r>
      <w:r>
        <w:rPr>
          <w:rFonts w:cs="Consolas"/>
          <w:noProof/>
        </w:rPr>
        <w:br/>
      </w:r>
      <w:r>
        <w:rPr>
          <w:rFonts w:cs="Consolas"/>
          <w:noProof/>
        </w:rPr>
        <w:t xml:space="preserve">        shift_labels = [f"{STARTS[pos]:02d}:00-{STARTS[pos] + SHIFT_LENGTH:02d}:00" for pos in selected_positions]</w:t>
      </w:r>
      <w:r>
        <w:rPr>
          <w:rFonts w:cs="Consolas"/>
          <w:noProof/>
        </w:rPr>
        <w:br/>
        <w:t xml:space="preserve">        summary.append(</w:t>
      </w:r>
      <w:r>
        <w:rPr>
          <w:rFonts w:cs="Consolas"/>
          <w:noProof/>
        </w:rPr>
        <w:br/>
        <w:t xml:space="preserve">            [</w:t>
      </w:r>
      <w:r>
        <w:rPr>
          <w:rFonts w:cs="Consolas"/>
          <w:noProof/>
        </w:rPr>
        <w:br/>
        <w:t xml:space="preserve">                solution.day,</w:t>
      </w:r>
      <w:r>
        <w:rPr>
          <w:rFonts w:cs="Consolas"/>
          <w:noProof/>
        </w:rPr>
        <w:br/>
        <w:t xml:space="preserve">                display_number(solution.arrivals.sum()),</w:t>
      </w:r>
      <w:r>
        <w:rPr>
          <w:rFonts w:cs="Consolas"/>
          <w:noProof/>
        </w:rPr>
        <w:br/>
        <w:t xml:space="preserve">                solution.theoretical_lower_bound,</w:t>
      </w:r>
      <w:r>
        <w:rPr>
          <w:rFonts w:cs="Consolas"/>
          <w:noProof/>
        </w:rPr>
        <w:br/>
        <w:t xml:space="preserve">                solution.total_workers,</w:t>
      </w:r>
      <w:r>
        <w:rPr>
          <w:rFonts w:cs="Consolas"/>
          <w:noProof/>
        </w:rPr>
        <w:br/>
        <w:t xml:space="preserve">                solution.peak_workers,</w:t>
      </w:r>
      <w:r>
        <w:rPr>
          <w:rFonts w:cs="Consolas"/>
          <w:noProof/>
        </w:rPr>
        <w:br/>
        <w:t xml:space="preserve">                round(solution.total_workers / 3.0, 4),</w:t>
      </w:r>
      <w:r>
        <w:rPr>
          <w:rFonts w:cs="Consolas"/>
          <w:noProof/>
        </w:rPr>
        <w:br/>
        <w:t xml:space="preserve">                round(solution.balance_deviation, 4),</w:t>
      </w:r>
      <w:r>
        <w:rPr>
          <w:rFonts w:cs="Consolas"/>
          <w:noProof/>
        </w:rPr>
        <w:br/>
      </w:r>
      <w:r>
        <w:rPr>
          <w:rFonts w:cs="Consolas"/>
          <w:noProof/>
        </w:rPr>
        <w:t xml:space="preserve">                solution.total_workers - solution.theoretical_lower_bound,</w:t>
      </w:r>
      <w:r>
        <w:rPr>
          <w:rFonts w:cs="Consolas"/>
          <w:noProof/>
        </w:rPr>
        <w:br/>
        <w:t xml:space="preserve">                "</w:t>
      </w:r>
      <w:r>
        <w:rPr>
          <w:rFonts w:cs="Consolas"/>
          <w:noProof/>
        </w:rPr>
        <w:t>；</w:t>
      </w:r>
      <w:r>
        <w:rPr>
          <w:rFonts w:cs="Consolas"/>
          <w:noProof/>
        </w:rPr>
        <w:t>".join(shift_labels),</w:t>
      </w:r>
      <w:r>
        <w:rPr>
          <w:rFonts w:cs="Consolas"/>
          <w:noProof/>
        </w:rPr>
        <w:br/>
        <w:t xml:space="preserve">            ]</w:t>
      </w:r>
      <w:r>
        <w:rPr>
          <w:rFonts w:cs="Consolas"/>
          <w:noProof/>
        </w:rPr>
        <w:br/>
        <w:t xml:space="preserve">        )</w:t>
      </w:r>
      <w:r>
        <w:rPr>
          <w:rFonts w:cs="Consolas"/>
          <w:noProof/>
        </w:rPr>
        <w:br/>
      </w:r>
      <w:r>
        <w:rPr>
          <w:rFonts w:cs="Consolas"/>
          <w:noProof/>
        </w:rPr>
        <w:br/>
        <w:t xml:space="preserve">        for order, position in enumerate(selected_positions, start=1):</w:t>
      </w:r>
      <w:r>
        <w:rPr>
          <w:rFonts w:cs="Consolas"/>
          <w:noProof/>
        </w:rPr>
        <w:br/>
        <w:t xml:space="preserve">            start = STARTS[position]</w:t>
      </w:r>
      <w:r>
        <w:rPr>
          <w:rFonts w:cs="Consolas"/>
          <w:noProof/>
        </w:rPr>
        <w:br/>
        <w:t xml:space="preserve">            shifts.append([solution.day, order, start, start + SHIFT_LENGTH, int(solution.workers_by_start[position])])</w:t>
      </w:r>
      <w:r>
        <w:rPr>
          <w:rFonts w:cs="Consolas"/>
          <w:noProof/>
        </w:rPr>
        <w:br/>
      </w:r>
      <w:r>
        <w:rPr>
          <w:rFonts w:cs="Consolas"/>
          <w:noProof/>
        </w:rPr>
        <w:br/>
        <w:t xml:space="preserve">        for hour in range(HOURS):</w:t>
      </w:r>
      <w:r>
        <w:rPr>
          <w:rFonts w:cs="Consolas"/>
          <w:noProof/>
        </w:rPr>
        <w:br/>
        <w:t xml:space="preserve">            hourly.append(</w:t>
      </w:r>
      <w:r>
        <w:rPr>
          <w:rFonts w:cs="Consolas"/>
          <w:noProof/>
        </w:rPr>
        <w:br/>
        <w:t xml:space="preserve">                [</w:t>
      </w:r>
      <w:r>
        <w:rPr>
          <w:rFonts w:cs="Consolas"/>
          <w:noProof/>
        </w:rPr>
        <w:br/>
        <w:t xml:space="preserve">                    solution.day,</w:t>
      </w:r>
      <w:r>
        <w:rPr>
          <w:rFonts w:cs="Consolas"/>
          <w:noProof/>
        </w:rPr>
        <w:br/>
        <w:t xml:space="preserve">                    hour,</w:t>
      </w:r>
      <w:r>
        <w:rPr>
          <w:rFonts w:cs="Consolas"/>
          <w:noProof/>
        </w:rPr>
        <w:br/>
      </w:r>
      <w:r>
        <w:rPr>
          <w:rFonts w:cs="Consolas"/>
          <w:noProof/>
        </w:rPr>
        <w:t xml:space="preserve">                    display_number(solution.arrivals[hour]),</w:t>
      </w:r>
      <w:r>
        <w:rPr>
          <w:rFonts w:cs="Consolas"/>
          <w:noProof/>
        </w:rPr>
        <w:br/>
        <w:t xml:space="preserve">                    display_number(solution.processed[hour]),</w:t>
      </w:r>
      <w:r>
        <w:rPr>
          <w:rFonts w:cs="Consolas"/>
          <w:noProof/>
        </w:rPr>
        <w:br/>
        <w:t xml:space="preserve">                    display_number(solution.inventory[hour]),</w:t>
      </w:r>
      <w:r>
        <w:rPr>
          <w:rFonts w:cs="Consolas"/>
          <w:noProof/>
        </w:rPr>
        <w:br/>
        <w:t xml:space="preserve">                    int(solution.hourly_workers[hour]),</w:t>
      </w:r>
      <w:r>
        <w:rPr>
          <w:rFonts w:cs="Consolas"/>
          <w:noProof/>
        </w:rPr>
        <w:br/>
        <w:t xml:space="preserve">                    round(abs(solution.hourly_workers[hour] - solution.total_workers / 3.0), 4),</w:t>
      </w:r>
      <w:r>
        <w:rPr>
          <w:rFonts w:cs="Consolas"/>
          <w:noProof/>
        </w:rPr>
        <w:br/>
        <w:t xml:space="preserve">                    int(RATE * solution.hourly_workers[hour]),</w:t>
      </w:r>
      <w:r>
        <w:rPr>
          <w:rFonts w:cs="Consolas"/>
          <w:noProof/>
        </w:rPr>
        <w:br/>
        <w:t xml:space="preserve">                ]</w:t>
      </w:r>
      <w:r>
        <w:rPr>
          <w:rFonts w:cs="Consolas"/>
          <w:noProof/>
        </w:rPr>
        <w:br/>
        <w:t xml:space="preserve">            )</w:t>
      </w:r>
      <w:r>
        <w:rPr>
          <w:rFonts w:cs="Consolas"/>
          <w:noProof/>
        </w:rPr>
        <w:br/>
      </w:r>
      <w:r>
        <w:rPr>
          <w:rFonts w:cs="Consolas"/>
          <w:noProof/>
        </w:rPr>
        <w:br/>
      </w:r>
      <w:r>
        <w:rPr>
          <w:rFonts w:cs="Consolas"/>
          <w:noProof/>
        </w:rPr>
        <w:t xml:space="preserve">        matrix.append([solution.day] + [int(value) for value in solution.workers_by_start] + [solution.total_workers])</w:t>
      </w:r>
      <w:r>
        <w:rPr>
          <w:rFonts w:cs="Consolas"/>
          <w:noProof/>
        </w:rPr>
        <w:br/>
      </w:r>
      <w:r>
        <w:rPr>
          <w:rFonts w:cs="Consolas"/>
          <w:noProof/>
        </w:rPr>
        <w:br/>
        <w:t xml:space="preserve">    style_worksheet(summary, {1: 8, 2: 14, 3: 16, 4: 14, 5: 16, 6: 14, 7: 20, 8: 12, 9: 55})</w:t>
      </w:r>
      <w:r>
        <w:rPr>
          <w:rFonts w:cs="Consolas"/>
          <w:noProof/>
        </w:rPr>
        <w:br/>
        <w:t xml:space="preserve">    style_worksheet(shifts, {1: 8, 2: 12, 3: 12, 4: 12, 5: 12})</w:t>
      </w:r>
      <w:r>
        <w:rPr>
          <w:rFonts w:cs="Consolas"/>
          <w:noProof/>
        </w:rPr>
        <w:br/>
        <w:t xml:space="preserve">    style_worksheet(hourly, {1: 8, 2: 10, 3: 14, 4: 14, 5: 14, 6: 12, 7: 20, 8: 16})</w:t>
      </w:r>
      <w:r>
        <w:rPr>
          <w:rFonts w:cs="Consolas"/>
          <w:noProof/>
        </w:rPr>
        <w:br/>
        <w:t xml:space="preserve">    style_worksheet(matrix, {1: 8, **{i: 15 for i in range(2, 19)}, 19: 12})</w:t>
      </w:r>
      <w:r>
        <w:rPr>
          <w:rFonts w:cs="Consolas"/>
          <w:noProof/>
        </w:rPr>
        <w:br/>
      </w:r>
      <w:r>
        <w:rPr>
          <w:rFonts w:cs="Consolas"/>
          <w:noProof/>
        </w:rPr>
        <w:br/>
        <w:t xml:space="preserve">    workbook.save(path)</w:t>
      </w:r>
      <w:r>
        <w:rPr>
          <w:rFonts w:cs="Consolas"/>
          <w:noProof/>
        </w:rPr>
        <w:br/>
      </w:r>
      <w:r>
        <w:rPr>
          <w:rFonts w:cs="Consolas"/>
          <w:noProof/>
        </w:rPr>
        <w:br/>
      </w:r>
      <w:r>
        <w:rPr>
          <w:rFonts w:cs="Consolas"/>
          <w:noProof/>
        </w:rPr>
        <w:br/>
        <w:t>def parse_args() -&gt; argparse.Namespace:</w:t>
      </w:r>
      <w:r>
        <w:rPr>
          <w:rFonts w:cs="Consolas"/>
          <w:noProof/>
        </w:rPr>
        <w:br/>
      </w:r>
      <w:r>
        <w:rPr>
          <w:rFonts w:cs="Consolas"/>
          <w:noProof/>
        </w:rPr>
        <w:t xml:space="preserve">    parser = argparse.ArgumentParser(description="Solve Question 1 using a mixed-integer linear program.")</w:t>
      </w:r>
      <w:r>
        <w:rPr>
          <w:rFonts w:cs="Consolas"/>
          <w:noProof/>
        </w:rPr>
        <w:br/>
        <w:t xml:space="preserve">    parser.add_argument("--input", type=Path, default=Path("</w:t>
      </w:r>
      <w:r>
        <w:rPr>
          <w:rFonts w:cs="Consolas"/>
          <w:noProof/>
        </w:rPr>
        <w:t>第一轮</w:t>
      </w:r>
      <w:r>
        <w:rPr>
          <w:rFonts w:cs="Consolas"/>
          <w:noProof/>
        </w:rPr>
        <w:t>B</w:t>
      </w:r>
      <w:r>
        <w:rPr>
          <w:rFonts w:cs="Consolas"/>
          <w:noProof/>
        </w:rPr>
        <w:t>题附件</w:t>
      </w:r>
      <w:r>
        <w:rPr>
          <w:rFonts w:cs="Consolas"/>
          <w:noProof/>
        </w:rPr>
        <w:t>.xlsx"), help="Input Excel file")</w:t>
      </w:r>
      <w:r>
        <w:rPr>
          <w:rFonts w:cs="Consolas"/>
          <w:noProof/>
        </w:rPr>
        <w:br/>
        <w:t xml:space="preserve">    parser.add_argument(</w:t>
      </w:r>
    </w:p>
    <w:p w:rsidR="00A3080D" w:rsidRDefault="005130F3">
      <w:pPr>
        <w:pStyle w:val="AppendixCode"/>
        <w:shd w:val="clear" w:color="auto" w:fill="F7F7F7"/>
        <w:ind w:firstLine="260"/>
      </w:pPr>
      <w:r>
        <w:rPr>
          <w:rFonts w:cs="Consolas"/>
          <w:noProof/>
        </w:rPr>
        <w:t xml:space="preserve">        "--output",</w:t>
      </w:r>
      <w:r>
        <w:rPr>
          <w:rFonts w:cs="Consolas"/>
          <w:noProof/>
        </w:rPr>
        <w:br/>
        <w:t xml:space="preserve">        type=Path,</w:t>
      </w:r>
      <w:r>
        <w:rPr>
          <w:rFonts w:cs="Consolas"/>
          <w:noProof/>
        </w:rPr>
        <w:br/>
        <w:t xml:space="preserve">        default=Path("</w:t>
      </w:r>
      <w:r>
        <w:rPr>
          <w:rFonts w:cs="Consolas"/>
          <w:noProof/>
        </w:rPr>
        <w:t>问题一优化结果</w:t>
      </w:r>
      <w:r>
        <w:rPr>
          <w:rFonts w:cs="Consolas"/>
          <w:noProof/>
        </w:rPr>
        <w:t>_</w:t>
      </w:r>
      <w:r>
        <w:rPr>
          <w:rFonts w:cs="Consolas"/>
          <w:noProof/>
        </w:rPr>
        <w:t>人数均衡</w:t>
      </w:r>
      <w:r>
        <w:rPr>
          <w:rFonts w:cs="Consolas"/>
          <w:noProof/>
        </w:rPr>
        <w:t>.xlsx"),</w:t>
      </w:r>
      <w:r>
        <w:rPr>
          <w:rFonts w:cs="Consolas"/>
          <w:noProof/>
        </w:rPr>
        <w:br/>
        <w:t xml:space="preserve">        help="Output Excel file",</w:t>
      </w:r>
      <w:r>
        <w:rPr>
          <w:rFonts w:cs="Consolas"/>
          <w:noProof/>
        </w:rPr>
        <w:br/>
        <w:t xml:space="preserve">    )</w:t>
      </w:r>
      <w:r>
        <w:rPr>
          <w:rFonts w:cs="Consolas"/>
          <w:noProof/>
        </w:rPr>
        <w:br/>
        <w:t xml:space="preserve">    parser.add_argument(</w:t>
      </w:r>
      <w:r>
        <w:rPr>
          <w:rFonts w:cs="Consolas"/>
          <w:noProof/>
        </w:rPr>
        <w:br/>
        <w:t xml:space="preserve">        "--days",</w:t>
      </w:r>
      <w:r>
        <w:rPr>
          <w:rFonts w:cs="Consolas"/>
          <w:noProof/>
        </w:rPr>
        <w:br/>
        <w:t xml:space="preserve">        type=int,</w:t>
      </w:r>
      <w:r>
        <w:rPr>
          <w:rFonts w:cs="Consolas"/>
          <w:noProof/>
        </w:rPr>
        <w:br/>
        <w:t xml:space="preserve">        nargs="*",</w:t>
      </w:r>
      <w:r>
        <w:rPr>
          <w:rFonts w:cs="Consolas"/>
          <w:noProof/>
        </w:rPr>
        <w:br/>
        <w:t xml:space="preserve">        help="Optional day numbers to solve; by default all days are solved",</w:t>
      </w:r>
      <w:r>
        <w:rPr>
          <w:rFonts w:cs="Consolas"/>
          <w:noProof/>
        </w:rPr>
        <w:br/>
        <w:t xml:space="preserve">    )</w:t>
      </w:r>
      <w:r>
        <w:rPr>
          <w:rFonts w:cs="Consolas"/>
          <w:noProof/>
        </w:rPr>
        <w:br/>
        <w:t xml:space="preserve">    parser.add_argument(</w:t>
      </w:r>
      <w:r>
        <w:rPr>
          <w:rFonts w:cs="Consolas"/>
          <w:noProof/>
        </w:rPr>
        <w:br/>
        <w:t xml:space="preserve">        "--time-limit",</w:t>
      </w:r>
      <w:r>
        <w:rPr>
          <w:rFonts w:cs="Consolas"/>
          <w:noProof/>
        </w:rPr>
        <w:br/>
        <w:t xml:space="preserve">        type=float,</w:t>
      </w:r>
      <w:r>
        <w:rPr>
          <w:rFonts w:cs="Consolas"/>
          <w:noProof/>
        </w:rPr>
        <w:br/>
        <w:t xml:space="preserve">        default=60.0,</w:t>
      </w:r>
      <w:r>
        <w:rPr>
          <w:rFonts w:cs="Consolas"/>
          <w:noProof/>
        </w:rPr>
        <w:br/>
        <w:t xml:space="preserve">        help="MILP time limit in seconds for each optimization stage",</w:t>
      </w:r>
      <w:r>
        <w:rPr>
          <w:rFonts w:cs="Consolas"/>
          <w:noProof/>
        </w:rPr>
        <w:br/>
        <w:t xml:space="preserve">    )</w:t>
      </w:r>
      <w:r>
        <w:rPr>
          <w:rFonts w:cs="Consolas"/>
          <w:noProof/>
        </w:rPr>
        <w:br/>
        <w:t xml:space="preserve">    return parser.parse_args()</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t xml:space="preserve">    arrivals_by_day = load_arrivals(args.input)</w:t>
      </w:r>
      <w:r>
        <w:rPr>
          <w:rFonts w:cs="Consolas"/>
          <w:noProof/>
        </w:rPr>
        <w:br/>
        <w:t xml:space="preserve">    selected_days = sorted(args.days) if args.days else sorted(arrivals_by_day)</w:t>
      </w:r>
      <w:r>
        <w:rPr>
          <w:rFonts w:cs="Consolas"/>
          <w:noProof/>
        </w:rPr>
        <w:br/>
        <w:t xml:space="preserve">    unknown_days = [day for day in selected_days if day not in arrivals_by_day]</w:t>
      </w:r>
      <w:r>
        <w:rPr>
          <w:rFonts w:cs="Consolas"/>
          <w:noProof/>
        </w:rPr>
        <w:br/>
        <w:t xml:space="preserve">    if unknown_days:</w:t>
      </w:r>
      <w:r>
        <w:rPr>
          <w:rFonts w:cs="Consolas"/>
          <w:noProof/>
        </w:rPr>
        <w:br/>
      </w:r>
      <w:r>
        <w:rPr>
          <w:rFonts w:cs="Consolas"/>
          <w:noProof/>
        </w:rPr>
        <w:t xml:space="preserve">        raise ValueError(f"The input file does not contain days: {unknown_days}")</w:t>
      </w:r>
      <w:r>
        <w:rPr>
          <w:rFonts w:cs="Consolas"/>
          <w:noProof/>
        </w:rPr>
        <w:br/>
      </w:r>
      <w:r>
        <w:rPr>
          <w:rFonts w:cs="Consolas"/>
          <w:noProof/>
        </w:rPr>
        <w:br/>
      </w:r>
      <w:r>
        <w:rPr>
          <w:rFonts w:cs="Consolas"/>
          <w:noProof/>
        </w:rPr>
        <w:lastRenderedPageBreak/>
        <w:t xml:space="preserve">    solutions: list[DaySolution] = []</w:t>
      </w:r>
      <w:r>
        <w:rPr>
          <w:rFonts w:cs="Consolas"/>
          <w:noProof/>
        </w:rPr>
        <w:br/>
        <w:t xml:space="preserve">    for day in selected_days:</w:t>
      </w:r>
      <w:r>
        <w:rPr>
          <w:rFonts w:cs="Consolas"/>
          <w:noProof/>
        </w:rPr>
        <w:br/>
        <w:t xml:space="preserve">        solution = solve_day(day, arrivals_by_day[day], args.time_limit)</w:t>
      </w:r>
      <w:r>
        <w:rPr>
          <w:rFonts w:cs="Consolas"/>
          <w:noProof/>
        </w:rPr>
        <w:br/>
        <w:t xml:space="preserve">        solutions.append(solution)</w:t>
      </w:r>
      <w:r>
        <w:rPr>
          <w:rFonts w:cs="Consolas"/>
          <w:noProof/>
        </w:rPr>
        <w:br/>
        <w:t xml:space="preserve">        selected_starts = [STARTS[pos] for pos in np.flatnonzero(solution.selected)]</w:t>
      </w:r>
      <w:r>
        <w:rPr>
          <w:rFonts w:cs="Consolas"/>
          <w:noProof/>
        </w:rPr>
        <w:br/>
        <w:t xml:space="preserve">        print(</w:t>
      </w:r>
      <w:r>
        <w:rPr>
          <w:rFonts w:cs="Consolas"/>
          <w:noProof/>
        </w:rPr>
        <w:br/>
        <w:t xml:space="preserve">            f"day={day:02d} workers={solution.total_workers} "</w:t>
      </w:r>
      <w:r>
        <w:rPr>
          <w:rFonts w:cs="Consolas"/>
          <w:noProof/>
        </w:rPr>
        <w:br/>
        <w:t xml:space="preserve">            f"peak={solution.peak_workers} balance={solution.balance_deviation:.2f} "</w:t>
      </w:r>
      <w:r>
        <w:rPr>
          <w:rFonts w:cs="Consolas"/>
          <w:noProof/>
        </w:rPr>
        <w:br/>
      </w:r>
      <w:r>
        <w:rPr>
          <w:rFonts w:cs="Consolas"/>
          <w:noProof/>
        </w:rPr>
        <w:t xml:space="preserve">            f"starts={selected_starts}"</w:t>
      </w:r>
      <w:r>
        <w:rPr>
          <w:rFonts w:cs="Consolas"/>
          <w:noProof/>
        </w:rPr>
        <w:br/>
        <w:t xml:space="preserve">        )</w:t>
      </w:r>
      <w:r>
        <w:rPr>
          <w:rFonts w:cs="Consolas"/>
          <w:noProof/>
        </w:rPr>
        <w:br/>
      </w:r>
      <w:r>
        <w:rPr>
          <w:rFonts w:cs="Consolas"/>
          <w:noProof/>
        </w:rPr>
        <w:br/>
        <w:t xml:space="preserve">    write_results(args.output, solutions)</w:t>
      </w:r>
      <w:r>
        <w:rPr>
          <w:rFonts w:cs="Consolas"/>
          <w:noProof/>
        </w:rPr>
        <w:br/>
        <w:t xml:space="preserve">    print(f"Saved {len(solutions)} day(s) to: {args.output.resolve()}")</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A3080D" w:rsidRDefault="005130F3">
      <w:pPr>
        <w:pStyle w:val="3"/>
        <w:pageBreakBefore/>
        <w:spacing w:before="120" w:after="120"/>
        <w:jc w:val="left"/>
      </w:pPr>
      <w:bookmarkStart w:id="70" w:name="_Toc238152817"/>
      <w:r>
        <w:lastRenderedPageBreak/>
        <w:t>附录</w:t>
      </w:r>
      <w:r>
        <w:t xml:space="preserve">B.2 </w:t>
      </w:r>
      <w:r>
        <w:t>问题二：时限与低效约束排班求解程序（</w:t>
      </w:r>
      <w:r>
        <w:t>solve_question2.py</w:t>
      </w:r>
      <w:r>
        <w:t>）</w:t>
      </w:r>
      <w:bookmarkEnd w:id="70"/>
    </w:p>
    <w:p w:rsidR="00A3080D" w:rsidRDefault="005130F3">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在问题一基础上区分早期货物与普通货物，加入</w:t>
      </w:r>
      <w:r>
        <w:rPr>
          <w:rFonts w:cs="Times New Roman"/>
          <w:sz w:val="18"/>
        </w:rPr>
        <w:t>16:00</w:t>
      </w:r>
      <w:r>
        <w:rPr>
          <w:rFonts w:cs="Times New Roman"/>
          <w:sz w:val="18"/>
        </w:rPr>
        <w:t>截止、低效小时和共享产能约束，求解每日最低人数。</w:t>
      </w:r>
    </w:p>
    <w:p w:rsidR="00A3080D" w:rsidRDefault="005130F3">
      <w:pPr>
        <w:pStyle w:val="AppendixCode"/>
        <w:shd w:val="clear" w:color="auto" w:fill="F7F7F7"/>
        <w:ind w:firstLine="260"/>
      </w:pPr>
      <w:r>
        <w:rPr>
          <w:rFonts w:cs="Consolas"/>
          <w:noProof/>
        </w:rPr>
        <w:t>"""Solve Question 2 of the logistics sorting scheduling problem.</w:t>
      </w:r>
      <w:r>
        <w:rPr>
          <w:rFonts w:cs="Consolas"/>
          <w:noProof/>
        </w:rPr>
        <w:br/>
      </w:r>
      <w:r>
        <w:rPr>
          <w:rFonts w:cs="Consolas"/>
          <w:noProof/>
        </w:rPr>
        <w:br/>
        <w:t>Question 2 extends Question 1 with two rules:</w:t>
      </w:r>
      <w:r>
        <w:rPr>
          <w:rFonts w:cs="Consolas"/>
          <w:noProof/>
        </w:rPr>
        <w:br/>
      </w:r>
      <w:r>
        <w:rPr>
          <w:rFonts w:cs="Consolas"/>
          <w:noProof/>
        </w:rPr>
        <w:t>1. Freight arriving from 00:00 through 11:59 must be completed before 16:00.</w:t>
      </w:r>
      <w:r>
        <w:rPr>
          <w:rFonts w:cs="Consolas"/>
          <w:noProof/>
        </w:rPr>
        <w:br/>
        <w:t>2. In every 8-hour shift, each worker processes 10 items in exactly one hour</w:t>
      </w:r>
      <w:r>
        <w:rPr>
          <w:rFonts w:cs="Consolas"/>
          <w:noProof/>
        </w:rPr>
        <w:br/>
        <w:t xml:space="preserve">   and 25 items in each of the other seven hours.</w:t>
      </w:r>
      <w:r>
        <w:rPr>
          <w:rFonts w:cs="Consolas"/>
          <w:noProof/>
        </w:rPr>
        <w:br/>
      </w:r>
      <w:r>
        <w:rPr>
          <w:rFonts w:cs="Consolas"/>
          <w:noProof/>
        </w:rPr>
        <w:br/>
        <w:t>Model assumptions:</w:t>
      </w:r>
      <w:r>
        <w:rPr>
          <w:rFonts w:cs="Consolas"/>
          <w:noProof/>
        </w:rPr>
        <w:br/>
        <w:t>1. A shift starts on an integer hour, lasts 8 hours, and stays within the day.</w:t>
      </w:r>
      <w:r>
        <w:rPr>
          <w:rFonts w:cs="Consolas"/>
          <w:noProof/>
        </w:rPr>
        <w:br/>
        <w:t>2. Exactly five distinct starts are selected from 0..16; shifts may overlap.</w:t>
      </w:r>
      <w:r>
        <w:rPr>
          <w:rFonts w:cs="Consolas"/>
          <w:noProof/>
        </w:rPr>
        <w:br/>
        <w:t>3. The 10-item hour may be assigned independently for each worker within the</w:t>
      </w:r>
      <w:r>
        <w:rPr>
          <w:rFonts w:cs="Consolas"/>
          <w:noProof/>
        </w:rPr>
        <w:br/>
      </w:r>
      <w:r>
        <w:rPr>
          <w:rFonts w:cs="Consolas"/>
          <w:noProof/>
        </w:rPr>
        <w:t xml:space="preserve">   worker's shift. The output reports this assignment explicitly.</w:t>
      </w:r>
      <w:r>
        <w:rPr>
          <w:rFonts w:cs="Consolas"/>
          <w:noProof/>
        </w:rPr>
        <w:br/>
        <w:t>4. Freight may wait after arrival. Early freight has a 16:00 deadline and all</w:t>
      </w:r>
      <w:r>
        <w:rPr>
          <w:rFonts w:cs="Consolas"/>
          <w:noProof/>
        </w:rPr>
        <w:br/>
        <w:t xml:space="preserve">   other freight has a 24:00 deadline.</w:t>
      </w:r>
      <w:r>
        <w:rPr>
          <w:rFonts w:cs="Consolas"/>
          <w:noProof/>
        </w:rPr>
        <w:br/>
      </w:r>
      <w:r>
        <w:rPr>
          <w:rFonts w:cs="Consolas"/>
          <w:noProof/>
        </w:rPr>
        <w:br/>
        <w:t>Lexicographic objectives for each day:</w:t>
      </w:r>
      <w:r>
        <w:rPr>
          <w:rFonts w:cs="Consolas"/>
          <w:noProof/>
        </w:rPr>
        <w:br/>
        <w:t>1. Minimize total workers.</w:t>
      </w:r>
      <w:r>
        <w:rPr>
          <w:rFonts w:cs="Consolas"/>
          <w:noProof/>
        </w:rPr>
        <w:br/>
        <w:t>2. Minimize peak hourly workers with the minimum worker count fixed.</w:t>
      </w:r>
      <w:r>
        <w:rPr>
          <w:rFonts w:cs="Consolas"/>
          <w:noProof/>
        </w:rPr>
        <w:br/>
        <w:t>3. Minimize hourly staffing deviation from the daily average.</w:t>
      </w:r>
      <w:r>
        <w:rPr>
          <w:rFonts w:cs="Consolas"/>
          <w:noProof/>
        </w:rPr>
        <w:br/>
        <w:t>4. Minimize total backlog with the first three objectives fixed.</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r>
      <w:r>
        <w:rPr>
          <w:rFonts w:cs="Consolas"/>
          <w:noProof/>
        </w:rPr>
        <w:t>import math</w:t>
      </w:r>
      <w:r>
        <w:rPr>
          <w:rFonts w:cs="Consolas"/>
          <w:noProof/>
        </w:rPr>
        <w:br/>
        <w:t>from dataclasses import dataclass</w:t>
      </w:r>
      <w:r>
        <w:rPr>
          <w:rFonts w:cs="Consolas"/>
          <w:noProof/>
        </w:rPr>
        <w:br/>
        <w:t>from pathlib import Path</w:t>
      </w:r>
      <w:r>
        <w:rPr>
          <w:rFonts w:cs="Consolas"/>
          <w:noProof/>
        </w:rPr>
        <w:br/>
      </w:r>
      <w:r>
        <w:rPr>
          <w:rFonts w:cs="Consolas"/>
          <w:noProof/>
        </w:rPr>
        <w:br/>
        <w:t>import numpy as np</w:t>
      </w:r>
      <w:r>
        <w:rPr>
          <w:rFonts w:cs="Consolas"/>
          <w:noProof/>
        </w:rPr>
        <w:br/>
        <w:t>from openpyxl import Workbook, load_workbook</w:t>
      </w:r>
      <w:r>
        <w:rPr>
          <w:rFonts w:cs="Consolas"/>
          <w:noProof/>
        </w:rPr>
        <w:br/>
        <w:t>from openpyxl.styles import Alignment, Font, PatternFill</w:t>
      </w:r>
      <w:r>
        <w:rPr>
          <w:rFonts w:cs="Consolas"/>
          <w:noProof/>
        </w:rPr>
        <w:br/>
        <w:t>from openpyxl.utils import get_column_letter</w:t>
      </w:r>
      <w:r>
        <w:rPr>
          <w:rFonts w:cs="Consolas"/>
          <w:noProof/>
        </w:rPr>
        <w:br/>
        <w:t>from scipy.optimize import Bounds, LinearConstraint, milp</w:t>
      </w:r>
      <w:r>
        <w:rPr>
          <w:rFonts w:cs="Consolas"/>
          <w:noProof/>
        </w:rPr>
        <w:br/>
      </w:r>
      <w:r>
        <w:rPr>
          <w:rFonts w:cs="Consolas"/>
          <w:noProof/>
        </w:rPr>
        <w:br/>
      </w:r>
      <w:r>
        <w:rPr>
          <w:rFonts w:cs="Consolas"/>
          <w:noProof/>
        </w:rPr>
        <w:br/>
        <w:t>HOURS = 24</w:t>
      </w:r>
      <w:r>
        <w:rPr>
          <w:rFonts w:cs="Consolas"/>
          <w:noProof/>
        </w:rPr>
        <w:br/>
        <w:t>EARLY_END = 12</w:t>
      </w:r>
      <w:r>
        <w:rPr>
          <w:rFonts w:cs="Consolas"/>
          <w:noProof/>
        </w:rPr>
        <w:br/>
        <w:t>EARLY_DEADLINE = 16</w:t>
      </w:r>
      <w:r>
        <w:rPr>
          <w:rFonts w:cs="Consolas"/>
          <w:noProof/>
        </w:rPr>
        <w:br/>
        <w:t>SHIFT_LENGTH = 8</w:t>
      </w:r>
      <w:r>
        <w:rPr>
          <w:rFonts w:cs="Consolas"/>
          <w:noProof/>
        </w:rPr>
        <w:br/>
        <w:t>STARTS = tuple(range(HOURS - SHIFT_LENGTH + 1))</w:t>
      </w:r>
      <w:r>
        <w:rPr>
          <w:rFonts w:cs="Consolas"/>
          <w:noProof/>
        </w:rPr>
        <w:br/>
        <w:t>NORMAL_RATE = 25</w:t>
      </w:r>
      <w:r>
        <w:rPr>
          <w:rFonts w:cs="Consolas"/>
          <w:noProof/>
        </w:rPr>
        <w:br/>
        <w:t>LOW_RATE = 10</w:t>
      </w:r>
      <w:r>
        <w:rPr>
          <w:rFonts w:cs="Consolas"/>
          <w:noProof/>
        </w:rPr>
        <w:br/>
        <w:t>RATE_LOSS = NORMAL_RATE - LOW_RATE</w:t>
      </w:r>
      <w:r>
        <w:rPr>
          <w:rFonts w:cs="Consolas"/>
          <w:noProof/>
        </w:rPr>
        <w:br/>
      </w:r>
      <w:r>
        <w:rPr>
          <w:rFonts w:cs="Consolas"/>
          <w:noProof/>
        </w:rPr>
        <w:t>SHIFT_CAPACITY = (SHIFT_LENGTH - 1) * NORMAL_RATE + LOW_RATE</w:t>
      </w:r>
      <w:r>
        <w:rPr>
          <w:rFonts w:cs="Consolas"/>
          <w:noProof/>
        </w:rPr>
        <w:br/>
      </w:r>
      <w:r>
        <w:rPr>
          <w:rFonts w:cs="Consolas"/>
          <w:noProof/>
        </w:rPr>
        <w:br/>
      </w:r>
      <w:r>
        <w:rPr>
          <w:rFonts w:cs="Consolas"/>
          <w:noProof/>
        </w:rPr>
        <w:br/>
        <w:t>@dataclass(frozen=True)</w:t>
      </w:r>
      <w:r>
        <w:rPr>
          <w:rFonts w:cs="Consolas"/>
          <w:noProof/>
        </w:rPr>
        <w:br/>
        <w:t>class VariableIndex:</w:t>
      </w:r>
      <w:r>
        <w:rPr>
          <w:rFonts w:cs="Consolas"/>
          <w:noProof/>
        </w:rPr>
        <w:br/>
        <w:t xml:space="preserve">    b: np.ndarray</w:t>
      </w:r>
      <w:r>
        <w:rPr>
          <w:rFonts w:cs="Consolas"/>
          <w:noProof/>
        </w:rPr>
        <w:br/>
        <w:t xml:space="preserve">    x: np.ndarray</w:t>
      </w:r>
      <w:r>
        <w:rPr>
          <w:rFonts w:cs="Consolas"/>
          <w:noProof/>
        </w:rPr>
        <w:br/>
        <w:t xml:space="preserve">    low_hour: np.ndarray</w:t>
      </w:r>
      <w:r>
        <w:rPr>
          <w:rFonts w:cs="Consolas"/>
          <w:noProof/>
        </w:rPr>
        <w:br/>
        <w:t xml:space="preserve">    processed_early: np.ndarray</w:t>
      </w:r>
      <w:r>
        <w:rPr>
          <w:rFonts w:cs="Consolas"/>
          <w:noProof/>
        </w:rPr>
        <w:br/>
        <w:t xml:space="preserve">    processed_late: np.ndarray</w:t>
      </w:r>
      <w:r>
        <w:rPr>
          <w:rFonts w:cs="Consolas"/>
          <w:noProof/>
        </w:rPr>
        <w:br/>
        <w:t xml:space="preserve">    inventory_early: np.ndarray</w:t>
      </w:r>
      <w:r>
        <w:rPr>
          <w:rFonts w:cs="Consolas"/>
          <w:noProof/>
        </w:rPr>
        <w:br/>
        <w:t xml:space="preserve">    inventory_late: np.ndarray</w:t>
      </w:r>
      <w:r>
        <w:rPr>
          <w:rFonts w:cs="Consolas"/>
          <w:noProof/>
        </w:rPr>
        <w:br/>
        <w:t xml:space="preserve">    deviation: np.ndarray</w:t>
      </w:r>
      <w:r>
        <w:rPr>
          <w:rFonts w:cs="Consolas"/>
          <w:noProof/>
        </w:rPr>
        <w:br/>
        <w:t xml:space="preserve">    peak: int</w:t>
      </w:r>
      <w:r>
        <w:rPr>
          <w:rFonts w:cs="Consolas"/>
          <w:noProof/>
        </w:rPr>
        <w:br/>
        <w:t xml:space="preserve">    size: int</w:t>
      </w:r>
      <w:r>
        <w:rPr>
          <w:rFonts w:cs="Consolas"/>
          <w:noProof/>
        </w:rPr>
        <w:br/>
      </w:r>
    </w:p>
    <w:p w:rsidR="00A3080D" w:rsidRDefault="005130F3">
      <w:pPr>
        <w:pStyle w:val="AppendixCode"/>
        <w:shd w:val="clear" w:color="auto" w:fill="F7F7F7"/>
        <w:ind w:firstLine="260"/>
      </w:pPr>
      <w:r>
        <w:rPr>
          <w:rFonts w:cs="Consolas"/>
          <w:noProof/>
        </w:rPr>
        <w:br/>
        <w:t>@dataclass</w:t>
      </w:r>
      <w:r>
        <w:rPr>
          <w:rFonts w:cs="Consolas"/>
          <w:noProof/>
        </w:rPr>
        <w:br/>
        <w:t>class DaySolution:</w:t>
      </w:r>
      <w:r>
        <w:rPr>
          <w:rFonts w:cs="Consolas"/>
          <w:noProof/>
        </w:rPr>
        <w:br/>
        <w:t xml:space="preserve">    day: int</w:t>
      </w:r>
      <w:r>
        <w:rPr>
          <w:rFonts w:cs="Consolas"/>
          <w:noProof/>
        </w:rPr>
        <w:br/>
        <w:t xml:space="preserve">    arrivals: np.ndarray</w:t>
      </w:r>
      <w:r>
        <w:rPr>
          <w:rFonts w:cs="Consolas"/>
          <w:noProof/>
        </w:rPr>
        <w:br/>
        <w:t xml:space="preserve">    selected: np.ndarray</w:t>
      </w:r>
      <w:r>
        <w:rPr>
          <w:rFonts w:cs="Consolas"/>
          <w:noProof/>
        </w:rPr>
        <w:br/>
        <w:t xml:space="preserve">    workers_by_start: np.ndarray</w:t>
      </w:r>
      <w:r>
        <w:rPr>
          <w:rFonts w:cs="Consolas"/>
          <w:noProof/>
        </w:rPr>
        <w:br/>
        <w:t xml:space="preserve">    low_hour_workers: np.ndarray</w:t>
      </w:r>
      <w:r>
        <w:rPr>
          <w:rFonts w:cs="Consolas"/>
          <w:noProof/>
        </w:rPr>
        <w:br/>
      </w:r>
      <w:r>
        <w:rPr>
          <w:rFonts w:cs="Consolas"/>
          <w:noProof/>
        </w:rPr>
        <w:t xml:space="preserve">    processed_early: np.ndarray</w:t>
      </w:r>
      <w:r>
        <w:rPr>
          <w:rFonts w:cs="Consolas"/>
          <w:noProof/>
        </w:rPr>
        <w:br/>
        <w:t xml:space="preserve">    processed_late: np.ndarray</w:t>
      </w:r>
      <w:r>
        <w:rPr>
          <w:rFonts w:cs="Consolas"/>
          <w:noProof/>
        </w:rPr>
        <w:br/>
        <w:t xml:space="preserve">    inventory_early: np.ndarray</w:t>
      </w:r>
      <w:r>
        <w:rPr>
          <w:rFonts w:cs="Consolas"/>
          <w:noProof/>
        </w:rPr>
        <w:br/>
        <w:t xml:space="preserve">    inventory_late: np.ndarray</w:t>
      </w:r>
      <w:r>
        <w:rPr>
          <w:rFonts w:cs="Consolas"/>
          <w:noProof/>
        </w:rPr>
        <w:br/>
        <w:t xml:space="preserve">    hourly_workers: np.ndarray</w:t>
      </w:r>
      <w:r>
        <w:rPr>
          <w:rFonts w:cs="Consolas"/>
          <w:noProof/>
        </w:rPr>
        <w:br/>
        <w:t xml:space="preserve">    hourly_low_workers: np.ndarray</w:t>
      </w:r>
      <w:r>
        <w:rPr>
          <w:rFonts w:cs="Consolas"/>
          <w:noProof/>
        </w:rPr>
        <w:br/>
        <w:t xml:space="preserve">    hourly_capacity: np.ndarray</w:t>
      </w:r>
      <w:r>
        <w:rPr>
          <w:rFonts w:cs="Consolas"/>
          <w:noProof/>
        </w:rPr>
        <w:br/>
        <w:t xml:space="preserve">    total_workers: int</w:t>
      </w:r>
      <w:r>
        <w:rPr>
          <w:rFonts w:cs="Consolas"/>
          <w:noProof/>
        </w:rPr>
        <w:br/>
        <w:t xml:space="preserve">    peak_workers: int</w:t>
      </w:r>
      <w:r>
        <w:rPr>
          <w:rFonts w:cs="Consolas"/>
          <w:noProof/>
        </w:rPr>
        <w:br/>
        <w:t xml:space="preserve">    balance_deviation: float</w:t>
      </w:r>
      <w:r>
        <w:rPr>
          <w:rFonts w:cs="Consolas"/>
          <w:noProof/>
        </w:rPr>
        <w:br/>
        <w:t xml:space="preserve">    theoretical_lower_bound: int</w:t>
      </w:r>
      <w:r>
        <w:rPr>
          <w:rFonts w:cs="Consolas"/>
          <w:noProof/>
        </w:rPr>
        <w:br/>
      </w:r>
      <w:r>
        <w:rPr>
          <w:rFonts w:cs="Consolas"/>
          <w:noProof/>
        </w:rPr>
        <w:br/>
      </w:r>
      <w:r>
        <w:rPr>
          <w:rFonts w:cs="Consolas"/>
          <w:noProof/>
        </w:rPr>
        <w:lastRenderedPageBreak/>
        <w:br/>
        <w:t>def make_indices() -&gt; VariableIndex:</w:t>
      </w:r>
      <w:r>
        <w:rPr>
          <w:rFonts w:cs="Consolas"/>
          <w:noProof/>
        </w:rPr>
        <w:br/>
        <w:t xml:space="preserve">    offset = 0</w:t>
      </w:r>
      <w:r>
        <w:rPr>
          <w:rFonts w:cs="Consolas"/>
          <w:noProof/>
        </w:rPr>
        <w:br/>
        <w:t xml:space="preserve">    b = np.arange(offset, offset + len(STARTS))</w:t>
      </w:r>
      <w:r>
        <w:rPr>
          <w:rFonts w:cs="Consolas"/>
          <w:noProof/>
        </w:rPr>
        <w:br/>
        <w:t xml:space="preserve">    offset += len(STARTS)</w:t>
      </w:r>
      <w:r>
        <w:rPr>
          <w:rFonts w:cs="Consolas"/>
          <w:noProof/>
        </w:rPr>
        <w:br/>
        <w:t xml:space="preserve">    x = np.arange(offset, offset + len(STARTS))</w:t>
      </w:r>
      <w:r>
        <w:rPr>
          <w:rFonts w:cs="Consolas"/>
          <w:noProof/>
        </w:rPr>
        <w:br/>
      </w:r>
      <w:r>
        <w:rPr>
          <w:rFonts w:cs="Consolas"/>
          <w:noProof/>
        </w:rPr>
        <w:t xml:space="preserve">    offset += len(STARTS)</w:t>
      </w:r>
      <w:r>
        <w:rPr>
          <w:rFonts w:cs="Consolas"/>
          <w:noProof/>
        </w:rPr>
        <w:br/>
        <w:t xml:space="preserve">    low_hour = np.arange(offset, offset + len(STARTS) * SHIFT_LENGTH).reshape(len(STARTS), SHIFT_LENGTH)</w:t>
      </w:r>
      <w:r>
        <w:rPr>
          <w:rFonts w:cs="Consolas"/>
          <w:noProof/>
        </w:rPr>
        <w:br/>
        <w:t xml:space="preserve">    offset += len(STARTS) * SHIFT_LENGTH</w:t>
      </w:r>
      <w:r>
        <w:rPr>
          <w:rFonts w:cs="Consolas"/>
          <w:noProof/>
        </w:rPr>
        <w:br/>
        <w:t xml:space="preserve">    processed_early = np.arange(offset, offset + HOURS)</w:t>
      </w:r>
      <w:r>
        <w:rPr>
          <w:rFonts w:cs="Consolas"/>
          <w:noProof/>
        </w:rPr>
        <w:br/>
        <w:t xml:space="preserve">    offset += HOURS</w:t>
      </w:r>
      <w:r>
        <w:rPr>
          <w:rFonts w:cs="Consolas"/>
          <w:noProof/>
        </w:rPr>
        <w:br/>
        <w:t xml:space="preserve">    processed_late = np.arange(offset, offset + HOURS)</w:t>
      </w:r>
      <w:r>
        <w:rPr>
          <w:rFonts w:cs="Consolas"/>
          <w:noProof/>
        </w:rPr>
        <w:br/>
        <w:t xml:space="preserve">    offset += HOURS</w:t>
      </w:r>
      <w:r>
        <w:rPr>
          <w:rFonts w:cs="Consolas"/>
          <w:noProof/>
        </w:rPr>
        <w:br/>
        <w:t xml:space="preserve">    inventory_early = np.arange(offset, offset + HOURS)</w:t>
      </w:r>
      <w:r>
        <w:rPr>
          <w:rFonts w:cs="Consolas"/>
          <w:noProof/>
        </w:rPr>
        <w:br/>
        <w:t xml:space="preserve">    offset += HOURS</w:t>
      </w:r>
      <w:r>
        <w:rPr>
          <w:rFonts w:cs="Consolas"/>
          <w:noProof/>
        </w:rPr>
        <w:br/>
        <w:t xml:space="preserve">    inventory_late = np.arange(offset, offset + HOURS)</w:t>
      </w:r>
      <w:r>
        <w:rPr>
          <w:rFonts w:cs="Consolas"/>
          <w:noProof/>
        </w:rPr>
        <w:br/>
        <w:t xml:space="preserve">    offset += HOURS</w:t>
      </w:r>
      <w:r>
        <w:rPr>
          <w:rFonts w:cs="Consolas"/>
          <w:noProof/>
        </w:rPr>
        <w:br/>
      </w:r>
      <w:r>
        <w:rPr>
          <w:rFonts w:cs="Consolas"/>
          <w:noProof/>
        </w:rPr>
        <w:t xml:space="preserve">    deviation = np.arange(offset, offset + HOURS)</w:t>
      </w:r>
      <w:r>
        <w:rPr>
          <w:rFonts w:cs="Consolas"/>
          <w:noProof/>
        </w:rPr>
        <w:br/>
        <w:t xml:space="preserve">    offset += HOURS</w:t>
      </w:r>
      <w:r>
        <w:rPr>
          <w:rFonts w:cs="Consolas"/>
          <w:noProof/>
        </w:rPr>
        <w:br/>
        <w:t xml:space="preserve">    peak = offset</w:t>
      </w:r>
      <w:r>
        <w:rPr>
          <w:rFonts w:cs="Consolas"/>
          <w:noProof/>
        </w:rPr>
        <w:br/>
        <w:t xml:space="preserve">    offset += 1</w:t>
      </w:r>
      <w:r>
        <w:rPr>
          <w:rFonts w:cs="Consolas"/>
          <w:noProof/>
        </w:rPr>
        <w:br/>
        <w:t xml:space="preserve">    return VariableIndex(</w:t>
      </w:r>
      <w:r>
        <w:rPr>
          <w:rFonts w:cs="Consolas"/>
          <w:noProof/>
        </w:rPr>
        <w:br/>
        <w:t xml:space="preserve">        b=b,</w:t>
      </w:r>
      <w:r>
        <w:rPr>
          <w:rFonts w:cs="Consolas"/>
          <w:noProof/>
        </w:rPr>
        <w:br/>
        <w:t xml:space="preserve">        x=x,</w:t>
      </w:r>
      <w:r>
        <w:rPr>
          <w:rFonts w:cs="Consolas"/>
          <w:noProof/>
        </w:rPr>
        <w:br/>
        <w:t xml:space="preserve">        low_hour=low_hour,</w:t>
      </w:r>
      <w:r>
        <w:rPr>
          <w:rFonts w:cs="Consolas"/>
          <w:noProof/>
        </w:rPr>
        <w:br/>
        <w:t xml:space="preserve">        processed_early=processed_early,</w:t>
      </w:r>
      <w:r>
        <w:rPr>
          <w:rFonts w:cs="Consolas"/>
          <w:noProof/>
        </w:rPr>
        <w:br/>
        <w:t xml:space="preserve">        processed_late=processed_late,</w:t>
      </w:r>
      <w:r>
        <w:rPr>
          <w:rFonts w:cs="Consolas"/>
          <w:noProof/>
        </w:rPr>
        <w:br/>
        <w:t xml:space="preserve">        inventory_early=inventory_early,</w:t>
      </w:r>
      <w:r>
        <w:rPr>
          <w:rFonts w:cs="Consolas"/>
          <w:noProof/>
        </w:rPr>
        <w:br/>
        <w:t xml:space="preserve">        inventory_late=inventory_late,</w:t>
      </w:r>
      <w:r>
        <w:rPr>
          <w:rFonts w:cs="Consolas"/>
          <w:noProof/>
        </w:rPr>
        <w:br/>
        <w:t xml:space="preserve">        deviation=deviation,</w:t>
      </w:r>
      <w:r>
        <w:rPr>
          <w:rFonts w:cs="Consolas"/>
          <w:noProof/>
        </w:rPr>
        <w:br/>
        <w:t xml:space="preserve">        peak=peak,</w:t>
      </w:r>
      <w:r>
        <w:rPr>
          <w:rFonts w:cs="Consolas"/>
          <w:noProof/>
        </w:rPr>
        <w:br/>
        <w:t xml:space="preserve">        size=offset,</w:t>
      </w:r>
      <w:r>
        <w:rPr>
          <w:rFonts w:cs="Consolas"/>
          <w:noProof/>
        </w:rPr>
        <w:br/>
        <w:t xml:space="preserve">    )</w:t>
      </w:r>
      <w:r>
        <w:rPr>
          <w:rFonts w:cs="Consolas"/>
          <w:noProof/>
        </w:rPr>
        <w:br/>
      </w:r>
      <w:r>
        <w:rPr>
          <w:rFonts w:cs="Consolas"/>
          <w:noProof/>
        </w:rPr>
        <w:br/>
      </w:r>
      <w:r>
        <w:rPr>
          <w:rFonts w:cs="Consolas"/>
          <w:noProof/>
        </w:rPr>
        <w:br/>
        <w:t>IDX = make_indices()</w:t>
      </w:r>
      <w:r>
        <w:rPr>
          <w:rFonts w:cs="Consolas"/>
          <w:noProof/>
        </w:rPr>
        <w:br/>
      </w:r>
      <w:r>
        <w:rPr>
          <w:rFonts w:cs="Consolas"/>
          <w:noProof/>
        </w:rPr>
        <w:br/>
      </w:r>
      <w:r>
        <w:rPr>
          <w:rFonts w:cs="Consolas"/>
          <w:noProof/>
        </w:rPr>
        <w:br/>
        <w:t>def shift_coverage() -&gt; np.ndarray:</w:t>
      </w:r>
      <w:r>
        <w:rPr>
          <w:rFonts w:cs="Consolas"/>
          <w:noProof/>
        </w:rPr>
        <w:br/>
        <w:t xml:space="preserve">    return np.array(</w:t>
      </w:r>
    </w:p>
    <w:p w:rsidR="00A3080D" w:rsidRDefault="005130F3">
      <w:pPr>
        <w:pStyle w:val="AppendixCode"/>
        <w:shd w:val="clear" w:color="auto" w:fill="F7F7F7"/>
        <w:ind w:firstLine="260"/>
      </w:pPr>
      <w:r>
        <w:rPr>
          <w:rFonts w:cs="Consolas"/>
          <w:noProof/>
        </w:rPr>
        <w:t xml:space="preserve">        [[int(start &lt;= hour &lt; start + SHIFT_LENGTH) for start in STARTS] for hour in range(HOURS)],</w:t>
      </w:r>
      <w:r>
        <w:rPr>
          <w:rFonts w:cs="Consolas"/>
          <w:noProof/>
        </w:rPr>
        <w:br/>
        <w:t xml:space="preserve">        dtype=float,</w:t>
      </w:r>
      <w:r>
        <w:rPr>
          <w:rFonts w:cs="Consolas"/>
          <w:noProof/>
        </w:rPr>
        <w:br/>
        <w:t xml:space="preserve">    )</w:t>
      </w:r>
      <w:r>
        <w:rPr>
          <w:rFonts w:cs="Consolas"/>
          <w:noProof/>
        </w:rPr>
        <w:br/>
      </w:r>
      <w:r>
        <w:rPr>
          <w:rFonts w:cs="Consolas"/>
          <w:noProof/>
        </w:rPr>
        <w:br/>
      </w:r>
      <w:r>
        <w:rPr>
          <w:rFonts w:cs="Consolas"/>
          <w:noProof/>
        </w:rPr>
        <w:br/>
        <w:t>COVERAGE = shift_coverage()</w:t>
      </w:r>
      <w:r>
        <w:rPr>
          <w:rFonts w:cs="Consolas"/>
          <w:noProof/>
        </w:rPr>
        <w:br/>
      </w:r>
      <w:r>
        <w:rPr>
          <w:rFonts w:cs="Consolas"/>
          <w:noProof/>
        </w:rPr>
        <w:br/>
      </w:r>
      <w:r>
        <w:rPr>
          <w:rFonts w:cs="Consolas"/>
          <w:noProof/>
        </w:rPr>
        <w:br/>
        <w:t>def load_arrivals(path: Path) -&gt; dict[int, np.ndarray]:</w:t>
      </w:r>
      <w:r>
        <w:rPr>
          <w:rFonts w:cs="Consolas"/>
          <w:noProof/>
        </w:rPr>
        <w:br/>
        <w:t xml:space="preserve">    workbook = load_workbook(path, data_only=True, read_only=True)</w:t>
      </w:r>
      <w:r>
        <w:rPr>
          <w:rFonts w:cs="Consolas"/>
          <w:noProof/>
        </w:rPr>
        <w:br/>
        <w:t xml:space="preserve">    worksheet = workbook.active</w:t>
      </w:r>
      <w:r>
        <w:rPr>
          <w:rFonts w:cs="Consolas"/>
          <w:noProof/>
        </w:rPr>
        <w:br/>
        <w:t xml:space="preserve">    raw: dict[int, dict[int, float]] = {}</w:t>
      </w:r>
      <w:r>
        <w:rPr>
          <w:rFonts w:cs="Consolas"/>
          <w:noProof/>
        </w:rPr>
        <w:br/>
      </w:r>
      <w:r>
        <w:rPr>
          <w:rFonts w:cs="Consolas"/>
          <w:noProof/>
        </w:rPr>
        <w:br/>
        <w:t xml:space="preserve">    for row_number, row in enumerate(worksheet.iter_rows(min_row=2, values_only=True), start=2):</w:t>
      </w:r>
      <w:r>
        <w:rPr>
          <w:rFonts w:cs="Consolas"/>
          <w:noProof/>
        </w:rPr>
        <w:br/>
      </w:r>
      <w:r>
        <w:rPr>
          <w:rFonts w:cs="Consolas"/>
          <w:noProof/>
        </w:rPr>
        <w:t xml:space="preserve">        if not row or all(value is None for value in row[:3]):</w:t>
      </w:r>
      <w:r>
        <w:rPr>
          <w:rFonts w:cs="Consolas"/>
          <w:noProof/>
        </w:rPr>
        <w:br/>
        <w:t xml:space="preserve">            continue</w:t>
      </w:r>
      <w:r>
        <w:rPr>
          <w:rFonts w:cs="Consolas"/>
          <w:noProof/>
        </w:rPr>
        <w:br/>
        <w:t xml:space="preserve">        day, hour, quantity = row[:3]</w:t>
      </w:r>
      <w:r>
        <w:rPr>
          <w:rFonts w:cs="Consolas"/>
          <w:noProof/>
        </w:rPr>
        <w:br/>
        <w:t xml:space="preserve">        if day is None or hour is None or quantity is None:</w:t>
      </w:r>
      <w:r>
        <w:rPr>
          <w:rFonts w:cs="Consolas"/>
          <w:noProof/>
        </w:rPr>
        <w:br/>
        <w:t xml:space="preserve">            raise ValueError(f"Row {row_number} has an empty day, hour, or quantity.")</w:t>
      </w:r>
      <w:r>
        <w:rPr>
          <w:rFonts w:cs="Consolas"/>
          <w:noProof/>
        </w:rPr>
        <w:br/>
        <w:t xml:space="preserve">        day = int(day)</w:t>
      </w:r>
      <w:r>
        <w:rPr>
          <w:rFonts w:cs="Consolas"/>
          <w:noProof/>
        </w:rPr>
        <w:br/>
        <w:t xml:space="preserve">        hour = int(hour)</w:t>
      </w:r>
      <w:r>
        <w:rPr>
          <w:rFonts w:cs="Consolas"/>
          <w:noProof/>
        </w:rPr>
        <w:br/>
        <w:t xml:space="preserve">        quantity = float(quantity)</w:t>
      </w:r>
      <w:r>
        <w:rPr>
          <w:rFonts w:cs="Consolas"/>
          <w:noProof/>
        </w:rPr>
        <w:br/>
        <w:t xml:space="preserve">        if not 0 &lt;= hour &lt; HOURS:</w:t>
      </w:r>
      <w:r>
        <w:rPr>
          <w:rFonts w:cs="Consolas"/>
          <w:noProof/>
        </w:rPr>
        <w:br/>
        <w:t xml:space="preserve">            raise ValueError(f"Row {row_number} has invalid hour {hour}.")</w:t>
      </w:r>
      <w:r>
        <w:rPr>
          <w:rFonts w:cs="Consolas"/>
          <w:noProof/>
        </w:rPr>
        <w:br/>
        <w:t xml:space="preserve">        if quantity &lt; 0:</w:t>
      </w:r>
      <w:r>
        <w:rPr>
          <w:rFonts w:cs="Consolas"/>
          <w:noProof/>
        </w:rPr>
        <w:br/>
      </w:r>
      <w:r>
        <w:rPr>
          <w:rFonts w:cs="Consolas"/>
          <w:noProof/>
        </w:rPr>
        <w:t xml:space="preserve">            raise ValueError(f"Row {row_number} has negative quantity {quantity}.")</w:t>
      </w:r>
      <w:r>
        <w:rPr>
          <w:rFonts w:cs="Consolas"/>
          <w:noProof/>
        </w:rPr>
        <w:br/>
        <w:t xml:space="preserve">        if hour in raw.setdefault(day, {}):</w:t>
      </w:r>
      <w:r>
        <w:rPr>
          <w:rFonts w:cs="Consolas"/>
          <w:noProof/>
        </w:rPr>
        <w:br/>
        <w:t xml:space="preserve">            raise ValueError(f"Duplicate record for day {day}, hour {hour}.")</w:t>
      </w:r>
      <w:r>
        <w:rPr>
          <w:rFonts w:cs="Consolas"/>
          <w:noProof/>
        </w:rPr>
        <w:br/>
        <w:t xml:space="preserve">        raw[day][hour] = quantity</w:t>
      </w:r>
      <w:r>
        <w:rPr>
          <w:rFonts w:cs="Consolas"/>
          <w:noProof/>
        </w:rPr>
        <w:br/>
      </w:r>
      <w:r>
        <w:rPr>
          <w:rFonts w:cs="Consolas"/>
          <w:noProof/>
        </w:rPr>
        <w:br/>
        <w:t xml:space="preserve">    if not raw:</w:t>
      </w:r>
      <w:r>
        <w:rPr>
          <w:rFonts w:cs="Consolas"/>
          <w:noProof/>
        </w:rPr>
        <w:br/>
        <w:t xml:space="preserve">        raise ValueError("No arrival records were found in the workbook.")</w:t>
      </w:r>
      <w:r>
        <w:rPr>
          <w:rFonts w:cs="Consolas"/>
          <w:noProof/>
        </w:rPr>
        <w:br/>
      </w:r>
      <w:r>
        <w:rPr>
          <w:rFonts w:cs="Consolas"/>
          <w:noProof/>
        </w:rPr>
        <w:br/>
        <w:t xml:space="preserve">    arrivals: dict[int, np.ndarray] = {}</w:t>
      </w:r>
      <w:r>
        <w:rPr>
          <w:rFonts w:cs="Consolas"/>
          <w:noProof/>
        </w:rPr>
        <w:br/>
        <w:t xml:space="preserve">    for day in sorted(raw):</w:t>
      </w:r>
      <w:r>
        <w:rPr>
          <w:rFonts w:cs="Consolas"/>
          <w:noProof/>
        </w:rPr>
        <w:br/>
        <w:t xml:space="preserve">        missing = sorted(set(range(HOURS)) - set(raw[day]))</w:t>
      </w:r>
      <w:r>
        <w:rPr>
          <w:rFonts w:cs="Consolas"/>
          <w:noProof/>
        </w:rPr>
        <w:br/>
        <w:t xml:space="preserve">        if missing:</w:t>
      </w:r>
      <w:r>
        <w:rPr>
          <w:rFonts w:cs="Consolas"/>
          <w:noProof/>
        </w:rPr>
        <w:br/>
      </w:r>
      <w:r>
        <w:rPr>
          <w:rFonts w:cs="Consolas"/>
          <w:noProof/>
        </w:rPr>
        <w:t xml:space="preserve">            raise ValueError(f"Day {day} is missing hours: {missing}")</w:t>
      </w:r>
      <w:r>
        <w:rPr>
          <w:rFonts w:cs="Consolas"/>
          <w:noProof/>
        </w:rPr>
        <w:br/>
        <w:t xml:space="preserve">        arrivals[day] = np.array([raw[day][hour] for hour in range(HOURS)], dtype=float)</w:t>
      </w:r>
      <w:r>
        <w:rPr>
          <w:rFonts w:cs="Consolas"/>
          <w:noProof/>
        </w:rPr>
        <w:br/>
        <w:t xml:space="preserve">    return arrivals</w:t>
      </w:r>
      <w:r>
        <w:rPr>
          <w:rFonts w:cs="Consolas"/>
          <w:noProof/>
        </w:rPr>
        <w:br/>
      </w:r>
      <w:r>
        <w:rPr>
          <w:rFonts w:cs="Consolas"/>
          <w:noProof/>
        </w:rPr>
        <w:br/>
      </w:r>
      <w:r>
        <w:rPr>
          <w:rFonts w:cs="Consolas"/>
          <w:noProof/>
        </w:rPr>
        <w:br/>
        <w:t>def append_constraint(</w:t>
      </w:r>
      <w:r>
        <w:rPr>
          <w:rFonts w:cs="Consolas"/>
          <w:noProof/>
        </w:rPr>
        <w:br/>
        <w:t xml:space="preserve">    rows: list[np.ndarray],</w:t>
      </w:r>
      <w:r>
        <w:rPr>
          <w:rFonts w:cs="Consolas"/>
          <w:noProof/>
        </w:rPr>
        <w:br/>
        <w:t xml:space="preserve">    lower: list[float],</w:t>
      </w:r>
      <w:r>
        <w:rPr>
          <w:rFonts w:cs="Consolas"/>
          <w:noProof/>
        </w:rPr>
        <w:br/>
        <w:t xml:space="preserve">    upper: list[float],</w:t>
      </w:r>
      <w:r>
        <w:rPr>
          <w:rFonts w:cs="Consolas"/>
          <w:noProof/>
        </w:rPr>
        <w:br/>
        <w:t xml:space="preserve">    coefficients: dict[int, float],</w:t>
      </w:r>
      <w:r>
        <w:rPr>
          <w:rFonts w:cs="Consolas"/>
          <w:noProof/>
        </w:rPr>
        <w:br/>
      </w:r>
      <w:r>
        <w:rPr>
          <w:rFonts w:cs="Consolas"/>
          <w:noProof/>
        </w:rPr>
        <w:lastRenderedPageBreak/>
        <w:t xml:space="preserve">    lb: float,</w:t>
      </w:r>
      <w:r>
        <w:rPr>
          <w:rFonts w:cs="Consolas"/>
          <w:noProof/>
        </w:rPr>
        <w:br/>
        <w:t xml:space="preserve">    ub: float,</w:t>
      </w:r>
      <w:r>
        <w:rPr>
          <w:rFonts w:cs="Consolas"/>
          <w:noProof/>
        </w:rPr>
        <w:br/>
        <w:t>) -&gt; None:</w:t>
      </w:r>
      <w:r>
        <w:rPr>
          <w:rFonts w:cs="Consolas"/>
          <w:noProof/>
        </w:rPr>
        <w:br/>
        <w:t xml:space="preserve">    row = np.zeros(IDX.size, dtype=float)</w:t>
      </w:r>
      <w:r>
        <w:rPr>
          <w:rFonts w:cs="Consolas"/>
          <w:noProof/>
        </w:rPr>
        <w:br/>
        <w:t xml:space="preserve">    for index, value in coefficients.items():</w:t>
      </w:r>
      <w:r>
        <w:rPr>
          <w:rFonts w:cs="Consolas"/>
          <w:noProof/>
        </w:rPr>
        <w:br/>
        <w:t xml:space="preserve">        row[index] = value</w:t>
      </w:r>
      <w:r>
        <w:rPr>
          <w:rFonts w:cs="Consolas"/>
          <w:noProof/>
        </w:rPr>
        <w:br/>
        <w:t xml:space="preserve">    rows.append(row)</w:t>
      </w:r>
      <w:r>
        <w:rPr>
          <w:rFonts w:cs="Consolas"/>
          <w:noProof/>
        </w:rPr>
        <w:br/>
      </w:r>
      <w:r>
        <w:rPr>
          <w:rFonts w:cs="Consolas"/>
          <w:noProof/>
        </w:rPr>
        <w:t xml:space="preserve">    lower.append(lb)</w:t>
      </w:r>
      <w:r>
        <w:rPr>
          <w:rFonts w:cs="Consolas"/>
          <w:noProof/>
        </w:rPr>
        <w:br/>
        <w:t xml:space="preserve">    upper.append(ub)</w:t>
      </w:r>
      <w:r>
        <w:rPr>
          <w:rFonts w:cs="Consolas"/>
          <w:noProof/>
        </w:rPr>
        <w:br/>
      </w:r>
      <w:r>
        <w:rPr>
          <w:rFonts w:cs="Consolas"/>
          <w:noProof/>
        </w:rPr>
        <w:br/>
      </w:r>
      <w:r>
        <w:rPr>
          <w:rFonts w:cs="Consolas"/>
          <w:noProof/>
        </w:rPr>
        <w:br/>
        <w:t>def build_base_model(arrivals: np.ndarray) -&gt; tuple[list[np.ndarray], list[float], list[float], Bounds, np.ndarray]:</w:t>
      </w:r>
      <w:r>
        <w:rPr>
          <w:rFonts w:cs="Consolas"/>
          <w:noProof/>
        </w:rPr>
        <w:br/>
        <w:t xml:space="preserve">    rows: list[np.ndarray] = []</w:t>
      </w:r>
    </w:p>
    <w:p w:rsidR="00A3080D" w:rsidRDefault="005130F3">
      <w:pPr>
        <w:pStyle w:val="AppendixCode"/>
        <w:shd w:val="clear" w:color="auto" w:fill="F7F7F7"/>
        <w:ind w:firstLine="260"/>
      </w:pPr>
      <w:r>
        <w:rPr>
          <w:rFonts w:cs="Consolas"/>
          <w:noProof/>
        </w:rPr>
        <w:t xml:space="preserve">    lower: list[float] = []</w:t>
      </w:r>
      <w:r>
        <w:rPr>
          <w:rFonts w:cs="Consolas"/>
          <w:noProof/>
        </w:rPr>
        <w:br/>
        <w:t xml:space="preserve">    upper: list[float] = []</w:t>
      </w:r>
      <w:r>
        <w:rPr>
          <w:rFonts w:cs="Consolas"/>
          <w:noProof/>
        </w:rPr>
        <w:br/>
      </w:r>
      <w:r>
        <w:rPr>
          <w:rFonts w:cs="Consolas"/>
          <w:noProof/>
        </w:rPr>
        <w:br/>
        <w:t xml:space="preserve">    append_constraint(rows, lower, upper, {int(i): 1.0 for i in IDX.b}, 5.0, 5.0)</w:t>
      </w:r>
      <w:r>
        <w:rPr>
          <w:rFonts w:cs="Consolas"/>
          <w:noProof/>
        </w:rPr>
        <w:br/>
      </w:r>
      <w:r>
        <w:rPr>
          <w:rFonts w:cs="Consolas"/>
          <w:noProof/>
        </w:rPr>
        <w:br/>
        <w:t xml:space="preserve">    # This upper bound can process the entire daily volume in one normal-rate</w:t>
      </w:r>
      <w:r>
        <w:rPr>
          <w:rFonts w:cs="Consolas"/>
          <w:noProof/>
        </w:rPr>
        <w:br/>
        <w:t xml:space="preserve">    # hour and therefore cannot exclude a feasible staffing plan.</w:t>
      </w:r>
      <w:r>
        <w:rPr>
          <w:rFonts w:cs="Consolas"/>
          <w:noProof/>
        </w:rPr>
        <w:br/>
      </w:r>
      <w:r>
        <w:rPr>
          <w:rFonts w:cs="Consolas"/>
          <w:noProof/>
        </w:rPr>
        <w:t xml:space="preserve">    big_m = max(1, math.ceil(float(arrivals.sum()) / NORMAL_RATE))</w:t>
      </w:r>
      <w:r>
        <w:rPr>
          <w:rFonts w:cs="Consolas"/>
          <w:noProof/>
        </w:rPr>
        <w:br/>
      </w:r>
      <w:r>
        <w:rPr>
          <w:rFonts w:cs="Consolas"/>
          <w:noProof/>
        </w:rPr>
        <w:br/>
        <w:t xml:space="preserve">    for position in range(len(STARTS)):</w:t>
      </w:r>
      <w:r>
        <w:rPr>
          <w:rFonts w:cs="Consolas"/>
          <w:noProof/>
        </w:rPr>
        <w:br/>
        <w:t xml:space="preserve">        b_index = int(IDX.b[position])</w:t>
      </w:r>
      <w:r>
        <w:rPr>
          <w:rFonts w:cs="Consolas"/>
          <w:noProof/>
        </w:rPr>
        <w:br/>
        <w:t xml:space="preserve">        x_index = int(IDX.x[position])</w:t>
      </w:r>
      <w:r>
        <w:rPr>
          <w:rFonts w:cs="Consolas"/>
          <w:noProof/>
        </w:rPr>
        <w:br/>
        <w:t xml:space="preserve">        append_constraint(rows, lower, upper, {x_index: 1.0, b_index: -float(big_m)}, -np.inf, 0.0)</w:t>
      </w:r>
      <w:r>
        <w:rPr>
          <w:rFonts w:cs="Consolas"/>
          <w:noProof/>
        </w:rPr>
        <w:br/>
        <w:t xml:space="preserve">        append_constraint(rows, lower, upper, {b_index: 1.0, x_index: -1.0}, -np.inf, 0.0)</w:t>
      </w:r>
      <w:r>
        <w:rPr>
          <w:rFonts w:cs="Consolas"/>
          <w:noProof/>
        </w:rPr>
        <w:br/>
      </w:r>
      <w:r>
        <w:rPr>
          <w:rFonts w:cs="Consolas"/>
          <w:noProof/>
        </w:rPr>
        <w:br/>
        <w:t xml:space="preserve">        # Every worker has exactly one low-rate hour in the shift.</w:t>
      </w:r>
      <w:r>
        <w:rPr>
          <w:rFonts w:cs="Consolas"/>
          <w:noProof/>
        </w:rPr>
        <w:br/>
      </w:r>
      <w:r>
        <w:rPr>
          <w:rFonts w:cs="Consolas"/>
          <w:noProof/>
        </w:rPr>
        <w:t xml:space="preserve">        coefficients = {int(index): 1.0 for index in IDX.low_hour[position]}</w:t>
      </w:r>
      <w:r>
        <w:rPr>
          <w:rFonts w:cs="Consolas"/>
          <w:noProof/>
        </w:rPr>
        <w:br/>
        <w:t xml:space="preserve">        coefficients[x_index] = -1.0</w:t>
      </w:r>
      <w:r>
        <w:rPr>
          <w:rFonts w:cs="Consolas"/>
          <w:noProof/>
        </w:rPr>
        <w:br/>
        <w:t xml:space="preserve">        append_constraint(rows, lower, upper, coefficients, 0.0, 0.0)</w:t>
      </w:r>
      <w:r>
        <w:rPr>
          <w:rFonts w:cs="Consolas"/>
          <w:noProof/>
        </w:rPr>
        <w:br/>
      </w:r>
      <w:r>
        <w:rPr>
          <w:rFonts w:cs="Consolas"/>
          <w:noProof/>
        </w:rPr>
        <w:br/>
        <w:t xml:space="preserve">    # Hourly processing capacity:</w:t>
      </w:r>
      <w:r>
        <w:rPr>
          <w:rFonts w:cs="Consolas"/>
          <w:noProof/>
        </w:rPr>
        <w:br/>
        <w:t xml:space="preserve">    # 25 * active workers - 15 * workers whose low-rate hour is now.</w:t>
      </w:r>
      <w:r>
        <w:rPr>
          <w:rFonts w:cs="Consolas"/>
          <w:noProof/>
        </w:rPr>
        <w:br/>
        <w:t xml:space="preserve">    for hour in range(HOURS):</w:t>
      </w:r>
      <w:r>
        <w:rPr>
          <w:rFonts w:cs="Consolas"/>
          <w:noProof/>
        </w:rPr>
        <w:br/>
        <w:t xml:space="preserve">        coefficients = {</w:t>
      </w:r>
      <w:r>
        <w:rPr>
          <w:rFonts w:cs="Consolas"/>
          <w:noProof/>
        </w:rPr>
        <w:br/>
        <w:t xml:space="preserve">            int(IDX.processed_early[hour]): 1.0,</w:t>
      </w:r>
      <w:r>
        <w:rPr>
          <w:rFonts w:cs="Consolas"/>
          <w:noProof/>
        </w:rPr>
        <w:br/>
        <w:t xml:space="preserve">            int(IDX.processed_late[hour]): 1.0,</w:t>
      </w:r>
      <w:r>
        <w:rPr>
          <w:rFonts w:cs="Consolas"/>
          <w:noProof/>
        </w:rPr>
        <w:br/>
        <w:t xml:space="preserve">        }</w:t>
      </w:r>
      <w:r>
        <w:rPr>
          <w:rFonts w:cs="Consolas"/>
          <w:noProof/>
        </w:rPr>
        <w:br/>
        <w:t xml:space="preserve">        for position, start in enumerate(STARTS):</w:t>
      </w:r>
      <w:r>
        <w:rPr>
          <w:rFonts w:cs="Consolas"/>
          <w:noProof/>
        </w:rPr>
        <w:br/>
      </w:r>
      <w:r>
        <w:rPr>
          <w:rFonts w:cs="Consolas"/>
          <w:noProof/>
        </w:rPr>
        <w:t xml:space="preserve">            if COVERAGE[hour, position]:</w:t>
      </w:r>
      <w:r>
        <w:rPr>
          <w:rFonts w:cs="Consolas"/>
          <w:noProof/>
        </w:rPr>
        <w:br/>
        <w:t xml:space="preserve">                local_hour = hour - start</w:t>
      </w:r>
      <w:r>
        <w:rPr>
          <w:rFonts w:cs="Consolas"/>
          <w:noProof/>
        </w:rPr>
        <w:br/>
        <w:t xml:space="preserve">                coefficients[int(IDX.x[position])] = -float(NORMAL_RATE)</w:t>
      </w:r>
      <w:r>
        <w:rPr>
          <w:rFonts w:cs="Consolas"/>
          <w:noProof/>
        </w:rPr>
        <w:br/>
        <w:t xml:space="preserve">                coefficients[int(IDX.low_hour[position, local_hour])] = float(RATE_LOSS)</w:t>
      </w:r>
      <w:r>
        <w:rPr>
          <w:rFonts w:cs="Consolas"/>
          <w:noProof/>
        </w:rPr>
        <w:br/>
        <w:t xml:space="preserve">        append_constraint(rows, lower, upper, coefficients, -np.inf, 0.0)</w:t>
      </w:r>
      <w:r>
        <w:rPr>
          <w:rFonts w:cs="Consolas"/>
          <w:noProof/>
        </w:rPr>
        <w:br/>
      </w:r>
      <w:r>
        <w:rPr>
          <w:rFonts w:cs="Consolas"/>
          <w:noProof/>
        </w:rPr>
        <w:br/>
        <w:t xml:space="preserve">    # Early freight inventory. It arrives in hours 0..11 and must be zero at</w:t>
      </w:r>
      <w:r>
        <w:rPr>
          <w:rFonts w:cs="Consolas"/>
          <w:noProof/>
        </w:rPr>
        <w:br/>
        <w:t xml:space="preserve">    # the end of hour 15 (before 16:00).</w:t>
      </w:r>
      <w:r>
        <w:rPr>
          <w:rFonts w:cs="Consolas"/>
          <w:noProof/>
        </w:rPr>
        <w:br/>
        <w:t xml:space="preserve">    for hour in range(HOURS):</w:t>
      </w:r>
      <w:r>
        <w:rPr>
          <w:rFonts w:cs="Consolas"/>
          <w:noProof/>
        </w:rPr>
        <w:br/>
        <w:t xml:space="preserve">        coefficients = {</w:t>
      </w:r>
      <w:r>
        <w:rPr>
          <w:rFonts w:cs="Consolas"/>
          <w:noProof/>
        </w:rPr>
        <w:br/>
      </w:r>
      <w:r>
        <w:rPr>
          <w:rFonts w:cs="Consolas"/>
          <w:noProof/>
        </w:rPr>
        <w:t xml:space="preserve">            int(IDX.inventory_early[hour]): 1.0,</w:t>
      </w:r>
      <w:r>
        <w:rPr>
          <w:rFonts w:cs="Consolas"/>
          <w:noProof/>
        </w:rPr>
        <w:br/>
        <w:t xml:space="preserve">            int(IDX.processed_early[hour]): 1.0,</w:t>
      </w:r>
      <w:r>
        <w:rPr>
          <w:rFonts w:cs="Consolas"/>
          <w:noProof/>
        </w:rPr>
        <w:br/>
        <w:t xml:space="preserve">        }</w:t>
      </w:r>
      <w:r>
        <w:rPr>
          <w:rFonts w:cs="Consolas"/>
          <w:noProof/>
        </w:rPr>
        <w:br/>
        <w:t xml:space="preserve">        if hour &gt; 0:</w:t>
      </w:r>
      <w:r>
        <w:rPr>
          <w:rFonts w:cs="Consolas"/>
          <w:noProof/>
        </w:rPr>
        <w:br/>
        <w:t xml:space="preserve">            coefficients[int(IDX.inventory_early[hour - 1])] = -1.0</w:t>
      </w:r>
      <w:r>
        <w:rPr>
          <w:rFonts w:cs="Consolas"/>
          <w:noProof/>
        </w:rPr>
        <w:br/>
        <w:t xml:space="preserve">        early_arrival = float(arrivals[hour]) if hour &lt; EARLY_END else 0.0</w:t>
      </w:r>
      <w:r>
        <w:rPr>
          <w:rFonts w:cs="Consolas"/>
          <w:noProof/>
        </w:rPr>
        <w:br/>
        <w:t xml:space="preserve">        append_constraint(rows, lower, upper, coefficients, early_arrival, early_arrival)</w:t>
      </w:r>
      <w:r>
        <w:rPr>
          <w:rFonts w:cs="Consolas"/>
          <w:noProof/>
        </w:rPr>
        <w:br/>
      </w:r>
      <w:r>
        <w:rPr>
          <w:rFonts w:cs="Consolas"/>
          <w:noProof/>
        </w:rPr>
        <w:br/>
        <w:t xml:space="preserve">    # Late freight inventory. It arrives from hour 12 onward and must be zero</w:t>
      </w:r>
      <w:r>
        <w:rPr>
          <w:rFonts w:cs="Consolas"/>
          <w:noProof/>
        </w:rPr>
        <w:br/>
        <w:t xml:space="preserve">    # by the end of the day.</w:t>
      </w:r>
      <w:r>
        <w:rPr>
          <w:rFonts w:cs="Consolas"/>
          <w:noProof/>
        </w:rPr>
        <w:br/>
        <w:t xml:space="preserve">    for hour in range(HOURS):</w:t>
      </w:r>
      <w:r>
        <w:rPr>
          <w:rFonts w:cs="Consolas"/>
          <w:noProof/>
        </w:rPr>
        <w:br/>
      </w:r>
      <w:r>
        <w:rPr>
          <w:rFonts w:cs="Consolas"/>
          <w:noProof/>
        </w:rPr>
        <w:t xml:space="preserve">        coefficients = {</w:t>
      </w:r>
      <w:r>
        <w:rPr>
          <w:rFonts w:cs="Consolas"/>
          <w:noProof/>
        </w:rPr>
        <w:br/>
        <w:t xml:space="preserve">            int(IDX.inventory_late[hour]): 1.0,</w:t>
      </w:r>
      <w:r>
        <w:rPr>
          <w:rFonts w:cs="Consolas"/>
          <w:noProof/>
        </w:rPr>
        <w:br/>
        <w:t xml:space="preserve">            int(IDX.processed_late[hour]): 1.0,</w:t>
      </w:r>
      <w:r>
        <w:rPr>
          <w:rFonts w:cs="Consolas"/>
          <w:noProof/>
        </w:rPr>
        <w:br/>
        <w:t xml:space="preserve">        }</w:t>
      </w:r>
      <w:r>
        <w:rPr>
          <w:rFonts w:cs="Consolas"/>
          <w:noProof/>
        </w:rPr>
        <w:br/>
        <w:t xml:space="preserve">        if hour &gt; 0:</w:t>
      </w:r>
      <w:r>
        <w:rPr>
          <w:rFonts w:cs="Consolas"/>
          <w:noProof/>
        </w:rPr>
        <w:br/>
        <w:t xml:space="preserve">            coefficients[int(IDX.inventory_late[hour - 1])] = -1.0</w:t>
      </w:r>
      <w:r>
        <w:rPr>
          <w:rFonts w:cs="Consolas"/>
          <w:noProof/>
        </w:rPr>
        <w:br/>
        <w:t xml:space="preserve">        late_arrival = float(arrivals[hour]) if hour &gt;= EARLY_END else 0.0</w:t>
      </w:r>
      <w:r>
        <w:rPr>
          <w:rFonts w:cs="Consolas"/>
          <w:noProof/>
        </w:rPr>
        <w:br/>
        <w:t xml:space="preserve">        append_constraint(rows, lower, upper, coefficients, late_arrival, late_arrival)</w:t>
      </w:r>
      <w:r>
        <w:rPr>
          <w:rFonts w:cs="Consolas"/>
          <w:noProof/>
        </w:rPr>
        <w:br/>
      </w:r>
      <w:r>
        <w:rPr>
          <w:rFonts w:cs="Consolas"/>
          <w:noProof/>
        </w:rPr>
        <w:br/>
        <w:t xml:space="preserve">    append_constraint(</w:t>
      </w:r>
      <w:r>
        <w:rPr>
          <w:rFonts w:cs="Consolas"/>
          <w:noProof/>
        </w:rPr>
        <w:br/>
        <w:t xml:space="preserve">        rows,</w:t>
      </w:r>
    </w:p>
    <w:p w:rsidR="00A3080D" w:rsidRDefault="005130F3">
      <w:pPr>
        <w:pStyle w:val="AppendixCode"/>
        <w:shd w:val="clear" w:color="auto" w:fill="F7F7F7"/>
        <w:ind w:firstLine="260"/>
      </w:pPr>
      <w:r>
        <w:rPr>
          <w:rFonts w:cs="Consolas"/>
          <w:noProof/>
        </w:rPr>
        <w:t xml:space="preserve">        lower,</w:t>
      </w:r>
      <w:r>
        <w:rPr>
          <w:rFonts w:cs="Consolas"/>
          <w:noProof/>
        </w:rPr>
        <w:br/>
        <w:t xml:space="preserve">        upper,</w:t>
      </w:r>
      <w:r>
        <w:rPr>
          <w:rFonts w:cs="Consolas"/>
          <w:noProof/>
        </w:rPr>
        <w:br/>
        <w:t xml:space="preserve">        {int(IDX.inventory_early[EARLY_DEADLINE - 1]): 1.0},</w:t>
      </w:r>
      <w:r>
        <w:rPr>
          <w:rFonts w:cs="Consolas"/>
          <w:noProof/>
        </w:rPr>
        <w:br/>
      </w:r>
      <w:r>
        <w:rPr>
          <w:rFonts w:cs="Consolas"/>
          <w:noProof/>
        </w:rPr>
        <w:t xml:space="preserve">        0.0,</w:t>
      </w:r>
      <w:r>
        <w:rPr>
          <w:rFonts w:cs="Consolas"/>
          <w:noProof/>
        </w:rPr>
        <w:br/>
        <w:t xml:space="preserve">        0.0,</w:t>
      </w:r>
      <w:r>
        <w:rPr>
          <w:rFonts w:cs="Consolas"/>
          <w:noProof/>
        </w:rPr>
        <w:br/>
        <w:t xml:space="preserve">    )</w:t>
      </w:r>
      <w:r>
        <w:rPr>
          <w:rFonts w:cs="Consolas"/>
          <w:noProof/>
        </w:rPr>
        <w:br/>
        <w:t xml:space="preserve">    append_constraint(rows, lower, upper, {int(IDX.inventory_early[-1]): 1.0}, 0.0, 0.0)</w:t>
      </w:r>
      <w:r>
        <w:rPr>
          <w:rFonts w:cs="Consolas"/>
          <w:noProof/>
        </w:rPr>
        <w:br/>
        <w:t xml:space="preserve">    append_constraint(rows, lower, upper, {int(IDX.inventory_late[-1]): 1.0}, 0.0, 0.0)</w:t>
      </w:r>
      <w:r>
        <w:rPr>
          <w:rFonts w:cs="Consolas"/>
          <w:noProof/>
        </w:rPr>
        <w:br/>
      </w:r>
      <w:r>
        <w:rPr>
          <w:rFonts w:cs="Consolas"/>
          <w:noProof/>
        </w:rPr>
        <w:br/>
        <w:t xml:space="preserve">    for hour in range(HOURS):</w:t>
      </w:r>
      <w:r>
        <w:rPr>
          <w:rFonts w:cs="Consolas"/>
          <w:noProof/>
        </w:rPr>
        <w:br/>
        <w:t xml:space="preserve">        coefficients = {IDX.peak: -1.0}</w:t>
      </w:r>
      <w:r>
        <w:rPr>
          <w:rFonts w:cs="Consolas"/>
          <w:noProof/>
        </w:rPr>
        <w:br/>
        <w:t xml:space="preserve">        for position in range(len(STARTS)):</w:t>
      </w:r>
      <w:r>
        <w:rPr>
          <w:rFonts w:cs="Consolas"/>
          <w:noProof/>
        </w:rPr>
        <w:br/>
        <w:t xml:space="preserve">            if COVERAGE[hour, position]:</w:t>
      </w:r>
      <w:r>
        <w:rPr>
          <w:rFonts w:cs="Consolas"/>
          <w:noProof/>
        </w:rPr>
        <w:br/>
        <w:t xml:space="preserve">                coefficients[int(IDX.x[position])] = 1.0</w:t>
      </w:r>
      <w:r>
        <w:rPr>
          <w:rFonts w:cs="Consolas"/>
          <w:noProof/>
        </w:rPr>
        <w:br/>
      </w:r>
      <w:r>
        <w:rPr>
          <w:rFonts w:cs="Consolas"/>
          <w:noProof/>
        </w:rPr>
        <w:lastRenderedPageBreak/>
        <w:t xml:space="preserve">        append_constraint(rows, lower, upper, coefficients, -np.inf, 0.0)</w:t>
      </w:r>
      <w:r>
        <w:rPr>
          <w:rFonts w:cs="Consolas"/>
          <w:noProof/>
        </w:rPr>
        <w:br/>
      </w:r>
      <w:r>
        <w:rPr>
          <w:rFonts w:cs="Consolas"/>
          <w:noProof/>
        </w:rPr>
        <w:br/>
      </w:r>
      <w:r>
        <w:rPr>
          <w:rFonts w:cs="Consolas"/>
          <w:noProof/>
        </w:rPr>
        <w:t xml:space="preserve">    variable_lower = np.zeros(IDX.size, dtype=float)</w:t>
      </w:r>
      <w:r>
        <w:rPr>
          <w:rFonts w:cs="Consolas"/>
          <w:noProof/>
        </w:rPr>
        <w:br/>
        <w:t xml:space="preserve">    variable_upper = np.full(IDX.size, np.inf, dtype=float)</w:t>
      </w:r>
      <w:r>
        <w:rPr>
          <w:rFonts w:cs="Consolas"/>
          <w:noProof/>
        </w:rPr>
        <w:br/>
        <w:t xml:space="preserve">    variable_upper[IDX.b] = 1.0</w:t>
      </w:r>
      <w:r>
        <w:rPr>
          <w:rFonts w:cs="Consolas"/>
          <w:noProof/>
        </w:rPr>
        <w:br/>
        <w:t xml:space="preserve">    variable_upper[IDX.x] = float(big_m)</w:t>
      </w:r>
      <w:r>
        <w:rPr>
          <w:rFonts w:cs="Consolas"/>
          <w:noProof/>
        </w:rPr>
        <w:br/>
        <w:t xml:space="preserve">    variable_upper[IDX.low_hour.ravel()] = float(big_m)</w:t>
      </w:r>
      <w:r>
        <w:rPr>
          <w:rFonts w:cs="Consolas"/>
          <w:noProof/>
        </w:rPr>
        <w:br/>
        <w:t xml:space="preserve">    bounds = Bounds(variable_lower, variable_upper)</w:t>
      </w:r>
      <w:r>
        <w:rPr>
          <w:rFonts w:cs="Consolas"/>
          <w:noProof/>
        </w:rPr>
        <w:br/>
      </w:r>
      <w:r>
        <w:rPr>
          <w:rFonts w:cs="Consolas"/>
          <w:noProof/>
        </w:rPr>
        <w:br/>
        <w:t xml:space="preserve">    integrality = np.zeros(IDX.size, dtype=int)</w:t>
      </w:r>
      <w:r>
        <w:rPr>
          <w:rFonts w:cs="Consolas"/>
          <w:noProof/>
        </w:rPr>
        <w:br/>
        <w:t xml:space="preserve">    integrality[IDX.b] = 1</w:t>
      </w:r>
      <w:r>
        <w:rPr>
          <w:rFonts w:cs="Consolas"/>
          <w:noProof/>
        </w:rPr>
        <w:br/>
        <w:t xml:space="preserve">    integrality[IDX.x] = 1</w:t>
      </w:r>
      <w:r>
        <w:rPr>
          <w:rFonts w:cs="Consolas"/>
          <w:noProof/>
        </w:rPr>
        <w:br/>
        <w:t xml:space="preserve">    integrality[IDX.low_hour.ravel()] = 1</w:t>
      </w:r>
      <w:r>
        <w:rPr>
          <w:rFonts w:cs="Consolas"/>
          <w:noProof/>
        </w:rPr>
        <w:br/>
        <w:t xml:space="preserve">    integrality[IDX.deviation] = 1</w:t>
      </w:r>
      <w:r>
        <w:rPr>
          <w:rFonts w:cs="Consolas"/>
          <w:noProof/>
        </w:rPr>
        <w:br/>
        <w:t xml:space="preserve">    integrality[IDX.peak] = 1</w:t>
      </w:r>
      <w:r>
        <w:rPr>
          <w:rFonts w:cs="Consolas"/>
          <w:noProof/>
        </w:rPr>
        <w:br/>
      </w:r>
      <w:r>
        <w:rPr>
          <w:rFonts w:cs="Consolas"/>
          <w:noProof/>
        </w:rPr>
        <w:t xml:space="preserve">    return rows, lower, upper, bounds, integrality</w:t>
      </w:r>
      <w:r>
        <w:rPr>
          <w:rFonts w:cs="Consolas"/>
          <w:noProof/>
        </w:rPr>
        <w:br/>
      </w:r>
      <w:r>
        <w:rPr>
          <w:rFonts w:cs="Consolas"/>
          <w:noProof/>
        </w:rPr>
        <w:br/>
      </w:r>
      <w:r>
        <w:rPr>
          <w:rFonts w:cs="Consolas"/>
          <w:noProof/>
        </w:rPr>
        <w:br/>
        <w:t>def run_milp(</w:t>
      </w:r>
      <w:r>
        <w:rPr>
          <w:rFonts w:cs="Consolas"/>
          <w:noProof/>
        </w:rPr>
        <w:br/>
        <w:t xml:space="preserve">    objective: np.ndarray,</w:t>
      </w:r>
      <w:r>
        <w:rPr>
          <w:rFonts w:cs="Consolas"/>
          <w:noProof/>
        </w:rPr>
        <w:br/>
        <w:t xml:space="preserve">    rows: list[np.ndarray],</w:t>
      </w:r>
      <w:r>
        <w:rPr>
          <w:rFonts w:cs="Consolas"/>
          <w:noProof/>
        </w:rPr>
        <w:br/>
        <w:t xml:space="preserve">    lower: list[float],</w:t>
      </w:r>
      <w:r>
        <w:rPr>
          <w:rFonts w:cs="Consolas"/>
          <w:noProof/>
        </w:rPr>
        <w:br/>
        <w:t xml:space="preserve">    upper: list[float],</w:t>
      </w:r>
      <w:r>
        <w:rPr>
          <w:rFonts w:cs="Consolas"/>
          <w:noProof/>
        </w:rPr>
        <w:br/>
        <w:t xml:space="preserve">    bounds: Bounds,</w:t>
      </w:r>
      <w:r>
        <w:rPr>
          <w:rFonts w:cs="Consolas"/>
          <w:noProof/>
        </w:rPr>
        <w:br/>
        <w:t xml:space="preserve">    integrality: np.ndarray,</w:t>
      </w:r>
      <w:r>
        <w:rPr>
          <w:rFonts w:cs="Consolas"/>
          <w:noProof/>
        </w:rPr>
        <w:br/>
        <w:t xml:space="preserve">    time_limit: float,</w:t>
      </w:r>
      <w:r>
        <w:rPr>
          <w:rFonts w:cs="Consolas"/>
          <w:noProof/>
        </w:rPr>
        <w:br/>
        <w:t xml:space="preserve">    stage: str,</w:t>
      </w:r>
      <w:r>
        <w:rPr>
          <w:rFonts w:cs="Consolas"/>
          <w:noProof/>
        </w:rPr>
        <w:br/>
        <w:t xml:space="preserve">    day: int,</w:t>
      </w:r>
      <w:r>
        <w:rPr>
          <w:rFonts w:cs="Consolas"/>
          <w:noProof/>
        </w:rPr>
        <w:br/>
        <w:t>):</w:t>
      </w:r>
      <w:r>
        <w:rPr>
          <w:rFonts w:cs="Consolas"/>
          <w:noProof/>
        </w:rPr>
        <w:br/>
        <w:t xml:space="preserve">    constraints = LinearConstraint(np.vstack(rows), np.array(lower), np.array(upper))</w:t>
      </w:r>
      <w:r>
        <w:rPr>
          <w:rFonts w:cs="Consolas"/>
          <w:noProof/>
        </w:rPr>
        <w:br/>
        <w:t xml:space="preserve">    result = milp(</w:t>
      </w:r>
      <w:r>
        <w:rPr>
          <w:rFonts w:cs="Consolas"/>
          <w:noProof/>
        </w:rPr>
        <w:br/>
        <w:t xml:space="preserve">        c=objective,</w:t>
      </w:r>
      <w:r>
        <w:rPr>
          <w:rFonts w:cs="Consolas"/>
          <w:noProof/>
        </w:rPr>
        <w:br/>
        <w:t xml:space="preserve">        integrality=integrality,</w:t>
      </w:r>
      <w:r>
        <w:rPr>
          <w:rFonts w:cs="Consolas"/>
          <w:noProof/>
        </w:rPr>
        <w:br/>
        <w:t xml:space="preserve">        bounds=bounds,</w:t>
      </w:r>
      <w:r>
        <w:rPr>
          <w:rFonts w:cs="Consolas"/>
          <w:noProof/>
        </w:rPr>
        <w:br/>
        <w:t xml:space="preserve">        constraints=constraints,</w:t>
      </w:r>
      <w:r>
        <w:rPr>
          <w:rFonts w:cs="Consolas"/>
          <w:noProof/>
        </w:rPr>
        <w:br/>
        <w:t xml:space="preserve">        options={</w:t>
      </w:r>
      <w:r>
        <w:rPr>
          <w:rFonts w:cs="Consolas"/>
          <w:noProof/>
        </w:rPr>
        <w:br/>
      </w:r>
      <w:r>
        <w:rPr>
          <w:rFonts w:cs="Consolas"/>
          <w:noProof/>
        </w:rPr>
        <w:t xml:space="preserve">            "disp": False,</w:t>
      </w:r>
      <w:r>
        <w:rPr>
          <w:rFonts w:cs="Consolas"/>
          <w:noProof/>
        </w:rPr>
        <w:br/>
        <w:t xml:space="preserve">            "presolve": True,</w:t>
      </w:r>
      <w:r>
        <w:rPr>
          <w:rFonts w:cs="Consolas"/>
          <w:noProof/>
        </w:rPr>
        <w:br/>
        <w:t xml:space="preserve">            "time_limit": time_limit,</w:t>
      </w:r>
      <w:r>
        <w:rPr>
          <w:rFonts w:cs="Consolas"/>
          <w:noProof/>
        </w:rPr>
        <w:br/>
        <w:t xml:space="preserve">            "mip_rel_gap": 0.0,</w:t>
      </w:r>
      <w:r>
        <w:rPr>
          <w:rFonts w:cs="Consolas"/>
          <w:noProof/>
        </w:rPr>
        <w:br/>
        <w:t xml:space="preserve">        },</w:t>
      </w:r>
      <w:r>
        <w:rPr>
          <w:rFonts w:cs="Consolas"/>
          <w:noProof/>
        </w:rPr>
        <w:br/>
        <w:t xml:space="preserve">    )</w:t>
      </w:r>
      <w:r>
        <w:rPr>
          <w:rFonts w:cs="Consolas"/>
          <w:noProof/>
        </w:rPr>
        <w:br/>
        <w:t xml:space="preserve">    if result.status != 0 or result.x is None:</w:t>
      </w:r>
      <w:r>
        <w:rPr>
          <w:rFonts w:cs="Consolas"/>
          <w:noProof/>
        </w:rPr>
        <w:br/>
        <w:t xml:space="preserve">        raise RuntimeError(</w:t>
      </w:r>
      <w:r>
        <w:rPr>
          <w:rFonts w:cs="Consolas"/>
          <w:noProof/>
        </w:rPr>
        <w:br/>
        <w:t xml:space="preserve">            f"Day {day}, {stage} did not reach an optimum. "</w:t>
      </w:r>
      <w:r>
        <w:rPr>
          <w:rFonts w:cs="Consolas"/>
          <w:noProof/>
        </w:rPr>
        <w:br/>
        <w:t xml:space="preserve">            f"status={result.status}, message={result.message}"</w:t>
      </w:r>
    </w:p>
    <w:p w:rsidR="00A3080D" w:rsidRDefault="005130F3">
      <w:pPr>
        <w:pStyle w:val="AppendixCode"/>
        <w:shd w:val="clear" w:color="auto" w:fill="F7F7F7"/>
        <w:ind w:firstLine="260"/>
      </w:pPr>
      <w:r>
        <w:rPr>
          <w:rFonts w:cs="Consolas"/>
          <w:noProof/>
        </w:rPr>
        <w:t xml:space="preserve">        )</w:t>
      </w:r>
      <w:r>
        <w:rPr>
          <w:rFonts w:cs="Consolas"/>
          <w:noProof/>
        </w:rPr>
        <w:br/>
        <w:t xml:space="preserve">    return result</w:t>
      </w:r>
      <w:r>
        <w:rPr>
          <w:rFonts w:cs="Consolas"/>
          <w:noProof/>
        </w:rPr>
        <w:br/>
      </w:r>
      <w:r>
        <w:rPr>
          <w:rFonts w:cs="Consolas"/>
          <w:noProof/>
        </w:rPr>
        <w:br/>
      </w:r>
      <w:r>
        <w:rPr>
          <w:rFonts w:cs="Consolas"/>
          <w:noProof/>
        </w:rPr>
        <w:br/>
        <w:t>def solve_day(</w:t>
      </w:r>
      <w:r>
        <w:rPr>
          <w:rFonts w:cs="Consolas"/>
          <w:noProof/>
        </w:rPr>
        <w:br/>
        <w:t xml:space="preserve">    day: int,</w:t>
      </w:r>
      <w:r>
        <w:rPr>
          <w:rFonts w:cs="Consolas"/>
          <w:noProof/>
        </w:rPr>
        <w:br/>
        <w:t xml:space="preserve">    arrivals: np.ndarray,</w:t>
      </w:r>
      <w:r>
        <w:rPr>
          <w:rFonts w:cs="Consolas"/>
          <w:noProof/>
        </w:rPr>
        <w:br/>
        <w:t xml:space="preserve">    time_limit: float,</w:t>
      </w:r>
      <w:r>
        <w:rPr>
          <w:rFonts w:cs="Consolas"/>
          <w:noProof/>
        </w:rPr>
        <w:br/>
        <w:t xml:space="preserve">    fixed_workers: int | None = None,</w:t>
      </w:r>
      <w:r>
        <w:rPr>
          <w:rFonts w:cs="Consolas"/>
          <w:noProof/>
        </w:rPr>
        <w:br/>
        <w:t>) -&gt; DaySolution:</w:t>
      </w:r>
      <w:r>
        <w:rPr>
          <w:rFonts w:cs="Consolas"/>
          <w:noProof/>
        </w:rPr>
        <w:br/>
      </w:r>
      <w:r>
        <w:rPr>
          <w:rFonts w:cs="Consolas"/>
          <w:noProof/>
        </w:rPr>
        <w:t xml:space="preserve">    rows, lower, upper, bounds, integrality = build_base_model(arrivals)</w:t>
      </w:r>
      <w:r>
        <w:rPr>
          <w:rFonts w:cs="Consolas"/>
          <w:noProof/>
        </w:rPr>
        <w:br/>
      </w:r>
      <w:r>
        <w:rPr>
          <w:rFonts w:cs="Consolas"/>
          <w:noProof/>
        </w:rPr>
        <w:br/>
        <w:t xml:space="preserve">    if fixed_workers is None:</w:t>
      </w:r>
      <w:r>
        <w:rPr>
          <w:rFonts w:cs="Consolas"/>
          <w:noProof/>
        </w:rPr>
        <w:br/>
        <w:t xml:space="preserve">        objective = np.zeros(IDX.size)</w:t>
      </w:r>
      <w:r>
        <w:rPr>
          <w:rFonts w:cs="Consolas"/>
          <w:noProof/>
        </w:rPr>
        <w:br/>
        <w:t xml:space="preserve">        objective[IDX.x] = 1.0</w:t>
      </w:r>
      <w:r>
        <w:rPr>
          <w:rFonts w:cs="Consolas"/>
          <w:noProof/>
        </w:rPr>
        <w:br/>
        <w:t xml:space="preserve">        stage1 = run_milp(objective, rows, lower, upper, bounds, integrality, time_limit, "stage 1", day)</w:t>
      </w:r>
      <w:r>
        <w:rPr>
          <w:rFonts w:cs="Consolas"/>
          <w:noProof/>
        </w:rPr>
        <w:br/>
        <w:t xml:space="preserve">        optimum_workers = int(round(float(stage1.x[IDX.x].sum())))</w:t>
      </w:r>
      <w:r>
        <w:rPr>
          <w:rFonts w:cs="Consolas"/>
          <w:noProof/>
        </w:rPr>
        <w:br/>
        <w:t xml:space="preserve">    else:</w:t>
      </w:r>
      <w:r>
        <w:rPr>
          <w:rFonts w:cs="Consolas"/>
          <w:noProof/>
        </w:rPr>
        <w:br/>
        <w:t xml:space="preserve">        if fixed_workers &lt; 5:</w:t>
      </w:r>
      <w:r>
        <w:rPr>
          <w:rFonts w:cs="Consolas"/>
          <w:noProof/>
        </w:rPr>
        <w:br/>
        <w:t xml:space="preserve">            raise ValueError("A fixed-worker schedule needs at least one worker in each of the five shifts.")</w:t>
      </w:r>
      <w:r>
        <w:rPr>
          <w:rFonts w:cs="Consolas"/>
          <w:noProof/>
        </w:rPr>
        <w:br/>
      </w:r>
      <w:r>
        <w:rPr>
          <w:rFonts w:cs="Consolas"/>
          <w:noProof/>
        </w:rPr>
        <w:t xml:space="preserve">        optimum_workers = int(fixed_workers)</w:t>
      </w:r>
      <w:r>
        <w:rPr>
          <w:rFonts w:cs="Consolas"/>
          <w:noProof/>
        </w:rPr>
        <w:br/>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{int(index): 1.0 for index in IDX.x},</w:t>
      </w:r>
      <w:r>
        <w:rPr>
          <w:rFonts w:cs="Consolas"/>
          <w:noProof/>
        </w:rPr>
        <w:br/>
        <w:t xml:space="preserve">        optimum_workers,</w:t>
      </w:r>
      <w:r>
        <w:rPr>
          <w:rFonts w:cs="Consolas"/>
          <w:noProof/>
        </w:rPr>
        <w:br/>
        <w:t xml:space="preserve">        optimum_workers,</w:t>
      </w:r>
      <w:r>
        <w:rPr>
          <w:rFonts w:cs="Consolas"/>
          <w:noProof/>
        </w:rPr>
        <w:br/>
        <w:t xml:space="preserve">    )</w:t>
      </w:r>
      <w:r>
        <w:rPr>
          <w:rFonts w:cs="Consolas"/>
          <w:noProof/>
        </w:rPr>
        <w:br/>
      </w:r>
      <w:r>
        <w:rPr>
          <w:rFonts w:cs="Consolas"/>
          <w:noProof/>
        </w:rPr>
        <w:br/>
        <w:t xml:space="preserve">    objective = np.zeros(IDX.size)</w:t>
      </w:r>
      <w:r>
        <w:rPr>
          <w:rFonts w:cs="Consolas"/>
          <w:noProof/>
        </w:rPr>
        <w:br/>
        <w:t xml:space="preserve">    objective[IDX.peak] = 1.0</w:t>
      </w:r>
      <w:r>
        <w:rPr>
          <w:rFonts w:cs="Consolas"/>
          <w:noProof/>
        </w:rPr>
        <w:br/>
        <w:t xml:space="preserve">    stage2 = run_milp(objective, rows, lower, upper, bounds, integrality, time_limit, "stage 2", day)</w:t>
      </w:r>
      <w:r>
        <w:rPr>
          <w:rFonts w:cs="Consolas"/>
          <w:noProof/>
        </w:rPr>
        <w:br/>
        <w:t xml:space="preserve">    optimum_peak = int(round(float(stage2.x[IDX.peak])))</w:t>
      </w:r>
      <w:r>
        <w:rPr>
          <w:rFonts w:cs="Consolas"/>
          <w:noProof/>
        </w:rPr>
        <w:br/>
      </w:r>
      <w:r>
        <w:rPr>
          <w:rFonts w:cs="Consolas"/>
          <w:noProof/>
        </w:rPr>
        <w:t xml:space="preserve">    append_constraint(rows, lower, upper, {IDX.peak: 1.0}, optimum_peak, optimum_peak)</w:t>
      </w:r>
      <w:r>
        <w:rPr>
          <w:rFonts w:cs="Consolas"/>
          <w:noProof/>
        </w:rPr>
        <w:br/>
      </w:r>
      <w:r>
        <w:rPr>
          <w:rFonts w:cs="Consolas"/>
          <w:noProof/>
        </w:rPr>
        <w:br/>
        <w:t xml:space="preserve">    # deviation[h] = |3*n[h] - N| at the optimum. This is three times the</w:t>
      </w:r>
      <w:r>
        <w:rPr>
          <w:rFonts w:cs="Consolas"/>
          <w:noProof/>
        </w:rPr>
        <w:br/>
        <w:t xml:space="preserve">    # absolute deviation from average hourly staffing N/3.</w:t>
      </w:r>
      <w:r>
        <w:rPr>
          <w:rFonts w:cs="Consolas"/>
          <w:noProof/>
        </w:rPr>
        <w:br/>
        <w:t xml:space="preserve">    for hour in range(HOURS):</w:t>
      </w:r>
      <w:r>
        <w:rPr>
          <w:rFonts w:cs="Consolas"/>
          <w:noProof/>
        </w:rPr>
        <w:br/>
        <w:t xml:space="preserve">        above_average = {int(IDX.deviation[hour]): 1.0}</w:t>
      </w:r>
      <w:r>
        <w:rPr>
          <w:rFonts w:cs="Consolas"/>
          <w:noProof/>
        </w:rPr>
        <w:br/>
      </w:r>
      <w:r>
        <w:rPr>
          <w:rFonts w:cs="Consolas"/>
          <w:noProof/>
        </w:rPr>
        <w:lastRenderedPageBreak/>
        <w:t xml:space="preserve">        below_average = {int(IDX.deviation[hour]): 1.0}</w:t>
      </w:r>
      <w:r>
        <w:rPr>
          <w:rFonts w:cs="Consolas"/>
          <w:noProof/>
        </w:rPr>
        <w:br/>
        <w:t xml:space="preserve">        for position in range(len(STARTS)):</w:t>
      </w:r>
      <w:r>
        <w:rPr>
          <w:rFonts w:cs="Consolas"/>
          <w:noProof/>
        </w:rPr>
        <w:br/>
        <w:t xml:space="preserve">            if COVERAGE[hour, position]:</w:t>
      </w:r>
      <w:r>
        <w:rPr>
          <w:rFonts w:cs="Consolas"/>
          <w:noProof/>
        </w:rPr>
        <w:br/>
        <w:t xml:space="preserve">                above_average[int(IDX.x[position])] = -3.0</w:t>
      </w:r>
      <w:r>
        <w:rPr>
          <w:rFonts w:cs="Consolas"/>
          <w:noProof/>
        </w:rPr>
        <w:br/>
      </w:r>
      <w:r>
        <w:rPr>
          <w:rFonts w:cs="Consolas"/>
          <w:noProof/>
        </w:rPr>
        <w:t xml:space="preserve">                below_average[int(IDX.x[position])] = 3.0</w:t>
      </w:r>
      <w:r>
        <w:rPr>
          <w:rFonts w:cs="Consolas"/>
          <w:noProof/>
        </w:rPr>
        <w:br/>
        <w:t xml:space="preserve">        append_constraint(rows, lower, upper, above_average, -float(optimum_workers), np.inf)</w:t>
      </w:r>
      <w:r>
        <w:rPr>
          <w:rFonts w:cs="Consolas"/>
          <w:noProof/>
        </w:rPr>
        <w:br/>
        <w:t xml:space="preserve">        append_constraint(rows, lower, upper, below_average, float(optimum_workers), np.inf)</w:t>
      </w:r>
      <w:r>
        <w:rPr>
          <w:rFonts w:cs="Consolas"/>
          <w:noProof/>
        </w:rPr>
        <w:br/>
      </w:r>
      <w:r>
        <w:rPr>
          <w:rFonts w:cs="Consolas"/>
          <w:noProof/>
        </w:rPr>
        <w:br/>
        <w:t xml:space="preserve">    objective = np.zeros(IDX.size)</w:t>
      </w:r>
      <w:r>
        <w:rPr>
          <w:rFonts w:cs="Consolas"/>
          <w:noProof/>
        </w:rPr>
        <w:br/>
        <w:t xml:space="preserve">    objective[IDX.deviation] = 1.0</w:t>
      </w:r>
      <w:r>
        <w:rPr>
          <w:rFonts w:cs="Consolas"/>
          <w:noProof/>
        </w:rPr>
        <w:br/>
        <w:t xml:space="preserve">    stage3 = run_milp(objective, rows, lower, upper, bounds, integrality, time_limit, "stage 3", day)</w:t>
      </w:r>
      <w:r>
        <w:rPr>
          <w:rFonts w:cs="Consolas"/>
          <w:noProof/>
        </w:rPr>
        <w:br/>
        <w:t xml:space="preserve">    optimum_deviation_scaled = int(round(float(stage3.x[IDX.deviation].sum())))</w:t>
      </w:r>
      <w:r>
        <w:rPr>
          <w:rFonts w:cs="Consolas"/>
          <w:noProof/>
        </w:rPr>
        <w:br/>
      </w:r>
      <w:r>
        <w:rPr>
          <w:rFonts w:cs="Consolas"/>
          <w:noProof/>
        </w:rP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{int(index): 1.0 for index in IDX.deviation},</w:t>
      </w:r>
      <w:r>
        <w:rPr>
          <w:rFonts w:cs="Consolas"/>
          <w:noProof/>
        </w:rPr>
        <w:br/>
        <w:t xml:space="preserve">        optimum_deviation_scaled,</w:t>
      </w:r>
      <w:r>
        <w:rPr>
          <w:rFonts w:cs="Consolas"/>
          <w:noProof/>
        </w:rPr>
        <w:br/>
        <w:t xml:space="preserve">        optimum_deviation_scaled,</w:t>
      </w:r>
    </w:p>
    <w:p w:rsidR="00A3080D" w:rsidRDefault="005130F3">
      <w:pPr>
        <w:pStyle w:val="AppendixCode"/>
        <w:shd w:val="clear" w:color="auto" w:fill="F7F7F7"/>
        <w:ind w:firstLine="260"/>
      </w:pPr>
      <w:r>
        <w:rPr>
          <w:rFonts w:cs="Consolas"/>
          <w:noProof/>
        </w:rPr>
        <w:t xml:space="preserve">    )</w:t>
      </w:r>
      <w:r>
        <w:rPr>
          <w:rFonts w:cs="Consolas"/>
          <w:noProof/>
        </w:rPr>
        <w:br/>
      </w:r>
      <w:r>
        <w:rPr>
          <w:rFonts w:cs="Consolas"/>
          <w:noProof/>
        </w:rPr>
        <w:br/>
        <w:t xml:space="preserve">    objective = np.zeros(IDX.size)</w:t>
      </w:r>
      <w:r>
        <w:rPr>
          <w:rFonts w:cs="Consolas"/>
          <w:noProof/>
        </w:rPr>
        <w:br/>
        <w:t xml:space="preserve">    objective[IDX.inventory_early] = 1.0</w:t>
      </w:r>
      <w:r>
        <w:rPr>
          <w:rFonts w:cs="Consolas"/>
          <w:noProof/>
        </w:rPr>
        <w:br/>
        <w:t xml:space="preserve">    objective[IDX.inventory_late] = 1.0</w:t>
      </w:r>
      <w:r>
        <w:rPr>
          <w:rFonts w:cs="Consolas"/>
          <w:noProof/>
        </w:rPr>
        <w:br/>
        <w:t xml:space="preserve">    stage4 = run_milp(objective, rows, lower, upper, bounds, integrality, time_limit, "stage 4", day)</w:t>
      </w:r>
      <w:r>
        <w:rPr>
          <w:rFonts w:cs="Consolas"/>
          <w:noProof/>
        </w:rPr>
        <w:br/>
      </w:r>
      <w:r>
        <w:rPr>
          <w:rFonts w:cs="Consolas"/>
          <w:noProof/>
        </w:rPr>
        <w:br/>
        <w:t xml:space="preserve">    values = stage4.x</w:t>
      </w:r>
      <w:r>
        <w:rPr>
          <w:rFonts w:cs="Consolas"/>
          <w:noProof/>
        </w:rPr>
        <w:br/>
        <w:t xml:space="preserve">    selected = np.rint(values[IDX.b]).astype(int)</w:t>
      </w:r>
      <w:r>
        <w:rPr>
          <w:rFonts w:cs="Consolas"/>
          <w:noProof/>
        </w:rPr>
        <w:br/>
      </w:r>
      <w:r>
        <w:rPr>
          <w:rFonts w:cs="Consolas"/>
          <w:noProof/>
        </w:rPr>
        <w:t xml:space="preserve">    workers = np.rint(values[IDX.x]).astype(int)</w:t>
      </w:r>
      <w:r>
        <w:rPr>
          <w:rFonts w:cs="Consolas"/>
          <w:noProof/>
        </w:rPr>
        <w:br/>
        <w:t xml:space="preserve">    low_hour_workers = np.rint(values[IDX.low_hour]).astype(int)</w:t>
      </w:r>
      <w:r>
        <w:rPr>
          <w:rFonts w:cs="Consolas"/>
          <w:noProof/>
        </w:rPr>
        <w:br/>
        <w:t xml:space="preserve">    processed_early = values[IDX.processed_early].copy()</w:t>
      </w:r>
      <w:r>
        <w:rPr>
          <w:rFonts w:cs="Consolas"/>
          <w:noProof/>
        </w:rPr>
        <w:br/>
        <w:t xml:space="preserve">    processed_late = values[IDX.processed_late].copy()</w:t>
      </w:r>
      <w:r>
        <w:rPr>
          <w:rFonts w:cs="Consolas"/>
          <w:noProof/>
        </w:rPr>
        <w:br/>
        <w:t xml:space="preserve">    inventory_early = values[IDX.inventory_early].copy()</w:t>
      </w:r>
      <w:r>
        <w:rPr>
          <w:rFonts w:cs="Consolas"/>
          <w:noProof/>
        </w:rPr>
        <w:br/>
        <w:t xml:space="preserve">    inventory_late = values[IDX.inventory_late].copy()</w:t>
      </w:r>
      <w:r>
        <w:rPr>
          <w:rFonts w:cs="Consolas"/>
          <w:noProof/>
        </w:rPr>
        <w:br/>
        <w:t xml:space="preserve">    hourly_workers = np.rint(COVERAGE @ workers).astype(int)</w:t>
      </w:r>
      <w:r>
        <w:rPr>
          <w:rFonts w:cs="Consolas"/>
          <w:noProof/>
        </w:rPr>
        <w:br/>
      </w:r>
      <w:r>
        <w:rPr>
          <w:rFonts w:cs="Consolas"/>
          <w:noProof/>
        </w:rPr>
        <w:br/>
        <w:t xml:space="preserve">    hourly_low_workers = np.zeros(HOURS, dtype=int)</w:t>
      </w:r>
      <w:r>
        <w:rPr>
          <w:rFonts w:cs="Consolas"/>
          <w:noProof/>
        </w:rPr>
        <w:br/>
        <w:t xml:space="preserve">    for hour in range(HOURS):</w:t>
      </w:r>
      <w:r>
        <w:rPr>
          <w:rFonts w:cs="Consolas"/>
          <w:noProof/>
        </w:rPr>
        <w:br/>
      </w:r>
      <w:r>
        <w:rPr>
          <w:rFonts w:cs="Consolas"/>
          <w:noProof/>
        </w:rPr>
        <w:t xml:space="preserve">        for position, start in enumerate(STARTS):</w:t>
      </w:r>
      <w:r>
        <w:rPr>
          <w:rFonts w:cs="Consolas"/>
          <w:noProof/>
        </w:rPr>
        <w:br/>
        <w:t xml:space="preserve">            if COVERAGE[hour, position]:</w:t>
      </w:r>
      <w:r>
        <w:rPr>
          <w:rFonts w:cs="Consolas"/>
          <w:noProof/>
        </w:rPr>
        <w:br/>
        <w:t xml:space="preserve">                hourly_low_workers[hour] += low_hour_workers[position, hour - start]</w:t>
      </w:r>
      <w:r>
        <w:rPr>
          <w:rFonts w:cs="Consolas"/>
          <w:noProof/>
        </w:rPr>
        <w:br/>
        <w:t xml:space="preserve">    hourly_capacity = NORMAL_RATE * hourly_workers - RATE_LOSS * hourly_low_workers</w:t>
      </w:r>
      <w:r>
        <w:rPr>
          <w:rFonts w:cs="Consolas"/>
          <w:noProof/>
        </w:rPr>
        <w:br/>
      </w:r>
      <w:r>
        <w:rPr>
          <w:rFonts w:cs="Consolas"/>
          <w:noProof/>
        </w:rPr>
        <w:br/>
        <w:t xml:space="preserve">    solution = DaySolution(</w:t>
      </w:r>
      <w:r>
        <w:rPr>
          <w:rFonts w:cs="Consolas"/>
          <w:noProof/>
        </w:rPr>
        <w:br/>
        <w:t xml:space="preserve">        day=day,</w:t>
      </w:r>
      <w:r>
        <w:rPr>
          <w:rFonts w:cs="Consolas"/>
          <w:noProof/>
        </w:rPr>
        <w:br/>
        <w:t xml:space="preserve">        arrivals=arrivals,</w:t>
      </w:r>
      <w:r>
        <w:rPr>
          <w:rFonts w:cs="Consolas"/>
          <w:noProof/>
        </w:rPr>
        <w:br/>
        <w:t xml:space="preserve">        selected=selected,</w:t>
      </w:r>
      <w:r>
        <w:rPr>
          <w:rFonts w:cs="Consolas"/>
          <w:noProof/>
        </w:rPr>
        <w:br/>
        <w:t xml:space="preserve">        workers_by_start=workers,</w:t>
      </w:r>
      <w:r>
        <w:rPr>
          <w:rFonts w:cs="Consolas"/>
          <w:noProof/>
        </w:rPr>
        <w:br/>
        <w:t xml:space="preserve">        low_hour_workers=low_hour_workers,</w:t>
      </w:r>
      <w:r>
        <w:rPr>
          <w:rFonts w:cs="Consolas"/>
          <w:noProof/>
        </w:rPr>
        <w:br/>
        <w:t xml:space="preserve">        processed_early=processed_early,</w:t>
      </w:r>
      <w:r>
        <w:rPr>
          <w:rFonts w:cs="Consolas"/>
          <w:noProof/>
        </w:rPr>
        <w:br/>
      </w:r>
      <w:r>
        <w:rPr>
          <w:rFonts w:cs="Consolas"/>
          <w:noProof/>
        </w:rPr>
        <w:t xml:space="preserve">        processed_late=processed_late,</w:t>
      </w:r>
      <w:r>
        <w:rPr>
          <w:rFonts w:cs="Consolas"/>
          <w:noProof/>
        </w:rPr>
        <w:br/>
        <w:t xml:space="preserve">        inventory_early=inventory_early,</w:t>
      </w:r>
      <w:r>
        <w:rPr>
          <w:rFonts w:cs="Consolas"/>
          <w:noProof/>
        </w:rPr>
        <w:br/>
        <w:t xml:space="preserve">        inventory_late=inventory_late,</w:t>
      </w:r>
      <w:r>
        <w:rPr>
          <w:rFonts w:cs="Consolas"/>
          <w:noProof/>
        </w:rPr>
        <w:br/>
        <w:t xml:space="preserve">        hourly_workers=hourly_workers,</w:t>
      </w:r>
      <w:r>
        <w:rPr>
          <w:rFonts w:cs="Consolas"/>
          <w:noProof/>
        </w:rPr>
        <w:br/>
        <w:t xml:space="preserve">        hourly_low_workers=hourly_low_workers,</w:t>
      </w:r>
      <w:r>
        <w:rPr>
          <w:rFonts w:cs="Consolas"/>
          <w:noProof/>
        </w:rPr>
        <w:br/>
        <w:t xml:space="preserve">        hourly_capacity=hourly_capacity,</w:t>
      </w:r>
      <w:r>
        <w:rPr>
          <w:rFonts w:cs="Consolas"/>
          <w:noProof/>
        </w:rPr>
        <w:br/>
        <w:t xml:space="preserve">        total_workers=int(workers.sum()),</w:t>
      </w:r>
      <w:r>
        <w:rPr>
          <w:rFonts w:cs="Consolas"/>
          <w:noProof/>
        </w:rPr>
        <w:br/>
        <w:t xml:space="preserve">        peak_workers=int(hourly_workers.max()),</w:t>
      </w:r>
      <w:r>
        <w:rPr>
          <w:rFonts w:cs="Consolas"/>
          <w:noProof/>
        </w:rPr>
        <w:br/>
        <w:t xml:space="preserve">        balance_deviation=float(np.abs(3 * hourly_workers - optimum_workers).sum()) / 3.0,</w:t>
      </w:r>
      <w:r>
        <w:rPr>
          <w:rFonts w:cs="Consolas"/>
          <w:noProof/>
        </w:rPr>
        <w:br/>
        <w:t xml:space="preserve">        theoretical_lower_bound=math.ceil(float(arrivals.sum()) / SHIFT_CAPACITY),</w:t>
      </w:r>
      <w:r>
        <w:rPr>
          <w:rFonts w:cs="Consolas"/>
          <w:noProof/>
        </w:rPr>
        <w:br/>
      </w:r>
      <w:r>
        <w:rPr>
          <w:rFonts w:cs="Consolas"/>
          <w:noProof/>
        </w:rPr>
        <w:t xml:space="preserve">    )</w:t>
      </w:r>
      <w:r>
        <w:rPr>
          <w:rFonts w:cs="Consolas"/>
          <w:noProof/>
        </w:rPr>
        <w:br/>
        <w:t xml:space="preserve">    validate_solution(solution)</w:t>
      </w:r>
      <w:r>
        <w:rPr>
          <w:rFonts w:cs="Consolas"/>
          <w:noProof/>
        </w:rPr>
        <w:br/>
        <w:t xml:space="preserve">    return solution</w:t>
      </w:r>
      <w:r>
        <w:rPr>
          <w:rFonts w:cs="Consolas"/>
          <w:noProof/>
        </w:rPr>
        <w:br/>
      </w:r>
      <w:r>
        <w:rPr>
          <w:rFonts w:cs="Consolas"/>
          <w:noProof/>
        </w:rPr>
        <w:br/>
      </w:r>
      <w:r>
        <w:rPr>
          <w:rFonts w:cs="Consolas"/>
          <w:noProof/>
        </w:rPr>
        <w:br/>
        <w:t>def validate_solution(solution: DaySolution, tolerance: float = 1e-5) -&gt; None:</w:t>
      </w:r>
      <w:r>
        <w:rPr>
          <w:rFonts w:cs="Consolas"/>
          <w:noProof/>
        </w:rPr>
        <w:br/>
        <w:t xml:space="preserve">    if int(solution.selected.sum()) != 5:</w:t>
      </w:r>
      <w:r>
        <w:rPr>
          <w:rFonts w:cs="Consolas"/>
          <w:noProof/>
        </w:rPr>
        <w:br/>
        <w:t xml:space="preserve">        raise AssertionError(f"Day {solution.day}: expected 5 selected shifts.")</w:t>
      </w:r>
      <w:r>
        <w:rPr>
          <w:rFonts w:cs="Consolas"/>
          <w:noProof/>
        </w:rPr>
        <w:br/>
        <w:t xml:space="preserve">    if np.any((solution.selected == 0) &amp; (solution.workers_by_start != 0)):</w:t>
      </w:r>
      <w:r>
        <w:rPr>
          <w:rFonts w:cs="Consolas"/>
          <w:noProof/>
        </w:rPr>
        <w:br/>
        <w:t xml:space="preserve">        raise AssertionError(f"Day {solution.day}: workers assigned to an unselected shift.")</w:t>
      </w:r>
      <w:r>
        <w:rPr>
          <w:rFonts w:cs="Consolas"/>
          <w:noProof/>
        </w:rPr>
        <w:br/>
        <w:t xml:space="preserve">    if np.any((solution.selected == 1) &amp; (solution.workers_by_start &lt; 1)):</w:t>
      </w:r>
      <w:r>
        <w:rPr>
          <w:rFonts w:cs="Consolas"/>
          <w:noProof/>
        </w:rPr>
        <w:br/>
      </w:r>
      <w:r>
        <w:rPr>
          <w:rFonts w:cs="Consolas"/>
          <w:noProof/>
        </w:rPr>
        <w:t xml:space="preserve">        raise AssertionError(f"Day {solution.day}: selected shift without workers.")</w:t>
      </w:r>
      <w:r>
        <w:rPr>
          <w:rFonts w:cs="Consolas"/>
          <w:noProof/>
        </w:rPr>
        <w:br/>
        <w:t xml:space="preserve">    if not np.array_equal(solution.low_hour_workers.sum(axis=1), solution.workers_by_start):</w:t>
      </w:r>
      <w:r>
        <w:rPr>
          <w:rFonts w:cs="Consolas"/>
          <w:noProof/>
        </w:rPr>
        <w:br/>
        <w:t xml:space="preserve">        raise AssertionError(f"Day {solution.day}: a worker does not have exactly one low-rate hour.")</w:t>
      </w:r>
      <w:r>
        <w:rPr>
          <w:rFonts w:cs="Consolas"/>
          <w:noProof/>
        </w:rPr>
        <w:br/>
        <w:t xml:space="preserve">    if np.any(solution.processed_early &lt; -tolerance) or np.any(solution.processed_late &lt; -tolerance):</w:t>
      </w:r>
      <w:r>
        <w:rPr>
          <w:rFonts w:cs="Consolas"/>
          <w:noProof/>
        </w:rPr>
        <w:br/>
        <w:t xml:space="preserve">        raise AssertionError(f"Day {solution.day}: negative processing amount.")</w:t>
      </w:r>
      <w:r>
        <w:rPr>
          <w:rFonts w:cs="Consolas"/>
          <w:noProof/>
        </w:rPr>
        <w:br/>
      </w:r>
      <w:r>
        <w:rPr>
          <w:rFonts w:cs="Consolas"/>
          <w:noProof/>
        </w:rPr>
        <w:t xml:space="preserve">    total_processed = solution.processed_early + solution.processed_late</w:t>
      </w:r>
      <w:r>
        <w:rPr>
          <w:rFonts w:cs="Consolas"/>
          <w:noProof/>
        </w:rPr>
        <w:br/>
        <w:t xml:space="preserve">    if np.any(total_processed - solution.hourly_capacity &gt; tolerance):</w:t>
      </w:r>
      <w:r>
        <w:rPr>
          <w:rFonts w:cs="Consolas"/>
          <w:noProof/>
        </w:rPr>
        <w:br/>
        <w:t xml:space="preserve">        raise AssertionError(f"Day {solution.day}: hourly capacity exceeded.")</w:t>
      </w:r>
    </w:p>
    <w:p w:rsidR="00A3080D" w:rsidRDefault="005130F3">
      <w:pPr>
        <w:pStyle w:val="AppendixCode"/>
        <w:shd w:val="clear" w:color="auto" w:fill="F7F7F7"/>
        <w:ind w:firstLine="260"/>
      </w:pPr>
      <w:r>
        <w:rPr>
          <w:rFonts w:cs="Consolas"/>
          <w:noProof/>
        </w:rPr>
        <w:br/>
        <w:t xml:space="preserve">    reconstructed_early = np.empty(HOURS)</w:t>
      </w:r>
      <w:r>
        <w:rPr>
          <w:rFonts w:cs="Consolas"/>
          <w:noProof/>
        </w:rPr>
        <w:br/>
        <w:t xml:space="preserve">    reconstructed_late = np.empty(HOURS)</w:t>
      </w:r>
      <w:r>
        <w:rPr>
          <w:rFonts w:cs="Consolas"/>
          <w:noProof/>
        </w:rPr>
        <w:br/>
        <w:t xml:space="preserve">    previous_early = 0.0</w:t>
      </w:r>
      <w:r>
        <w:rPr>
          <w:rFonts w:cs="Consolas"/>
          <w:noProof/>
        </w:rPr>
        <w:br/>
        <w:t xml:space="preserve">    previous_late = 0.0</w:t>
      </w:r>
      <w:r>
        <w:rPr>
          <w:rFonts w:cs="Consolas"/>
          <w:noProof/>
        </w:rPr>
        <w:br/>
        <w:t xml:space="preserve">    for hour in range(HOURS):</w:t>
      </w:r>
      <w:r>
        <w:rPr>
          <w:rFonts w:cs="Consolas"/>
          <w:noProof/>
        </w:rPr>
        <w:br/>
        <w:t xml:space="preserve">        early_arrival = solution.arrivals[hour] if hour &lt; EARLY_END else 0.0</w:t>
      </w:r>
      <w:r>
        <w:rPr>
          <w:rFonts w:cs="Consolas"/>
          <w:noProof/>
        </w:rPr>
        <w:br/>
      </w:r>
      <w:r>
        <w:rPr>
          <w:rFonts w:cs="Consolas"/>
          <w:noProof/>
        </w:rPr>
        <w:t xml:space="preserve">        late_arrival = solution.arrivals[hour] if hour &gt;= EARLY_END else 0.0</w:t>
      </w:r>
      <w:r>
        <w:rPr>
          <w:rFonts w:cs="Consolas"/>
          <w:noProof/>
        </w:rPr>
        <w:br/>
      </w:r>
      <w:r>
        <w:rPr>
          <w:rFonts w:cs="Consolas"/>
          <w:noProof/>
        </w:rPr>
        <w:lastRenderedPageBreak/>
        <w:t xml:space="preserve">        reconstructed_early[hour] = previous_early + early_arrival - solution.processed_early[hour]</w:t>
      </w:r>
      <w:r>
        <w:rPr>
          <w:rFonts w:cs="Consolas"/>
          <w:noProof/>
        </w:rPr>
        <w:br/>
        <w:t xml:space="preserve">        reconstructed_late[hour] = previous_late + late_arrival - solution.processed_late[hour]</w:t>
      </w:r>
      <w:r>
        <w:rPr>
          <w:rFonts w:cs="Consolas"/>
          <w:noProof/>
        </w:rPr>
        <w:br/>
        <w:t xml:space="preserve">        previous_early = reconstructed_early[hour]</w:t>
      </w:r>
      <w:r>
        <w:rPr>
          <w:rFonts w:cs="Consolas"/>
          <w:noProof/>
        </w:rPr>
        <w:br/>
        <w:t xml:space="preserve">        previous_late = reconstructed_late[hour]</w:t>
      </w:r>
      <w:r>
        <w:rPr>
          <w:rFonts w:cs="Consolas"/>
          <w:noProof/>
        </w:rPr>
        <w:br/>
      </w:r>
      <w:r>
        <w:rPr>
          <w:rFonts w:cs="Consolas"/>
          <w:noProof/>
        </w:rPr>
        <w:br/>
        <w:t xml:space="preserve">    if not np.allclose(reconstructed_early, solution.inventory_early, atol=tolerance):</w:t>
      </w:r>
      <w:r>
        <w:rPr>
          <w:rFonts w:cs="Consolas"/>
          <w:noProof/>
        </w:rPr>
        <w:br/>
      </w:r>
      <w:r>
        <w:rPr>
          <w:rFonts w:cs="Consolas"/>
          <w:noProof/>
        </w:rPr>
        <w:t xml:space="preserve">        raise AssertionError(f"Day {solution.day}: early inventory balance failed.")</w:t>
      </w:r>
      <w:r>
        <w:rPr>
          <w:rFonts w:cs="Consolas"/>
          <w:noProof/>
        </w:rPr>
        <w:br/>
        <w:t xml:space="preserve">    if not np.allclose(reconstructed_late, solution.inventory_late, atol=tolerance):</w:t>
      </w:r>
      <w:r>
        <w:rPr>
          <w:rFonts w:cs="Consolas"/>
          <w:noProof/>
        </w:rPr>
        <w:br/>
        <w:t xml:space="preserve">        raise AssertionError(f"Day {solution.day}: late inventory balance failed.")</w:t>
      </w:r>
      <w:r>
        <w:rPr>
          <w:rFonts w:cs="Consolas"/>
          <w:noProof/>
        </w:rPr>
        <w:br/>
        <w:t xml:space="preserve">    if abs(solution.inventory_early[EARLY_DEADLINE - 1]) &gt; tolerance:</w:t>
      </w:r>
      <w:r>
        <w:rPr>
          <w:rFonts w:cs="Consolas"/>
          <w:noProof/>
        </w:rPr>
        <w:br/>
        <w:t xml:space="preserve">        raise AssertionError(f"Day {solution.day}: early freight missed the 16:00 deadline.")</w:t>
      </w:r>
      <w:r>
        <w:rPr>
          <w:rFonts w:cs="Consolas"/>
          <w:noProof/>
        </w:rPr>
        <w:br/>
      </w:r>
      <w:r>
        <w:rPr>
          <w:rFonts w:cs="Consolas"/>
          <w:noProof/>
        </w:rPr>
        <w:t xml:space="preserve">    if abs(solution.inventory_early[-1]) &gt; tolerance or abs(solution.inventory_late[-1]) &gt; tolerance:</w:t>
      </w:r>
      <w:r>
        <w:rPr>
          <w:rFonts w:cs="Consolas"/>
          <w:noProof/>
        </w:rPr>
        <w:br/>
        <w:t xml:space="preserve">        raise AssertionError(f"Day {solution.day}: end-of-day freight remains.")</w:t>
      </w:r>
      <w:r>
        <w:rPr>
          <w:rFonts w:cs="Consolas"/>
          <w:noProof/>
        </w:rPr>
        <w:br/>
        <w:t xml:space="preserve">    if solution.peak_workers != int(solution.hourly_workers.max()):</w:t>
      </w:r>
      <w:r>
        <w:rPr>
          <w:rFonts w:cs="Consolas"/>
          <w:noProof/>
        </w:rPr>
        <w:br/>
        <w:t xml:space="preserve">        raise AssertionError(f"Day {solution.day}: inconsistent peak worker count.")</w:t>
      </w:r>
      <w:r>
        <w:rPr>
          <w:rFonts w:cs="Consolas"/>
          <w:noProof/>
        </w:rPr>
        <w:br/>
      </w:r>
      <w:r>
        <w:rPr>
          <w:rFonts w:cs="Consolas"/>
          <w:noProof/>
        </w:rPr>
        <w:br/>
        <w:t xml:space="preserve">    expected_total_capacity = SHIFT_CAPACITY * solution.total_workers</w:t>
      </w:r>
      <w:r>
        <w:rPr>
          <w:rFonts w:cs="Consolas"/>
          <w:noProof/>
        </w:rPr>
        <w:br/>
        <w:t xml:space="preserve">    if int(solution.hourly_capacity.sum()) != expected_total_capacity:</w:t>
      </w:r>
      <w:r>
        <w:rPr>
          <w:rFonts w:cs="Consolas"/>
          <w:noProof/>
        </w:rPr>
        <w:br/>
      </w:r>
      <w:r>
        <w:rPr>
          <w:rFonts w:cs="Consolas"/>
          <w:noProof/>
        </w:rPr>
        <w:t xml:space="preserve">        raise AssertionError(f"Day {solution.day}: low-rate-hour capacity accounting failed.")</w:t>
      </w:r>
      <w:r>
        <w:rPr>
          <w:rFonts w:cs="Consolas"/>
          <w:noProof/>
        </w:rPr>
        <w:br/>
      </w:r>
      <w:r>
        <w:rPr>
          <w:rFonts w:cs="Consolas"/>
          <w:noProof/>
        </w:rPr>
        <w:br/>
      </w:r>
      <w:r>
        <w:rPr>
          <w:rFonts w:cs="Consolas"/>
          <w:noProof/>
        </w:rPr>
        <w:br/>
        <w:t>def display_number(value: float):</w:t>
      </w:r>
      <w:r>
        <w:rPr>
          <w:rFonts w:cs="Consolas"/>
          <w:noProof/>
        </w:rPr>
        <w:br/>
        <w:t xml:space="preserve">    rounded = round(float(value))</w:t>
      </w:r>
      <w:r>
        <w:rPr>
          <w:rFonts w:cs="Consolas"/>
          <w:noProof/>
        </w:rPr>
        <w:br/>
        <w:t xml:space="preserve">    if abs(float(value) - rounded) &lt; 1e-6:</w:t>
      </w:r>
      <w:r>
        <w:rPr>
          <w:rFonts w:cs="Consolas"/>
          <w:noProof/>
        </w:rPr>
        <w:br/>
        <w:t xml:space="preserve">        return int(rounded)</w:t>
      </w:r>
      <w:r>
        <w:rPr>
          <w:rFonts w:cs="Consolas"/>
          <w:noProof/>
        </w:rPr>
        <w:br/>
        <w:t xml:space="preserve">    return round(float(value), 4)</w:t>
      </w:r>
      <w:r>
        <w:rPr>
          <w:rFonts w:cs="Consolas"/>
          <w:noProof/>
        </w:rPr>
        <w:br/>
      </w:r>
      <w:r>
        <w:rPr>
          <w:rFonts w:cs="Consolas"/>
          <w:noProof/>
        </w:rPr>
        <w:br/>
      </w:r>
      <w:r>
        <w:rPr>
          <w:rFonts w:cs="Consolas"/>
          <w:noProof/>
        </w:rPr>
        <w:br/>
        <w:t>def style_worksheet(worksheet, widths: dict[int, float]) -&gt; None:</w:t>
      </w:r>
      <w:r>
        <w:rPr>
          <w:rFonts w:cs="Consolas"/>
          <w:noProof/>
        </w:rPr>
        <w:br/>
        <w:t xml:space="preserve">    header_fill = PatternFill("solid", fgColor="1F4E78")</w:t>
      </w:r>
      <w:r>
        <w:rPr>
          <w:rFonts w:cs="Consolas"/>
          <w:noProof/>
        </w:rPr>
        <w:br/>
        <w:t xml:space="preserve">    header_font = Font(color="FFFFFF", bold=True)</w:t>
      </w:r>
      <w:r>
        <w:rPr>
          <w:rFonts w:cs="Consolas"/>
          <w:noProof/>
        </w:rPr>
        <w:br/>
        <w:t xml:space="preserve">    for cell in worksheet[1]:</w:t>
      </w:r>
      <w:r>
        <w:rPr>
          <w:rFonts w:cs="Consolas"/>
          <w:noProof/>
        </w:rPr>
        <w:br/>
        <w:t xml:space="preserve">        cell.fill = header_fill</w:t>
      </w:r>
      <w:r>
        <w:rPr>
          <w:rFonts w:cs="Consolas"/>
          <w:noProof/>
        </w:rPr>
        <w:br/>
      </w:r>
      <w:r>
        <w:rPr>
          <w:rFonts w:cs="Consolas"/>
          <w:noProof/>
        </w:rPr>
        <w:t xml:space="preserve">        cell.font = header_font</w:t>
      </w:r>
      <w:r>
        <w:rPr>
          <w:rFonts w:cs="Consolas"/>
          <w:noProof/>
        </w:rPr>
        <w:br/>
        <w:t xml:space="preserve">        cell.alignment = Alignment(horizontal="center", vertical="center")</w:t>
      </w:r>
      <w:r>
        <w:rPr>
          <w:rFonts w:cs="Consolas"/>
          <w:noProof/>
        </w:rPr>
        <w:br/>
        <w:t xml:space="preserve">    worksheet.freeze_panes = "A2"</w:t>
      </w:r>
      <w:r>
        <w:rPr>
          <w:rFonts w:cs="Consolas"/>
          <w:noProof/>
        </w:rPr>
        <w:br/>
        <w:t xml:space="preserve">    worksheet.auto_filter.ref = worksheet.dimensions</w:t>
      </w:r>
      <w:r>
        <w:rPr>
          <w:rFonts w:cs="Consolas"/>
          <w:noProof/>
        </w:rPr>
        <w:br/>
        <w:t xml:space="preserve">    for column, width in widths.items():</w:t>
      </w:r>
      <w:r>
        <w:rPr>
          <w:rFonts w:cs="Consolas"/>
          <w:noProof/>
        </w:rPr>
        <w:br/>
        <w:t xml:space="preserve">        worksheet.column_dimensions[get_column_letter(column)].width = width</w:t>
      </w:r>
      <w:r>
        <w:rPr>
          <w:rFonts w:cs="Consolas"/>
          <w:noProof/>
        </w:rPr>
        <w:br/>
      </w:r>
      <w:r>
        <w:rPr>
          <w:rFonts w:cs="Consolas"/>
          <w:noProof/>
        </w:rPr>
        <w:br/>
      </w:r>
      <w:r>
        <w:rPr>
          <w:rFonts w:cs="Consolas"/>
          <w:noProof/>
        </w:rPr>
        <w:br/>
        <w:t>def write_results(path: Path, solutions: list[DaySolution]) -&gt; None:</w:t>
      </w:r>
      <w:r>
        <w:rPr>
          <w:rFonts w:cs="Consolas"/>
          <w:noProof/>
        </w:rPr>
        <w:br/>
        <w:t xml:space="preserve">    workbook = Workbook()</w:t>
      </w:r>
      <w:r>
        <w:rPr>
          <w:rFonts w:cs="Consolas"/>
          <w:noProof/>
        </w:rPr>
        <w:br/>
      </w:r>
      <w:r>
        <w:rPr>
          <w:rFonts w:cs="Consolas"/>
          <w:noProof/>
        </w:rPr>
        <w:br/>
        <w:t xml:space="preserve">    summary = workbook.active</w:t>
      </w:r>
      <w:r>
        <w:rPr>
          <w:rFonts w:cs="Consolas"/>
          <w:noProof/>
        </w:rPr>
        <w:br/>
        <w:t xml:space="preserve">    summary.title = "</w:t>
      </w:r>
      <w:r>
        <w:rPr>
          <w:rFonts w:cs="Consolas"/>
          <w:noProof/>
        </w:rPr>
        <w:t>每日汇总</w:t>
      </w:r>
      <w:r>
        <w:rPr>
          <w:rFonts w:cs="Consolas"/>
          <w:noProof/>
        </w:rPr>
        <w:t>"</w:t>
      </w:r>
      <w:r>
        <w:rPr>
          <w:rFonts w:cs="Consolas"/>
          <w:noProof/>
        </w:rPr>
        <w:br/>
        <w:t xml:space="preserve">    summary.append(</w:t>
      </w:r>
      <w:r>
        <w:rPr>
          <w:rFonts w:cs="Consolas"/>
          <w:noProof/>
        </w:rPr>
        <w:br/>
        <w:t xml:space="preserve">        [</w:t>
      </w:r>
      <w:r>
        <w:rPr>
          <w:rFonts w:cs="Consolas"/>
          <w:noProof/>
        </w:rPr>
        <w:br/>
      </w:r>
      <w:r>
        <w:rPr>
          <w:rFonts w:cs="Consolas"/>
          <w:noProof/>
        </w:rPr>
        <w:t xml:space="preserve">            "</w:t>
      </w:r>
      <w:r>
        <w:rPr>
          <w:rFonts w:cs="Consolas"/>
          <w:noProof/>
        </w:rPr>
        <w:t>天</w:t>
      </w:r>
      <w:r>
        <w:rPr>
          <w:rFonts w:cs="Consolas"/>
          <w:noProof/>
        </w:rPr>
        <w:t>",</w:t>
      </w:r>
      <w:r>
        <w:rPr>
          <w:rFonts w:cs="Consolas"/>
          <w:noProof/>
        </w:rPr>
        <w:br/>
        <w:t xml:space="preserve">            "</w:t>
      </w:r>
      <w:r>
        <w:rPr>
          <w:rFonts w:cs="Consolas"/>
          <w:noProof/>
        </w:rPr>
        <w:t>全天货量</w:t>
      </w:r>
      <w:r>
        <w:rPr>
          <w:rFonts w:cs="Consolas"/>
          <w:noProof/>
        </w:rPr>
        <w:t>",</w:t>
      </w:r>
      <w:r>
        <w:rPr>
          <w:rFonts w:cs="Consolas"/>
          <w:noProof/>
        </w:rPr>
        <w:br/>
        <w:t xml:space="preserve">            "0-12</w:t>
      </w:r>
      <w:r>
        <w:rPr>
          <w:rFonts w:cs="Consolas"/>
          <w:noProof/>
        </w:rPr>
        <w:t>点货量</w:t>
      </w:r>
      <w:r>
        <w:rPr>
          <w:rFonts w:cs="Consolas"/>
          <w:noProof/>
        </w:rPr>
        <w:t>",</w:t>
      </w:r>
      <w:r>
        <w:rPr>
          <w:rFonts w:cs="Consolas"/>
          <w:noProof/>
        </w:rPr>
        <w:br/>
        <w:t xml:space="preserve">            "185</w:t>
      </w:r>
      <w:r>
        <w:rPr>
          <w:rFonts w:cs="Consolas"/>
          <w:noProof/>
        </w:rPr>
        <w:t>件理论下界</w:t>
      </w:r>
      <w:r>
        <w:rPr>
          <w:rFonts w:cs="Consolas"/>
          <w:noProof/>
        </w:rPr>
        <w:t>",</w:t>
      </w:r>
    </w:p>
    <w:p w:rsidR="00A3080D" w:rsidRDefault="005130F3">
      <w:pPr>
        <w:pStyle w:val="AppendixCode"/>
        <w:shd w:val="clear" w:color="auto" w:fill="F7F7F7"/>
        <w:ind w:firstLine="260"/>
      </w:pPr>
      <w:r>
        <w:rPr>
          <w:rFonts w:cs="Consolas"/>
          <w:noProof/>
        </w:rPr>
        <w:t xml:space="preserve">            "</w:t>
      </w:r>
      <w:r>
        <w:rPr>
          <w:rFonts w:cs="Consolas"/>
          <w:noProof/>
        </w:rPr>
        <w:t>最优总人数</w:t>
      </w:r>
      <w:r>
        <w:rPr>
          <w:rFonts w:cs="Consolas"/>
          <w:noProof/>
        </w:rPr>
        <w:t>",</w:t>
      </w:r>
      <w:r>
        <w:rPr>
          <w:rFonts w:cs="Consolas"/>
          <w:noProof/>
        </w:rPr>
        <w:br/>
        <w:t xml:space="preserve">            "</w:t>
      </w:r>
      <w:r>
        <w:rPr>
          <w:rFonts w:cs="Consolas"/>
          <w:noProof/>
        </w:rPr>
        <w:t>峰值在岗人数</w:t>
      </w:r>
      <w:r>
        <w:rPr>
          <w:rFonts w:cs="Consolas"/>
          <w:noProof/>
        </w:rPr>
        <w:t>",</w:t>
      </w:r>
      <w:r>
        <w:rPr>
          <w:rFonts w:cs="Consolas"/>
          <w:noProof/>
        </w:rPr>
        <w:br/>
        <w:t xml:space="preserve">            "</w:t>
      </w:r>
      <w:r>
        <w:rPr>
          <w:rFonts w:cs="Consolas"/>
          <w:noProof/>
        </w:rPr>
        <w:t>平均在岗人数</w:t>
      </w:r>
      <w:r>
        <w:rPr>
          <w:rFonts w:cs="Consolas"/>
          <w:noProof/>
        </w:rPr>
        <w:t>",</w:t>
      </w:r>
      <w:r>
        <w:rPr>
          <w:rFonts w:cs="Consolas"/>
          <w:noProof/>
        </w:rPr>
        <w:br/>
        <w:t xml:space="preserve">            "</w:t>
      </w:r>
      <w:r>
        <w:rPr>
          <w:rFonts w:cs="Consolas"/>
          <w:noProof/>
        </w:rPr>
        <w:t>小时人数总绝对偏差</w:t>
      </w:r>
      <w:r>
        <w:rPr>
          <w:rFonts w:cs="Consolas"/>
          <w:noProof/>
        </w:rPr>
        <w:t>",</w:t>
      </w:r>
      <w:r>
        <w:rPr>
          <w:rFonts w:cs="Consolas"/>
          <w:noProof/>
        </w:rPr>
        <w:br/>
        <w:t xml:space="preserve">            "</w:t>
      </w:r>
      <w:r>
        <w:rPr>
          <w:rFonts w:cs="Consolas"/>
          <w:noProof/>
        </w:rPr>
        <w:t>下界差值</w:t>
      </w:r>
      <w:r>
        <w:rPr>
          <w:rFonts w:cs="Consolas"/>
          <w:noProof/>
        </w:rPr>
        <w:t>",</w:t>
      </w:r>
      <w:r>
        <w:rPr>
          <w:rFonts w:cs="Consolas"/>
          <w:noProof/>
        </w:rPr>
        <w:br/>
        <w:t xml:space="preserve">            "16</w:t>
      </w:r>
      <w:r>
        <w:rPr>
          <w:rFonts w:cs="Consolas"/>
          <w:noProof/>
        </w:rPr>
        <w:t>点早期剩余</w:t>
      </w:r>
      <w:r>
        <w:rPr>
          <w:rFonts w:cs="Consolas"/>
          <w:noProof/>
        </w:rPr>
        <w:t>",</w:t>
      </w:r>
      <w:r>
        <w:rPr>
          <w:rFonts w:cs="Consolas"/>
          <w:noProof/>
        </w:rPr>
        <w:br/>
        <w:t xml:space="preserve">            "</w:t>
      </w:r>
      <w:r>
        <w:rPr>
          <w:rFonts w:cs="Consolas"/>
          <w:noProof/>
        </w:rPr>
        <w:t>日末总剩余</w:t>
      </w:r>
      <w:r>
        <w:rPr>
          <w:rFonts w:cs="Consolas"/>
          <w:noProof/>
        </w:rPr>
        <w:t>",</w:t>
      </w:r>
      <w:r>
        <w:rPr>
          <w:rFonts w:cs="Consolas"/>
          <w:noProof/>
        </w:rPr>
        <w:br/>
        <w:t xml:space="preserve">            "</w:t>
      </w:r>
      <w:r>
        <w:rPr>
          <w:rFonts w:cs="Consolas"/>
          <w:noProof/>
        </w:rPr>
        <w:t>选中班次</w:t>
      </w:r>
      <w:r>
        <w:rPr>
          <w:rFonts w:cs="Consolas"/>
          <w:noProof/>
        </w:rPr>
        <w:t>",</w:t>
      </w:r>
      <w:r>
        <w:rPr>
          <w:rFonts w:cs="Consolas"/>
          <w:noProof/>
        </w:rPr>
        <w:br/>
        <w:t xml:space="preserve">        ]</w:t>
      </w:r>
      <w:r>
        <w:rPr>
          <w:rFonts w:cs="Consolas"/>
          <w:noProof/>
        </w:rPr>
        <w:br/>
        <w:t xml:space="preserve">    )</w:t>
      </w:r>
      <w:r>
        <w:rPr>
          <w:rFonts w:cs="Consolas"/>
          <w:noProof/>
        </w:rPr>
        <w:br/>
      </w:r>
      <w:r>
        <w:rPr>
          <w:rFonts w:cs="Consolas"/>
          <w:noProof/>
        </w:rPr>
        <w:br/>
        <w:t xml:space="preserve">    shifts = workbook.create_sheet("</w:t>
      </w:r>
      <w:r>
        <w:rPr>
          <w:rFonts w:cs="Consolas"/>
          <w:noProof/>
        </w:rPr>
        <w:t>班次安排</w:t>
      </w:r>
      <w:r>
        <w:rPr>
          <w:rFonts w:cs="Consolas"/>
          <w:noProof/>
        </w:rPr>
        <w:t>")</w:t>
      </w:r>
      <w:r>
        <w:rPr>
          <w:rFonts w:cs="Consolas"/>
          <w:noProof/>
        </w:rPr>
        <w:br/>
        <w:t xml:space="preserve">    shifts.append(["</w:t>
      </w:r>
      <w:r>
        <w:rPr>
          <w:rFonts w:cs="Consolas"/>
          <w:noProof/>
        </w:rPr>
        <w:t>天</w:t>
      </w:r>
      <w:r>
        <w:rPr>
          <w:rFonts w:cs="Consolas"/>
          <w:noProof/>
        </w:rPr>
        <w:t>", "</w:t>
      </w:r>
      <w:r>
        <w:rPr>
          <w:rFonts w:cs="Consolas"/>
          <w:noProof/>
        </w:rPr>
        <w:t>班次序号</w:t>
      </w:r>
      <w:r>
        <w:rPr>
          <w:rFonts w:cs="Consolas"/>
          <w:noProof/>
        </w:rPr>
        <w:t>", "</w:t>
      </w:r>
      <w:r>
        <w:rPr>
          <w:rFonts w:cs="Consolas"/>
          <w:noProof/>
        </w:rPr>
        <w:t>开始时间</w:t>
      </w:r>
      <w:r>
        <w:rPr>
          <w:rFonts w:cs="Consolas"/>
          <w:noProof/>
        </w:rPr>
        <w:t>", "</w:t>
      </w:r>
      <w:r>
        <w:rPr>
          <w:rFonts w:cs="Consolas"/>
          <w:noProof/>
        </w:rPr>
        <w:t>结束时间</w:t>
      </w:r>
      <w:r>
        <w:rPr>
          <w:rFonts w:cs="Consolas"/>
          <w:noProof/>
        </w:rPr>
        <w:t>", "</w:t>
      </w:r>
      <w:r>
        <w:rPr>
          <w:rFonts w:cs="Consolas"/>
          <w:noProof/>
        </w:rPr>
        <w:t>工人数</w:t>
      </w:r>
      <w:r>
        <w:rPr>
          <w:rFonts w:cs="Consolas"/>
          <w:noProof/>
        </w:rPr>
        <w:t>", "</w:t>
      </w:r>
      <w:r>
        <w:rPr>
          <w:rFonts w:cs="Consolas"/>
          <w:noProof/>
        </w:rPr>
        <w:t>班次总处理能力</w:t>
      </w:r>
      <w:r>
        <w:rPr>
          <w:rFonts w:cs="Consolas"/>
          <w:noProof/>
        </w:rPr>
        <w:t>"])</w:t>
      </w:r>
      <w:r>
        <w:rPr>
          <w:rFonts w:cs="Consolas"/>
          <w:noProof/>
        </w:rPr>
        <w:br/>
      </w:r>
      <w:r>
        <w:rPr>
          <w:rFonts w:cs="Consolas"/>
          <w:noProof/>
        </w:rPr>
        <w:br/>
        <w:t xml:space="preserve">    low_hours = workbook.create_sheet("10</w:t>
      </w:r>
      <w:r>
        <w:rPr>
          <w:rFonts w:cs="Consolas"/>
          <w:noProof/>
        </w:rPr>
        <w:t>件小时安排</w:t>
      </w:r>
      <w:r>
        <w:rPr>
          <w:rFonts w:cs="Consolas"/>
          <w:noProof/>
        </w:rPr>
        <w:t>")</w:t>
      </w:r>
      <w:r>
        <w:rPr>
          <w:rFonts w:cs="Consolas"/>
          <w:noProof/>
        </w:rPr>
        <w:br/>
        <w:t xml:space="preserve">    low_hours.append(["</w:t>
      </w:r>
      <w:r>
        <w:rPr>
          <w:rFonts w:cs="Consolas"/>
          <w:noProof/>
        </w:rPr>
        <w:t>天</w:t>
      </w:r>
      <w:r>
        <w:rPr>
          <w:rFonts w:cs="Consolas"/>
          <w:noProof/>
        </w:rPr>
        <w:t>", "</w:t>
      </w:r>
      <w:r>
        <w:rPr>
          <w:rFonts w:cs="Consolas"/>
          <w:noProof/>
        </w:rPr>
        <w:t>班次开始</w:t>
      </w:r>
      <w:r>
        <w:rPr>
          <w:rFonts w:cs="Consolas"/>
          <w:noProof/>
        </w:rPr>
        <w:t>", "</w:t>
      </w:r>
      <w:r>
        <w:rPr>
          <w:rFonts w:cs="Consolas"/>
          <w:noProof/>
        </w:rPr>
        <w:t>班次内小时</w:t>
      </w:r>
      <w:r>
        <w:rPr>
          <w:rFonts w:cs="Consolas"/>
          <w:noProof/>
        </w:rPr>
        <w:t>", "</w:t>
      </w:r>
      <w:r>
        <w:rPr>
          <w:rFonts w:cs="Consolas"/>
          <w:noProof/>
        </w:rPr>
        <w:t>全局小时</w:t>
      </w:r>
      <w:r>
        <w:rPr>
          <w:rFonts w:cs="Consolas"/>
          <w:noProof/>
        </w:rPr>
        <w:t>", "</w:t>
      </w:r>
      <w:r>
        <w:rPr>
          <w:rFonts w:cs="Consolas"/>
          <w:noProof/>
        </w:rPr>
        <w:t>该小时按</w:t>
      </w:r>
      <w:r>
        <w:rPr>
          <w:rFonts w:cs="Consolas"/>
          <w:noProof/>
        </w:rPr>
        <w:t>10</w:t>
      </w:r>
      <w:r>
        <w:rPr>
          <w:rFonts w:cs="Consolas"/>
          <w:noProof/>
        </w:rPr>
        <w:t>件工作的工人数</w:t>
      </w:r>
      <w:r>
        <w:rPr>
          <w:rFonts w:cs="Consolas"/>
          <w:noProof/>
        </w:rPr>
        <w:t>"])</w:t>
      </w:r>
      <w:r>
        <w:rPr>
          <w:rFonts w:cs="Consolas"/>
          <w:noProof/>
        </w:rPr>
        <w:br/>
      </w:r>
      <w:r>
        <w:rPr>
          <w:rFonts w:cs="Consolas"/>
          <w:noProof/>
        </w:rPr>
        <w:br/>
      </w:r>
      <w:r>
        <w:rPr>
          <w:rFonts w:cs="Consolas"/>
          <w:noProof/>
        </w:rPr>
        <w:t xml:space="preserve">    hourly = workbook.create_sheet("</w:t>
      </w:r>
      <w:r>
        <w:rPr>
          <w:rFonts w:cs="Consolas"/>
          <w:noProof/>
        </w:rPr>
        <w:t>逐小时详情</w:t>
      </w:r>
      <w:r>
        <w:rPr>
          <w:rFonts w:cs="Consolas"/>
          <w:noProof/>
        </w:rPr>
        <w:t>")</w:t>
      </w:r>
      <w:r>
        <w:rPr>
          <w:rFonts w:cs="Consolas"/>
          <w:noProof/>
        </w:rPr>
        <w:br/>
        <w:t xml:space="preserve">    hourly.append(</w:t>
      </w:r>
      <w:r>
        <w:rPr>
          <w:rFonts w:cs="Consolas"/>
          <w:noProof/>
        </w:rPr>
        <w:br/>
        <w:t xml:space="preserve">        [</w:t>
      </w:r>
      <w:r>
        <w:rPr>
          <w:rFonts w:cs="Consolas"/>
          <w:noProof/>
        </w:rPr>
        <w:br/>
        <w:t xml:space="preserve">            "</w:t>
      </w:r>
      <w:r>
        <w:rPr>
          <w:rFonts w:cs="Consolas"/>
          <w:noProof/>
        </w:rPr>
        <w:t>天</w:t>
      </w:r>
      <w:r>
        <w:rPr>
          <w:rFonts w:cs="Consolas"/>
          <w:noProof/>
        </w:rPr>
        <w:t>",</w:t>
      </w:r>
      <w:r>
        <w:rPr>
          <w:rFonts w:cs="Consolas"/>
          <w:noProof/>
        </w:rPr>
        <w:br/>
        <w:t xml:space="preserve">            "</w:t>
      </w:r>
      <w:r>
        <w:rPr>
          <w:rFonts w:cs="Consolas"/>
          <w:noProof/>
        </w:rPr>
        <w:t>小时</w:t>
      </w:r>
      <w:r>
        <w:rPr>
          <w:rFonts w:cs="Consolas"/>
          <w:noProof/>
        </w:rPr>
        <w:t>",</w:t>
      </w:r>
      <w:r>
        <w:rPr>
          <w:rFonts w:cs="Consolas"/>
          <w:noProof/>
        </w:rPr>
        <w:br/>
        <w:t xml:space="preserve">            "</w:t>
      </w:r>
      <w:r>
        <w:rPr>
          <w:rFonts w:cs="Consolas"/>
          <w:noProof/>
        </w:rPr>
        <w:t>进货量</w:t>
      </w:r>
      <w:r>
        <w:rPr>
          <w:rFonts w:cs="Consolas"/>
          <w:noProof/>
        </w:rPr>
        <w:t>",</w:t>
      </w:r>
      <w:r>
        <w:rPr>
          <w:rFonts w:cs="Consolas"/>
          <w:noProof/>
        </w:rPr>
        <w:br/>
        <w:t xml:space="preserve">            "</w:t>
      </w:r>
      <w:r>
        <w:rPr>
          <w:rFonts w:cs="Consolas"/>
          <w:noProof/>
        </w:rPr>
        <w:t>早期货物处理量</w:t>
      </w:r>
      <w:r>
        <w:rPr>
          <w:rFonts w:cs="Consolas"/>
          <w:noProof/>
        </w:rPr>
        <w:t>",</w:t>
      </w:r>
      <w:r>
        <w:rPr>
          <w:rFonts w:cs="Consolas"/>
          <w:noProof/>
        </w:rPr>
        <w:br/>
        <w:t xml:space="preserve">            "</w:t>
      </w:r>
      <w:r>
        <w:rPr>
          <w:rFonts w:cs="Consolas"/>
          <w:noProof/>
        </w:rPr>
        <w:t>普通货物处理量</w:t>
      </w:r>
      <w:r>
        <w:rPr>
          <w:rFonts w:cs="Consolas"/>
          <w:noProof/>
        </w:rPr>
        <w:t>",</w:t>
      </w:r>
      <w:r>
        <w:rPr>
          <w:rFonts w:cs="Consolas"/>
          <w:noProof/>
        </w:rPr>
        <w:br/>
        <w:t xml:space="preserve">            "</w:t>
      </w:r>
      <w:r>
        <w:rPr>
          <w:rFonts w:cs="Consolas"/>
          <w:noProof/>
        </w:rPr>
        <w:t>总处理量</w:t>
      </w:r>
      <w:r>
        <w:rPr>
          <w:rFonts w:cs="Consolas"/>
          <w:noProof/>
        </w:rPr>
        <w:t>",</w:t>
      </w:r>
      <w:r>
        <w:rPr>
          <w:rFonts w:cs="Consolas"/>
          <w:noProof/>
        </w:rPr>
        <w:br/>
        <w:t xml:space="preserve">            "</w:t>
      </w:r>
      <w:r>
        <w:rPr>
          <w:rFonts w:cs="Consolas"/>
          <w:noProof/>
        </w:rPr>
        <w:t>早期剩余</w:t>
      </w:r>
      <w:r>
        <w:rPr>
          <w:rFonts w:cs="Consolas"/>
          <w:noProof/>
        </w:rPr>
        <w:t>",</w:t>
      </w:r>
      <w:r>
        <w:rPr>
          <w:rFonts w:cs="Consolas"/>
          <w:noProof/>
        </w:rPr>
        <w:br/>
        <w:t xml:space="preserve">            "</w:t>
      </w:r>
      <w:r>
        <w:rPr>
          <w:rFonts w:cs="Consolas"/>
          <w:noProof/>
        </w:rPr>
        <w:t>普通剩余</w:t>
      </w:r>
      <w:r>
        <w:rPr>
          <w:rFonts w:cs="Consolas"/>
          <w:noProof/>
        </w:rPr>
        <w:t>",</w:t>
      </w:r>
      <w:r>
        <w:rPr>
          <w:rFonts w:cs="Consolas"/>
          <w:noProof/>
        </w:rPr>
        <w:br/>
        <w:t xml:space="preserve">            "</w:t>
      </w:r>
      <w:r>
        <w:rPr>
          <w:rFonts w:cs="Consolas"/>
          <w:noProof/>
        </w:rPr>
        <w:t>总剩余</w:t>
      </w:r>
      <w:r>
        <w:rPr>
          <w:rFonts w:cs="Consolas"/>
          <w:noProof/>
        </w:rPr>
        <w:t>",</w:t>
      </w:r>
      <w:r>
        <w:rPr>
          <w:rFonts w:cs="Consolas"/>
          <w:noProof/>
        </w:rPr>
        <w:br/>
        <w:t xml:space="preserve">            "</w:t>
      </w:r>
      <w:r>
        <w:rPr>
          <w:rFonts w:cs="Consolas"/>
          <w:noProof/>
        </w:rPr>
        <w:t>在岗人数</w:t>
      </w:r>
      <w:r>
        <w:rPr>
          <w:rFonts w:cs="Consolas"/>
          <w:noProof/>
        </w:rPr>
        <w:t>",</w:t>
      </w:r>
      <w:r>
        <w:rPr>
          <w:rFonts w:cs="Consolas"/>
          <w:noProof/>
        </w:rPr>
        <w:br/>
        <w:t xml:space="preserve">            "</w:t>
      </w:r>
      <w:r>
        <w:rPr>
          <w:rFonts w:cs="Consolas"/>
          <w:noProof/>
        </w:rPr>
        <w:t>其中</w:t>
      </w:r>
      <w:r>
        <w:rPr>
          <w:rFonts w:cs="Consolas"/>
          <w:noProof/>
        </w:rPr>
        <w:t>10</w:t>
      </w:r>
      <w:r>
        <w:rPr>
          <w:rFonts w:cs="Consolas"/>
          <w:noProof/>
        </w:rPr>
        <w:t>件人数</w:t>
      </w:r>
      <w:r>
        <w:rPr>
          <w:rFonts w:cs="Consolas"/>
          <w:noProof/>
        </w:rPr>
        <w:t>",</w:t>
      </w:r>
      <w:r>
        <w:rPr>
          <w:rFonts w:cs="Consolas"/>
          <w:noProof/>
        </w:rPr>
        <w:br/>
        <w:t xml:space="preserve">            "</w:t>
      </w:r>
      <w:r>
        <w:rPr>
          <w:rFonts w:cs="Consolas"/>
          <w:noProof/>
        </w:rPr>
        <w:t>其中</w:t>
      </w:r>
      <w:r>
        <w:rPr>
          <w:rFonts w:cs="Consolas"/>
          <w:noProof/>
        </w:rPr>
        <w:t>25</w:t>
      </w:r>
      <w:r>
        <w:rPr>
          <w:rFonts w:cs="Consolas"/>
          <w:noProof/>
        </w:rPr>
        <w:t>件人数</w:t>
      </w:r>
      <w:r>
        <w:rPr>
          <w:rFonts w:cs="Consolas"/>
          <w:noProof/>
        </w:rPr>
        <w:t>",</w:t>
      </w:r>
      <w:r>
        <w:rPr>
          <w:rFonts w:cs="Consolas"/>
          <w:noProof/>
        </w:rPr>
        <w:br/>
        <w:t xml:space="preserve">            "</w:t>
      </w:r>
      <w:r>
        <w:rPr>
          <w:rFonts w:cs="Consolas"/>
          <w:noProof/>
        </w:rPr>
        <w:t>最大处理能力</w:t>
      </w:r>
      <w:r>
        <w:rPr>
          <w:rFonts w:cs="Consolas"/>
          <w:noProof/>
        </w:rPr>
        <w:t>",</w:t>
      </w:r>
      <w:r>
        <w:rPr>
          <w:rFonts w:cs="Consolas"/>
          <w:noProof/>
        </w:rPr>
        <w:br/>
        <w:t xml:space="preserve">            "</w:t>
      </w:r>
      <w:r>
        <w:rPr>
          <w:rFonts w:cs="Consolas"/>
          <w:noProof/>
        </w:rPr>
        <w:t>未使用产能</w:t>
      </w:r>
      <w:r>
        <w:rPr>
          <w:rFonts w:cs="Consolas"/>
          <w:noProof/>
        </w:rPr>
        <w:t>",</w:t>
      </w:r>
      <w:r>
        <w:rPr>
          <w:rFonts w:cs="Consolas"/>
          <w:noProof/>
        </w:rPr>
        <w:br/>
        <w:t xml:space="preserve">        ]</w:t>
      </w:r>
      <w:r>
        <w:rPr>
          <w:rFonts w:cs="Consolas"/>
          <w:noProof/>
        </w:rPr>
        <w:br/>
      </w:r>
      <w:r>
        <w:rPr>
          <w:rFonts w:cs="Consolas"/>
          <w:noProof/>
        </w:rPr>
        <w:lastRenderedPageBreak/>
        <w:t xml:space="preserve">    )</w:t>
      </w:r>
      <w:r>
        <w:rPr>
          <w:rFonts w:cs="Consolas"/>
          <w:noProof/>
        </w:rPr>
        <w:br/>
      </w:r>
      <w:r>
        <w:rPr>
          <w:rFonts w:cs="Consolas"/>
          <w:noProof/>
        </w:rPr>
        <w:br/>
        <w:t xml:space="preserve">    matrix = workbook.create_sheet("</w:t>
      </w:r>
      <w:r>
        <w:rPr>
          <w:rFonts w:cs="Consolas"/>
          <w:noProof/>
        </w:rPr>
        <w:t>班次人数矩阵</w:t>
      </w:r>
      <w:r>
        <w:rPr>
          <w:rFonts w:cs="Consolas"/>
          <w:noProof/>
        </w:rPr>
        <w:t>")</w:t>
      </w:r>
      <w:r>
        <w:rPr>
          <w:rFonts w:cs="Consolas"/>
          <w:noProof/>
        </w:rPr>
        <w:br/>
      </w:r>
      <w:r>
        <w:rPr>
          <w:rFonts w:cs="Consolas"/>
          <w:noProof/>
        </w:rPr>
        <w:t xml:space="preserve">    matrix.append(["</w:t>
      </w:r>
      <w:r>
        <w:rPr>
          <w:rFonts w:cs="Consolas"/>
          <w:noProof/>
        </w:rPr>
        <w:t>天</w:t>
      </w:r>
      <w:r>
        <w:rPr>
          <w:rFonts w:cs="Consolas"/>
          <w:noProof/>
        </w:rPr>
        <w:t>"] + [f"{start}:00-{start + SHIFT_LENGTH}:00" for start in STARTS] + ["</w:t>
      </w:r>
      <w:r>
        <w:rPr>
          <w:rFonts w:cs="Consolas"/>
          <w:noProof/>
        </w:rPr>
        <w:t>总人数</w:t>
      </w:r>
      <w:r>
        <w:rPr>
          <w:rFonts w:cs="Consolas"/>
          <w:noProof/>
        </w:rPr>
        <w:t>"])</w:t>
      </w:r>
      <w:r>
        <w:rPr>
          <w:rFonts w:cs="Consolas"/>
          <w:noProof/>
        </w:rPr>
        <w:br/>
      </w:r>
      <w:r>
        <w:rPr>
          <w:rFonts w:cs="Consolas"/>
          <w:noProof/>
        </w:rPr>
        <w:br/>
        <w:t xml:space="preserve">    for solution in solutions:</w:t>
      </w:r>
      <w:r>
        <w:rPr>
          <w:rFonts w:cs="Consolas"/>
          <w:noProof/>
        </w:rPr>
        <w:br/>
        <w:t xml:space="preserve">        selected_positions = np.flatnonzero(solution.selected)</w:t>
      </w:r>
      <w:r>
        <w:rPr>
          <w:rFonts w:cs="Consolas"/>
          <w:noProof/>
        </w:rPr>
        <w:br/>
        <w:t xml:space="preserve">        shift_labels = [f"{STARTS[pos]:02d}:00-{STARTS[pos] + SHIFT_LENGTH:02d}:00" for pos in selected_positions]</w:t>
      </w:r>
      <w:r>
        <w:rPr>
          <w:rFonts w:cs="Consolas"/>
          <w:noProof/>
        </w:rPr>
        <w:br/>
        <w:t xml:space="preserve">        summary.append(</w:t>
      </w:r>
      <w:r>
        <w:rPr>
          <w:rFonts w:cs="Consolas"/>
          <w:noProof/>
        </w:rPr>
        <w:br/>
        <w:t xml:space="preserve">            [</w:t>
      </w:r>
      <w:r>
        <w:rPr>
          <w:rFonts w:cs="Consolas"/>
          <w:noProof/>
        </w:rPr>
        <w:br/>
        <w:t xml:space="preserve">                solution.day,</w:t>
      </w:r>
      <w:r>
        <w:rPr>
          <w:rFonts w:cs="Consolas"/>
          <w:noProof/>
        </w:rPr>
        <w:br/>
        <w:t xml:space="preserve">                display_number(solution.arrivals.sum()),</w:t>
      </w:r>
      <w:r>
        <w:rPr>
          <w:rFonts w:cs="Consolas"/>
          <w:noProof/>
        </w:rPr>
        <w:br/>
        <w:t xml:space="preserve">                display_number(solution.arrivals[:EARLY_END].sum()),</w:t>
      </w:r>
      <w:r>
        <w:rPr>
          <w:rFonts w:cs="Consolas"/>
          <w:noProof/>
        </w:rPr>
        <w:br/>
      </w:r>
      <w:r>
        <w:rPr>
          <w:rFonts w:cs="Consolas"/>
          <w:noProof/>
        </w:rPr>
        <w:t xml:space="preserve">                solution.theoretical_lower_bound,</w:t>
      </w:r>
      <w:r>
        <w:rPr>
          <w:rFonts w:cs="Consolas"/>
          <w:noProof/>
        </w:rPr>
        <w:br/>
        <w:t xml:space="preserve">                solution.total_workers,</w:t>
      </w:r>
      <w:r>
        <w:rPr>
          <w:rFonts w:cs="Consolas"/>
          <w:noProof/>
        </w:rPr>
        <w:br/>
        <w:t xml:space="preserve">                solution.peak_workers,</w:t>
      </w:r>
      <w:r>
        <w:rPr>
          <w:rFonts w:cs="Consolas"/>
          <w:noProof/>
        </w:rPr>
        <w:br/>
        <w:t xml:space="preserve">                round(solution.total_workers / 3.0, 4),</w:t>
      </w:r>
      <w:r>
        <w:rPr>
          <w:rFonts w:cs="Consolas"/>
          <w:noProof/>
        </w:rPr>
        <w:br/>
        <w:t xml:space="preserve">                round(solution.balance_deviation, 4),</w:t>
      </w:r>
      <w:r>
        <w:rPr>
          <w:rFonts w:cs="Consolas"/>
          <w:noProof/>
        </w:rPr>
        <w:br/>
        <w:t xml:space="preserve">                solution.total_workers - solution.theoretical_lower_bound,</w:t>
      </w:r>
      <w:r>
        <w:rPr>
          <w:rFonts w:cs="Consolas"/>
          <w:noProof/>
        </w:rPr>
        <w:br/>
        <w:t xml:space="preserve">                display_number(solution.inventory_early[EARLY_DEADLINE - 1]),</w:t>
      </w:r>
      <w:r>
        <w:rPr>
          <w:rFonts w:cs="Consolas"/>
          <w:noProof/>
        </w:rPr>
        <w:br/>
        <w:t xml:space="preserve">                display_number(solution.inventory_early[-1] + solution.inventory_late[-1]),</w:t>
      </w:r>
      <w:r>
        <w:rPr>
          <w:rFonts w:cs="Consolas"/>
          <w:noProof/>
        </w:rPr>
        <w:br/>
      </w:r>
      <w:r>
        <w:rPr>
          <w:rFonts w:cs="Consolas"/>
          <w:noProof/>
        </w:rPr>
        <w:t xml:space="preserve">                "</w:t>
      </w:r>
      <w:r>
        <w:rPr>
          <w:rFonts w:cs="Consolas"/>
          <w:noProof/>
        </w:rPr>
        <w:t>；</w:t>
      </w:r>
      <w:r>
        <w:rPr>
          <w:rFonts w:cs="Consolas"/>
          <w:noProof/>
        </w:rPr>
        <w:t>".join(shift_labels),</w:t>
      </w:r>
      <w:r>
        <w:rPr>
          <w:rFonts w:cs="Consolas"/>
          <w:noProof/>
        </w:rPr>
        <w:br/>
        <w:t xml:space="preserve">            ]</w:t>
      </w:r>
      <w:r>
        <w:rPr>
          <w:rFonts w:cs="Consolas"/>
          <w:noProof/>
        </w:rPr>
        <w:br/>
        <w:t xml:space="preserve">        )</w:t>
      </w:r>
      <w:r>
        <w:rPr>
          <w:rFonts w:cs="Consolas"/>
          <w:noProof/>
        </w:rPr>
        <w:br/>
      </w:r>
    </w:p>
    <w:p w:rsidR="00A3080D" w:rsidRDefault="005130F3">
      <w:pPr>
        <w:pStyle w:val="AppendixCode"/>
        <w:shd w:val="clear" w:color="auto" w:fill="F7F7F7"/>
        <w:ind w:firstLine="260"/>
      </w:pPr>
      <w:r>
        <w:rPr>
          <w:rFonts w:cs="Consolas"/>
          <w:noProof/>
        </w:rPr>
        <w:t xml:space="preserve">        for order, position in enumerate(selected_positions, start=1):</w:t>
      </w:r>
      <w:r>
        <w:rPr>
          <w:rFonts w:cs="Consolas"/>
          <w:noProof/>
        </w:rPr>
        <w:br/>
        <w:t xml:space="preserve">            start = STARTS[position]</w:t>
      </w:r>
      <w:r>
        <w:rPr>
          <w:rFonts w:cs="Consolas"/>
          <w:noProof/>
        </w:rPr>
        <w:br/>
        <w:t xml:space="preserve">            workers = int(solution.workers_by_start[position])</w:t>
      </w:r>
      <w:r>
        <w:rPr>
          <w:rFonts w:cs="Consolas"/>
          <w:noProof/>
        </w:rPr>
        <w:br/>
        <w:t xml:space="preserve">            shifts.append([solution.day, order, start, start + SHIFT_LENGTH, workers, SHIFT_CAPACITY * workers])</w:t>
      </w:r>
      <w:r>
        <w:rPr>
          <w:rFonts w:cs="Consolas"/>
          <w:noProof/>
        </w:rPr>
        <w:br/>
        <w:t xml:space="preserve">            for local_hour in range(SHIFT_LENGTH):</w:t>
      </w:r>
      <w:r>
        <w:rPr>
          <w:rFonts w:cs="Consolas"/>
          <w:noProof/>
        </w:rPr>
        <w:br/>
        <w:t xml:space="preserve">                low_hours.append(</w:t>
      </w:r>
      <w:r>
        <w:rPr>
          <w:rFonts w:cs="Consolas"/>
          <w:noProof/>
        </w:rPr>
        <w:br/>
        <w:t xml:space="preserve">                    [</w:t>
      </w:r>
      <w:r>
        <w:rPr>
          <w:rFonts w:cs="Consolas"/>
          <w:noProof/>
        </w:rPr>
        <w:br/>
        <w:t xml:space="preserve">                        solution.day,</w:t>
      </w:r>
      <w:r>
        <w:rPr>
          <w:rFonts w:cs="Consolas"/>
          <w:noProof/>
        </w:rPr>
        <w:br/>
      </w:r>
      <w:r>
        <w:rPr>
          <w:rFonts w:cs="Consolas"/>
          <w:noProof/>
        </w:rPr>
        <w:t xml:space="preserve">                        start,</w:t>
      </w:r>
      <w:r>
        <w:rPr>
          <w:rFonts w:cs="Consolas"/>
          <w:noProof/>
        </w:rPr>
        <w:br/>
        <w:t xml:space="preserve">                        local_hour + 1,</w:t>
      </w:r>
      <w:r>
        <w:rPr>
          <w:rFonts w:cs="Consolas"/>
          <w:noProof/>
        </w:rPr>
        <w:br/>
        <w:t xml:space="preserve">                        start + local_hour,</w:t>
      </w:r>
      <w:r>
        <w:rPr>
          <w:rFonts w:cs="Consolas"/>
          <w:noProof/>
        </w:rPr>
        <w:br/>
        <w:t xml:space="preserve">                        int(solution.low_hour_workers[position, local_hour]),</w:t>
      </w:r>
      <w:r>
        <w:rPr>
          <w:rFonts w:cs="Consolas"/>
          <w:noProof/>
        </w:rPr>
        <w:br/>
        <w:t xml:space="preserve">                    ]</w:t>
      </w:r>
      <w:r>
        <w:rPr>
          <w:rFonts w:cs="Consolas"/>
          <w:noProof/>
        </w:rPr>
        <w:br/>
        <w:t xml:space="preserve">                )</w:t>
      </w:r>
      <w:r>
        <w:rPr>
          <w:rFonts w:cs="Consolas"/>
          <w:noProof/>
        </w:rPr>
        <w:br/>
      </w:r>
      <w:r>
        <w:rPr>
          <w:rFonts w:cs="Consolas"/>
          <w:noProof/>
        </w:rPr>
        <w:br/>
        <w:t xml:space="preserve">        for hour in range(HOURS):</w:t>
      </w:r>
      <w:r>
        <w:rPr>
          <w:rFonts w:cs="Consolas"/>
          <w:noProof/>
        </w:rPr>
        <w:br/>
        <w:t xml:space="preserve">            total_processed = solution.processed_early[hour] + solution.processed_late[hour]</w:t>
      </w:r>
      <w:r>
        <w:rPr>
          <w:rFonts w:cs="Consolas"/>
          <w:noProof/>
        </w:rPr>
        <w:br/>
        <w:t xml:space="preserve">            total_inventory = solution.inventory_early[hour] + solution.inventory_late[hour]</w:t>
      </w:r>
      <w:r>
        <w:rPr>
          <w:rFonts w:cs="Consolas"/>
          <w:noProof/>
        </w:rPr>
        <w:br/>
        <w:t xml:space="preserve">            hourly.append(</w:t>
      </w:r>
      <w:r>
        <w:rPr>
          <w:rFonts w:cs="Consolas"/>
          <w:noProof/>
        </w:rPr>
        <w:br/>
        <w:t xml:space="preserve">                [</w:t>
      </w:r>
      <w:r>
        <w:rPr>
          <w:rFonts w:cs="Consolas"/>
          <w:noProof/>
        </w:rPr>
        <w:br/>
      </w:r>
      <w:r>
        <w:rPr>
          <w:rFonts w:cs="Consolas"/>
          <w:noProof/>
        </w:rPr>
        <w:t xml:space="preserve">                    solution.day,</w:t>
      </w:r>
      <w:r>
        <w:rPr>
          <w:rFonts w:cs="Consolas"/>
          <w:noProof/>
        </w:rPr>
        <w:br/>
        <w:t xml:space="preserve">                    hour,</w:t>
      </w:r>
      <w:r>
        <w:rPr>
          <w:rFonts w:cs="Consolas"/>
          <w:noProof/>
        </w:rPr>
        <w:br/>
        <w:t xml:space="preserve">                    display_number(solution.arrivals[hour]),</w:t>
      </w:r>
      <w:r>
        <w:rPr>
          <w:rFonts w:cs="Consolas"/>
          <w:noProof/>
        </w:rPr>
        <w:br/>
        <w:t xml:space="preserve">                    display_number(solution.processed_early[hour]),</w:t>
      </w:r>
      <w:r>
        <w:rPr>
          <w:rFonts w:cs="Consolas"/>
          <w:noProof/>
        </w:rPr>
        <w:br/>
        <w:t xml:space="preserve">                    display_number(solution.processed_late[hour]),</w:t>
      </w:r>
      <w:r>
        <w:rPr>
          <w:rFonts w:cs="Consolas"/>
          <w:noProof/>
        </w:rPr>
        <w:br/>
        <w:t xml:space="preserve">                    display_number(total_processed),</w:t>
      </w:r>
      <w:r>
        <w:rPr>
          <w:rFonts w:cs="Consolas"/>
          <w:noProof/>
        </w:rPr>
        <w:br/>
        <w:t xml:space="preserve">                    display_number(solution.inventory_early[hour]),</w:t>
      </w:r>
      <w:r>
        <w:rPr>
          <w:rFonts w:cs="Consolas"/>
          <w:noProof/>
        </w:rPr>
        <w:br/>
        <w:t xml:space="preserve">                    display_number(solution.inventory_late[hour]),</w:t>
      </w:r>
      <w:r>
        <w:rPr>
          <w:rFonts w:cs="Consolas"/>
          <w:noProof/>
        </w:rPr>
        <w:br/>
        <w:t xml:space="preserve">                    display_number(total_inventory),</w:t>
      </w:r>
      <w:r>
        <w:rPr>
          <w:rFonts w:cs="Consolas"/>
          <w:noProof/>
        </w:rPr>
        <w:br/>
      </w:r>
      <w:r>
        <w:rPr>
          <w:rFonts w:cs="Consolas"/>
          <w:noProof/>
        </w:rPr>
        <w:t xml:space="preserve">                    int(solution.hourly_workers[hour]),</w:t>
      </w:r>
      <w:r>
        <w:rPr>
          <w:rFonts w:cs="Consolas"/>
          <w:noProof/>
        </w:rPr>
        <w:br/>
        <w:t xml:space="preserve">                    int(solution.hourly_low_workers[hour]),</w:t>
      </w:r>
      <w:r>
        <w:rPr>
          <w:rFonts w:cs="Consolas"/>
          <w:noProof/>
        </w:rPr>
        <w:br/>
        <w:t xml:space="preserve">                    int(solution.hourly_workers[hour] - solution.hourly_low_workers[hour]),</w:t>
      </w:r>
      <w:r>
        <w:rPr>
          <w:rFonts w:cs="Consolas"/>
          <w:noProof/>
        </w:rPr>
        <w:br/>
        <w:t xml:space="preserve">                    int(solution.hourly_capacity[hour]),</w:t>
      </w:r>
      <w:r>
        <w:rPr>
          <w:rFonts w:cs="Consolas"/>
          <w:noProof/>
        </w:rPr>
        <w:br/>
        <w:t xml:space="preserve">                    display_number(solution.hourly_capacity[hour] - total_processed),</w:t>
      </w:r>
      <w:r>
        <w:rPr>
          <w:rFonts w:cs="Consolas"/>
          <w:noProof/>
        </w:rPr>
        <w:br/>
        <w:t xml:space="preserve">                ]</w:t>
      </w:r>
      <w:r>
        <w:rPr>
          <w:rFonts w:cs="Consolas"/>
          <w:noProof/>
        </w:rPr>
        <w:br/>
        <w:t xml:space="preserve">            )</w:t>
      </w:r>
      <w:r>
        <w:rPr>
          <w:rFonts w:cs="Consolas"/>
          <w:noProof/>
        </w:rPr>
        <w:br/>
      </w:r>
      <w:r>
        <w:rPr>
          <w:rFonts w:cs="Consolas"/>
          <w:noProof/>
        </w:rPr>
        <w:br/>
        <w:t xml:space="preserve">        matrix.append([solution.day] + [int(value) for value in solution.workers_by_start] + [solution.total_workers])</w:t>
      </w:r>
      <w:r>
        <w:rPr>
          <w:rFonts w:cs="Consolas"/>
          <w:noProof/>
        </w:rPr>
        <w:br/>
      </w:r>
      <w:r>
        <w:rPr>
          <w:rFonts w:cs="Consolas"/>
          <w:noProof/>
        </w:rPr>
        <w:br/>
      </w:r>
      <w:r>
        <w:rPr>
          <w:rFonts w:cs="Consolas"/>
          <w:noProof/>
        </w:rPr>
        <w:t xml:space="preserve">    style_worksheet(summary, {1: 8, 2: 13, 3: 14, 4: 16, 5: 13, 6: 15, 7: 14, 8: 20, 9: 11, 10: 15, 11: 13, 12: 55})</w:t>
      </w:r>
      <w:r>
        <w:rPr>
          <w:rFonts w:cs="Consolas"/>
          <w:noProof/>
        </w:rPr>
        <w:br/>
        <w:t xml:space="preserve">    style_worksheet(shifts, {1: 8, 2: 12, 3: 12, 4: 12, 5: 12, 6: 18})</w:t>
      </w:r>
      <w:r>
        <w:rPr>
          <w:rFonts w:cs="Consolas"/>
          <w:noProof/>
        </w:rPr>
        <w:br/>
        <w:t xml:space="preserve">    style_worksheet(low_hours, {1: 8, 2: 12, 3: 14, 4: 12, 5: 24})</w:t>
      </w:r>
      <w:r>
        <w:rPr>
          <w:rFonts w:cs="Consolas"/>
          <w:noProof/>
        </w:rPr>
        <w:br/>
        <w:t xml:space="preserve">    style_worksheet(hourly, {1: 8, 2: 9, 3: 12, 4: 17, 5: 17, 6: 12, 7: 12, 8: 12, 9: 12, 10: 11, 11: 14, 12: 14, 13: 16, 14: 14})</w:t>
      </w:r>
      <w:r>
        <w:rPr>
          <w:rFonts w:cs="Consolas"/>
          <w:noProof/>
        </w:rPr>
        <w:br/>
        <w:t xml:space="preserve">    style_worksheet(matrix, {1: 8, **{i: 15 for i in range(2, 19)}, 19: 12})</w:t>
      </w:r>
      <w:r>
        <w:rPr>
          <w:rFonts w:cs="Consolas"/>
          <w:noProof/>
        </w:rPr>
        <w:br/>
      </w:r>
      <w:r>
        <w:rPr>
          <w:rFonts w:cs="Consolas"/>
          <w:noProof/>
        </w:rPr>
        <w:br/>
        <w:t xml:space="preserve">    workbook.save(path)</w:t>
      </w:r>
      <w:r>
        <w:rPr>
          <w:rFonts w:cs="Consolas"/>
          <w:noProof/>
        </w:rPr>
        <w:br/>
      </w:r>
      <w:r>
        <w:rPr>
          <w:rFonts w:cs="Consolas"/>
          <w:noProof/>
        </w:rPr>
        <w:br/>
      </w:r>
      <w:r>
        <w:rPr>
          <w:rFonts w:cs="Consolas"/>
          <w:noProof/>
        </w:rPr>
        <w:br/>
      </w:r>
      <w:r>
        <w:rPr>
          <w:rFonts w:cs="Consolas"/>
          <w:noProof/>
        </w:rPr>
        <w:t>def parse_args() -&gt; argparse.Namespace:</w:t>
      </w:r>
      <w:r>
        <w:rPr>
          <w:rFonts w:cs="Consolas"/>
          <w:noProof/>
        </w:rPr>
        <w:br/>
        <w:t xml:space="preserve">    parser = argparse.ArgumentParser(description="Solve Question 2 using a mixed-integer linear program.")</w:t>
      </w:r>
      <w:r>
        <w:rPr>
          <w:rFonts w:cs="Consolas"/>
          <w:noProof/>
        </w:rPr>
        <w:br/>
        <w:t xml:space="preserve">    parser.add_argument("--input", type=Path, default=Path("</w:t>
      </w:r>
      <w:r>
        <w:rPr>
          <w:rFonts w:cs="Consolas"/>
          <w:noProof/>
        </w:rPr>
        <w:t>第一轮</w:t>
      </w:r>
      <w:r>
        <w:rPr>
          <w:rFonts w:cs="Consolas"/>
          <w:noProof/>
        </w:rPr>
        <w:t>B</w:t>
      </w:r>
      <w:r>
        <w:rPr>
          <w:rFonts w:cs="Consolas"/>
          <w:noProof/>
        </w:rPr>
        <w:t>题附件</w:t>
      </w:r>
      <w:r>
        <w:rPr>
          <w:rFonts w:cs="Consolas"/>
          <w:noProof/>
        </w:rPr>
        <w:t>.xlsx"), help="Input Excel file")</w:t>
      </w:r>
      <w:r>
        <w:rPr>
          <w:rFonts w:cs="Consolas"/>
          <w:noProof/>
        </w:rPr>
        <w:br/>
        <w:t xml:space="preserve">    parser.add_argument(</w:t>
      </w:r>
      <w:r>
        <w:rPr>
          <w:rFonts w:cs="Consolas"/>
          <w:noProof/>
        </w:rPr>
        <w:br/>
        <w:t xml:space="preserve">        "--output",</w:t>
      </w:r>
      <w:r>
        <w:rPr>
          <w:rFonts w:cs="Consolas"/>
          <w:noProof/>
        </w:rPr>
        <w:br/>
        <w:t xml:space="preserve">        type=Path,</w:t>
      </w:r>
      <w:r>
        <w:rPr>
          <w:rFonts w:cs="Consolas"/>
          <w:noProof/>
        </w:rPr>
        <w:br/>
        <w:t xml:space="preserve">        default=Path("</w:t>
      </w:r>
      <w:r>
        <w:rPr>
          <w:rFonts w:cs="Consolas"/>
          <w:noProof/>
        </w:rPr>
        <w:t>问题二优化结果</w:t>
      </w:r>
      <w:r>
        <w:rPr>
          <w:rFonts w:cs="Consolas"/>
          <w:noProof/>
        </w:rPr>
        <w:t>.xlsx"),</w:t>
      </w:r>
      <w:r>
        <w:rPr>
          <w:rFonts w:cs="Consolas"/>
          <w:noProof/>
        </w:rPr>
        <w:br/>
        <w:t xml:space="preserve">        help="Output Excel file",</w:t>
      </w:r>
      <w:r>
        <w:rPr>
          <w:rFonts w:cs="Consolas"/>
          <w:noProof/>
        </w:rPr>
        <w:br/>
        <w:t xml:space="preserve">    )</w:t>
      </w:r>
      <w:r>
        <w:rPr>
          <w:rFonts w:cs="Consolas"/>
          <w:noProof/>
        </w:rPr>
        <w:br/>
        <w:t xml:space="preserve">    parser.add_argument("--days", type=int, nargs="*", help="Optional day numbers; default is all days")</w:t>
      </w:r>
      <w:r>
        <w:rPr>
          <w:rFonts w:cs="Consolas"/>
          <w:noProof/>
        </w:rPr>
        <w:br/>
      </w:r>
      <w:r>
        <w:rPr>
          <w:rFonts w:cs="Consolas"/>
          <w:noProof/>
        </w:rPr>
        <w:t xml:space="preserve">    parser.add_argument(</w:t>
      </w:r>
      <w:r>
        <w:rPr>
          <w:rFonts w:cs="Consolas"/>
          <w:noProof/>
        </w:rPr>
        <w:br/>
        <w:t xml:space="preserve">        "--time-limit",</w:t>
      </w:r>
    </w:p>
    <w:p w:rsidR="00A3080D" w:rsidRDefault="005130F3">
      <w:pPr>
        <w:pStyle w:val="AppendixCode"/>
        <w:shd w:val="clear" w:color="auto" w:fill="F7F7F7"/>
        <w:ind w:firstLine="260"/>
      </w:pPr>
      <w:r>
        <w:rPr>
          <w:rFonts w:cs="Consolas"/>
          <w:noProof/>
        </w:rPr>
        <w:t xml:space="preserve">        type=float,</w:t>
      </w:r>
      <w:r>
        <w:rPr>
          <w:rFonts w:cs="Consolas"/>
          <w:noProof/>
        </w:rPr>
        <w:br/>
      </w:r>
      <w:r>
        <w:rPr>
          <w:rFonts w:cs="Consolas"/>
          <w:noProof/>
        </w:rPr>
        <w:lastRenderedPageBreak/>
        <w:t xml:space="preserve">        default=120.0,</w:t>
      </w:r>
      <w:r>
        <w:rPr>
          <w:rFonts w:cs="Consolas"/>
          <w:noProof/>
        </w:rPr>
        <w:br/>
        <w:t xml:space="preserve">        help="MILP time limit in seconds for each optimization stage",</w:t>
      </w:r>
      <w:r>
        <w:rPr>
          <w:rFonts w:cs="Consolas"/>
          <w:noProof/>
        </w:rPr>
        <w:br/>
        <w:t xml:space="preserve">    )</w:t>
      </w:r>
      <w:r>
        <w:rPr>
          <w:rFonts w:cs="Consolas"/>
          <w:noProof/>
        </w:rPr>
        <w:br/>
        <w:t xml:space="preserve">    return parser.parse_args()</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t xml:space="preserve">    arrivals_by_day = load_arrivals(args.input)</w:t>
      </w:r>
      <w:r>
        <w:rPr>
          <w:rFonts w:cs="Consolas"/>
          <w:noProof/>
        </w:rPr>
        <w:br/>
        <w:t xml:space="preserve">    selected_days = sorted(args.days) if args.days else sorted(arrivals_by_day)</w:t>
      </w:r>
      <w:r>
        <w:rPr>
          <w:rFonts w:cs="Consolas"/>
          <w:noProof/>
        </w:rPr>
        <w:br/>
        <w:t xml:space="preserve">    unknown_days = [day for day in selected_days if day not in arrivals_by_day]</w:t>
      </w:r>
      <w:r>
        <w:rPr>
          <w:rFonts w:cs="Consolas"/>
          <w:noProof/>
        </w:rPr>
        <w:br/>
        <w:t xml:space="preserve">    if unknown_days:</w:t>
      </w:r>
      <w:r>
        <w:rPr>
          <w:rFonts w:cs="Consolas"/>
          <w:noProof/>
        </w:rPr>
        <w:br/>
      </w:r>
      <w:r>
        <w:rPr>
          <w:rFonts w:cs="Consolas"/>
          <w:noProof/>
        </w:rPr>
        <w:t xml:space="preserve">        raise ValueError(f"The input file does not contain days: {unknown_days}")</w:t>
      </w:r>
      <w:r>
        <w:rPr>
          <w:rFonts w:cs="Consolas"/>
          <w:noProof/>
        </w:rPr>
        <w:br/>
      </w:r>
      <w:r>
        <w:rPr>
          <w:rFonts w:cs="Consolas"/>
          <w:noProof/>
        </w:rPr>
        <w:br/>
        <w:t xml:space="preserve">    solutions: list[DaySolution] = []</w:t>
      </w:r>
      <w:r>
        <w:rPr>
          <w:rFonts w:cs="Consolas"/>
          <w:noProof/>
        </w:rPr>
        <w:br/>
        <w:t xml:space="preserve">    for day in selected_days:</w:t>
      </w:r>
      <w:r>
        <w:rPr>
          <w:rFonts w:cs="Consolas"/>
          <w:noProof/>
        </w:rPr>
        <w:br/>
        <w:t xml:space="preserve">        solution = solve_day(day, arrivals_by_day[day], args.time_limit)</w:t>
      </w:r>
      <w:r>
        <w:rPr>
          <w:rFonts w:cs="Consolas"/>
          <w:noProof/>
        </w:rPr>
        <w:br/>
        <w:t xml:space="preserve">        solutions.append(solution)</w:t>
      </w:r>
      <w:r>
        <w:rPr>
          <w:rFonts w:cs="Consolas"/>
          <w:noProof/>
        </w:rPr>
        <w:br/>
        <w:t xml:space="preserve">        starts = [STARTS[pos] for pos in np.flatnonzero(solution.selected)]</w:t>
      </w:r>
      <w:r>
        <w:rPr>
          <w:rFonts w:cs="Consolas"/>
          <w:noProof/>
        </w:rPr>
        <w:br/>
        <w:t xml:space="preserve">        print(</w:t>
      </w:r>
      <w:r>
        <w:rPr>
          <w:rFonts w:cs="Consolas"/>
          <w:noProof/>
        </w:rPr>
        <w:br/>
        <w:t xml:space="preserve">            f"day={day:02d} workers={solution.total_workers} "</w:t>
      </w:r>
      <w:r>
        <w:rPr>
          <w:rFonts w:cs="Consolas"/>
          <w:noProof/>
        </w:rPr>
        <w:br/>
        <w:t xml:space="preserve">            f"lower={solution.theoretical_lower_bound} peak={solution.peak_workers} "</w:t>
      </w:r>
      <w:r>
        <w:rPr>
          <w:rFonts w:cs="Consolas"/>
          <w:noProof/>
        </w:rPr>
        <w:br/>
      </w:r>
      <w:r>
        <w:rPr>
          <w:rFonts w:cs="Consolas"/>
          <w:noProof/>
        </w:rPr>
        <w:t xml:space="preserve">            f"balance={solution.balance_deviation:.2f} starts={starts}"</w:t>
      </w:r>
      <w:r>
        <w:rPr>
          <w:rFonts w:cs="Consolas"/>
          <w:noProof/>
        </w:rPr>
        <w:br/>
        <w:t xml:space="preserve">        )</w:t>
      </w:r>
      <w:r>
        <w:rPr>
          <w:rFonts w:cs="Consolas"/>
          <w:noProof/>
        </w:rPr>
        <w:br/>
      </w:r>
      <w:r>
        <w:rPr>
          <w:rFonts w:cs="Consolas"/>
          <w:noProof/>
        </w:rPr>
        <w:br/>
        <w:t xml:space="preserve">    write_results(args.output, solutions)</w:t>
      </w:r>
      <w:r>
        <w:rPr>
          <w:rFonts w:cs="Consolas"/>
          <w:noProof/>
        </w:rPr>
        <w:br/>
        <w:t xml:space="preserve">    print(f"Saved {len(solutions)} day(s) to: {args.output.resolve()}")</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A3080D" w:rsidRDefault="005130F3">
      <w:pPr>
        <w:pStyle w:val="3"/>
        <w:pageBreakBefore/>
        <w:spacing w:before="120" w:after="120"/>
        <w:jc w:val="left"/>
      </w:pPr>
      <w:bookmarkStart w:id="71" w:name="_Toc238152818"/>
      <w:r>
        <w:lastRenderedPageBreak/>
        <w:t>附录</w:t>
      </w:r>
      <w:r>
        <w:t xml:space="preserve">B.3 </w:t>
      </w:r>
      <w:r>
        <w:t>问题三：连续工日约束人员配置求解程序（</w:t>
      </w:r>
      <w:r>
        <w:t>solve_question3.py</w:t>
      </w:r>
      <w:r>
        <w:t>）</w:t>
      </w:r>
      <w:bookmarkEnd w:id="71"/>
    </w:p>
    <w:p w:rsidR="00A3080D" w:rsidRDefault="005130F3">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构建累计工日</w:t>
      </w:r>
      <w:r>
        <w:rPr>
          <w:rFonts w:cs="Times New Roman"/>
          <w:sz w:val="18"/>
        </w:rPr>
        <w:t>—</w:t>
      </w:r>
      <w:r>
        <w:rPr>
          <w:rFonts w:cs="Times New Roman"/>
          <w:sz w:val="18"/>
        </w:rPr>
        <w:t>连续工日二维状态流模型，计算招聘人数下界，求解聚合整数流并分解为具名员工月历。</w:t>
      </w:r>
    </w:p>
    <w:p w:rsidR="00A3080D" w:rsidRDefault="005130F3">
      <w:pPr>
        <w:pStyle w:val="AppendixCode"/>
        <w:shd w:val="clear" w:color="auto" w:fill="F7F7F7"/>
        <w:ind w:firstLine="260"/>
      </w:pPr>
      <w:r>
        <w:rPr>
          <w:rFonts w:cs="Consolas"/>
          <w:noProof/>
        </w:rPr>
        <w:t>"""Solve Question 3 under the processing conditions of Question 2.</w:t>
      </w:r>
      <w:r>
        <w:rPr>
          <w:rFonts w:cs="Consolas"/>
          <w:noProof/>
        </w:rPr>
        <w:br/>
      </w:r>
      <w:r>
        <w:rPr>
          <w:rFonts w:cs="Consolas"/>
          <w:noProof/>
        </w:rPr>
        <w:br/>
        <w:t>Rules:</w:t>
      </w:r>
      <w:r>
        <w:rPr>
          <w:rFonts w:cs="Consolas"/>
          <w:noProof/>
        </w:rPr>
        <w:br/>
        <w:t>1. Every hired worker works exactly 23 days in the 30-day month.</w:t>
      </w:r>
      <w:r>
        <w:rPr>
          <w:rFonts w:cs="Consolas"/>
          <w:noProof/>
        </w:rPr>
        <w:br/>
      </w:r>
      <w:r>
        <w:rPr>
          <w:rFonts w:cs="Consolas"/>
          <w:noProof/>
        </w:rPr>
        <w:t>2. No worker may work more than 7 consecutive days.</w:t>
      </w:r>
      <w:r>
        <w:rPr>
          <w:rFonts w:cs="Consolas"/>
          <w:noProof/>
        </w:rPr>
        <w:br/>
        <w:t>3. Every day must satisfy Question 2's deadline, low-rate-hour, and processing</w:t>
      </w:r>
      <w:r>
        <w:rPr>
          <w:rFonts w:cs="Consolas"/>
          <w:noProof/>
        </w:rPr>
        <w:br/>
        <w:t xml:space="preserve">   constraints; Question 2's optimized shift plan is not fixed.</w:t>
      </w:r>
      <w:r>
        <w:rPr>
          <w:rFonts w:cs="Consolas"/>
          <w:noProof/>
        </w:rPr>
        <w:br/>
        <w:t>4. Every day has five re-optimized shifts, and shifts may overlap.</w:t>
      </w:r>
      <w:r>
        <w:rPr>
          <w:rFonts w:cs="Consolas"/>
          <w:noProof/>
        </w:rPr>
        <w:br/>
        <w:t>5. A worker may work at most one shift per day and may change shifts by day.</w:t>
      </w:r>
      <w:r>
        <w:rPr>
          <w:rFonts w:cs="Consolas"/>
          <w:noProof/>
        </w:rPr>
        <w:br/>
      </w:r>
      <w:r>
        <w:rPr>
          <w:rFonts w:cs="Consolas"/>
          <w:noProof/>
        </w:rPr>
        <w:br/>
        <w:t>The hiring model uses an aggregate state-flow formulation. A state records a</w:t>
      </w:r>
      <w:r>
        <w:rPr>
          <w:rFonts w:cs="Consolas"/>
          <w:noProof/>
        </w:rPr>
        <w:br/>
        <w:t>worker's current consecutive-work count (0..7) and total worked days (0..23).</w:t>
      </w:r>
      <w:r>
        <w:rPr>
          <w:rFonts w:cs="Consolas"/>
          <w:noProof/>
        </w:rPr>
        <w:br/>
      </w:r>
      <w:r>
        <w:rPr>
          <w:rFonts w:cs="Consolas"/>
          <w:noProof/>
        </w:rPr>
        <w:t>Integer transition flows produce an exact minimum headcount without creating</w:t>
      </w:r>
      <w:r>
        <w:rPr>
          <w:rFonts w:cs="Consolas"/>
          <w:noProof/>
        </w:rPr>
        <w:br/>
        <w:t>hundreds of thousands of symmetric worker-level binary variables. The flows</w:t>
      </w:r>
      <w:r>
        <w:rPr>
          <w:rFonts w:cs="Consolas"/>
          <w:noProof/>
        </w:rPr>
        <w:br/>
        <w:t>are then decomposed into named worker schedules. Finally, each day's shifts,</w:t>
      </w:r>
      <w:r>
        <w:rPr>
          <w:rFonts w:cs="Consolas"/>
          <w:noProof/>
        </w:rPr>
        <w:br/>
        <w:t>10-item hours, and processing plan are re-optimized for the actual attendance.</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import math</w:t>
      </w:r>
      <w:r>
        <w:rPr>
          <w:rFonts w:cs="Consolas"/>
          <w:noProof/>
        </w:rPr>
        <w:br/>
        <w:t>from collections import defaultdict</w:t>
      </w:r>
      <w:r>
        <w:rPr>
          <w:rFonts w:cs="Consolas"/>
          <w:noProof/>
        </w:rPr>
        <w:br/>
        <w:t>from dataclasses import dataclass</w:t>
      </w:r>
      <w:r>
        <w:rPr>
          <w:rFonts w:cs="Consolas"/>
          <w:noProof/>
        </w:rPr>
        <w:br/>
        <w:t>from pathlib import Path</w:t>
      </w:r>
      <w:r>
        <w:rPr>
          <w:rFonts w:cs="Consolas"/>
          <w:noProof/>
        </w:rPr>
        <w:br/>
      </w:r>
      <w:r>
        <w:rPr>
          <w:rFonts w:cs="Consolas"/>
          <w:noProof/>
        </w:rPr>
        <w:br/>
        <w:t>import numpy as np</w:t>
      </w:r>
      <w:r>
        <w:rPr>
          <w:rFonts w:cs="Consolas"/>
          <w:noProof/>
        </w:rPr>
        <w:br/>
      </w:r>
      <w:r>
        <w:rPr>
          <w:rFonts w:cs="Consolas"/>
          <w:noProof/>
        </w:rPr>
        <w:t>from openpyxl import Workbook, load_workbook</w:t>
      </w:r>
      <w:r>
        <w:rPr>
          <w:rFonts w:cs="Consolas"/>
          <w:noProof/>
        </w:rPr>
        <w:br/>
        <w:t>from openpyxl.styles import Alignment, Font, PatternFill</w:t>
      </w:r>
      <w:r>
        <w:rPr>
          <w:rFonts w:cs="Consolas"/>
          <w:noProof/>
        </w:rPr>
        <w:br/>
        <w:t>from openpyxl.utils import get_column_letter</w:t>
      </w:r>
      <w:r>
        <w:rPr>
          <w:rFonts w:cs="Consolas"/>
          <w:noProof/>
        </w:rPr>
        <w:br/>
        <w:t>from scipy.optimize import Bounds, LinearConstraint, milp</w:t>
      </w:r>
      <w:r>
        <w:rPr>
          <w:rFonts w:cs="Consolas"/>
          <w:noProof/>
        </w:rPr>
        <w:br/>
        <w:t>from scipy.sparse import coo_matrix</w:t>
      </w:r>
      <w:r>
        <w:rPr>
          <w:rFonts w:cs="Consolas"/>
          <w:noProof/>
        </w:rPr>
        <w:br/>
      </w:r>
      <w:r>
        <w:rPr>
          <w:rFonts w:cs="Consolas"/>
          <w:noProof/>
        </w:rPr>
        <w:br/>
        <w:t>from solve_question2 import (</w:t>
      </w:r>
      <w:r>
        <w:rPr>
          <w:rFonts w:cs="Consolas"/>
          <w:noProof/>
        </w:rPr>
        <w:br/>
        <w:t xml:space="preserve">    EARLY_DEADLINE,</w:t>
      </w:r>
      <w:r>
        <w:rPr>
          <w:rFonts w:cs="Consolas"/>
          <w:noProof/>
        </w:rPr>
        <w:br/>
        <w:t xml:space="preserve">    EARLY_END,</w:t>
      </w:r>
      <w:r>
        <w:rPr>
          <w:rFonts w:cs="Consolas"/>
          <w:noProof/>
        </w:rPr>
        <w:br/>
        <w:t xml:space="preserve">    SHIFT_CAPACITY,</w:t>
      </w:r>
      <w:r>
        <w:rPr>
          <w:rFonts w:cs="Consolas"/>
          <w:noProof/>
        </w:rPr>
        <w:br/>
        <w:t xml:space="preserve">    STARTS,</w:t>
      </w:r>
      <w:r>
        <w:rPr>
          <w:rFonts w:cs="Consolas"/>
          <w:noProof/>
        </w:rPr>
        <w:br/>
        <w:t xml:space="preserve">    load_arrivals as load_hourly_arrivals,</w:t>
      </w:r>
      <w:r>
        <w:rPr>
          <w:rFonts w:cs="Consolas"/>
          <w:noProof/>
        </w:rPr>
        <w:br/>
        <w:t xml:space="preserve">    solve_day as solve_processing_day,</w:t>
      </w:r>
      <w:r>
        <w:rPr>
          <w:rFonts w:cs="Consolas"/>
          <w:noProof/>
        </w:rPr>
        <w:br/>
        <w:t>)</w:t>
      </w:r>
      <w:r>
        <w:rPr>
          <w:rFonts w:cs="Consolas"/>
          <w:noProof/>
        </w:rPr>
        <w:br/>
      </w:r>
      <w:r>
        <w:rPr>
          <w:rFonts w:cs="Consolas"/>
          <w:noProof/>
        </w:rPr>
        <w:br/>
      </w:r>
      <w:r>
        <w:rPr>
          <w:rFonts w:cs="Consolas"/>
          <w:noProof/>
        </w:rPr>
        <w:br/>
        <w:t>WORK_DAYS_PER_WORKER = 23</w:t>
      </w:r>
      <w:r>
        <w:rPr>
          <w:rFonts w:cs="Consolas"/>
          <w:noProof/>
        </w:rPr>
        <w:br/>
        <w:t>MAX_CONSECUTIVE = 7</w:t>
      </w:r>
      <w:r>
        <w:rPr>
          <w:rFonts w:cs="Consolas"/>
          <w:noProof/>
        </w:rPr>
        <w:br/>
        <w:t>SHIFT_LENGTH = 8</w:t>
      </w:r>
      <w:r>
        <w:rPr>
          <w:rFonts w:cs="Consolas"/>
          <w:noProof/>
        </w:rPr>
        <w:br/>
        <w:t>HOURS = 24</w:t>
      </w:r>
      <w:r>
        <w:rPr>
          <w:rFonts w:cs="Consolas"/>
          <w:noProof/>
        </w:rPr>
        <w:br/>
      </w:r>
      <w:r>
        <w:rPr>
          <w:rFonts w:cs="Consolas"/>
          <w:noProof/>
        </w:rPr>
        <w:t>CONSECUTIVE_STATES = MAX_CONSECUTIVE + 1</w:t>
      </w:r>
      <w:r>
        <w:rPr>
          <w:rFonts w:cs="Consolas"/>
          <w:noProof/>
        </w:rPr>
        <w:br/>
        <w:t>WORK_TOTAL_STATES = WORK_DAYS_PER_WORKER + 1</w:t>
      </w:r>
      <w:r>
        <w:rPr>
          <w:rFonts w:cs="Consolas"/>
          <w:noProof/>
        </w:rPr>
        <w:br/>
      </w:r>
      <w:r>
        <w:rPr>
          <w:rFonts w:cs="Consolas"/>
          <w:noProof/>
        </w:rPr>
        <w:br/>
      </w:r>
      <w:r>
        <w:rPr>
          <w:rFonts w:cs="Consolas"/>
          <w:noProof/>
        </w:rPr>
        <w:br/>
        <w:t>@dataclass(frozen=True)</w:t>
      </w:r>
      <w:r>
        <w:rPr>
          <w:rFonts w:cs="Consolas"/>
          <w:noProof/>
        </w:rPr>
        <w:br/>
        <w:t>class DemandData:</w:t>
      </w:r>
      <w:r>
        <w:rPr>
          <w:rFonts w:cs="Consolas"/>
          <w:noProof/>
        </w:rPr>
        <w:br/>
        <w:t xml:space="preserve">    days: list[int]</w:t>
      </w:r>
      <w:r>
        <w:rPr>
          <w:rFonts w:cs="Consolas"/>
          <w:noProof/>
        </w:rPr>
        <w:br/>
        <w:t xml:space="preserve">    daily_minimum: np.ndarray</w:t>
      </w:r>
      <w:r>
        <w:rPr>
          <w:rFonts w:cs="Consolas"/>
          <w:noProof/>
        </w:rPr>
        <w:br/>
        <w:t xml:space="preserve">    shifts: dict[int, list[tuple[int, int, int]]]</w:t>
      </w:r>
      <w:r>
        <w:rPr>
          <w:rFonts w:cs="Consolas"/>
          <w:noProof/>
        </w:rPr>
        <w:br/>
      </w:r>
      <w:r>
        <w:rPr>
          <w:rFonts w:cs="Consolas"/>
          <w:noProof/>
        </w:rPr>
        <w:br/>
      </w:r>
      <w:r>
        <w:rPr>
          <w:rFonts w:cs="Consolas"/>
          <w:noProof/>
        </w:rPr>
        <w:br/>
        <w:t>@dataclass(frozen=True)</w:t>
      </w:r>
      <w:r>
        <w:rPr>
          <w:rFonts w:cs="Consolas"/>
          <w:noProof/>
        </w:rPr>
        <w:br/>
        <w:t>class FlowIndex:</w:t>
      </w:r>
    </w:p>
    <w:p w:rsidR="00A3080D" w:rsidRDefault="005130F3">
      <w:pPr>
        <w:pStyle w:val="AppendixCode"/>
        <w:shd w:val="clear" w:color="auto" w:fill="F7F7F7"/>
        <w:ind w:firstLine="260"/>
      </w:pPr>
      <w:r>
        <w:rPr>
          <w:rFonts w:cs="Consolas"/>
          <w:noProof/>
        </w:rPr>
        <w:t xml:space="preserve">    population: np.ndarray</w:t>
      </w:r>
      <w:r>
        <w:rPr>
          <w:rFonts w:cs="Consolas"/>
          <w:noProof/>
        </w:rPr>
        <w:br/>
        <w:t xml:space="preserve">    work: np.ndarray</w:t>
      </w:r>
      <w:r>
        <w:rPr>
          <w:rFonts w:cs="Consolas"/>
          <w:noProof/>
        </w:rPr>
        <w:br/>
        <w:t xml:space="preserve">    rest: np.ndarray</w:t>
      </w:r>
      <w:r>
        <w:rPr>
          <w:rFonts w:cs="Consolas"/>
          <w:noProof/>
        </w:rPr>
        <w:br/>
        <w:t xml:space="preserve">    hired: int</w:t>
      </w:r>
      <w:r>
        <w:rPr>
          <w:rFonts w:cs="Consolas"/>
          <w:noProof/>
        </w:rPr>
        <w:br/>
        <w:t xml:space="preserve">    max_surplus: int</w:t>
      </w:r>
      <w:r>
        <w:rPr>
          <w:rFonts w:cs="Consolas"/>
          <w:noProof/>
        </w:rPr>
        <w:br/>
        <w:t xml:space="preserve">    size: int</w:t>
      </w:r>
      <w:r>
        <w:rPr>
          <w:rFonts w:cs="Consolas"/>
          <w:noProof/>
        </w:rPr>
        <w:br/>
      </w:r>
      <w:r>
        <w:rPr>
          <w:rFonts w:cs="Consolas"/>
          <w:noProof/>
        </w:rPr>
        <w:br/>
      </w:r>
      <w:r>
        <w:rPr>
          <w:rFonts w:cs="Consolas"/>
          <w:noProof/>
        </w:rPr>
        <w:br/>
        <w:t>@dataclass</w:t>
      </w:r>
      <w:r>
        <w:rPr>
          <w:rFonts w:cs="Consolas"/>
          <w:noProof/>
        </w:rPr>
        <w:br/>
        <w:t>class HiringSolution:</w:t>
      </w:r>
      <w:r>
        <w:rPr>
          <w:rFonts w:cs="Consolas"/>
          <w:noProof/>
        </w:rPr>
        <w:br/>
        <w:t xml:space="preserve">    hired: int</w:t>
      </w:r>
      <w:r>
        <w:rPr>
          <w:rFonts w:cs="Consolas"/>
          <w:noProof/>
        </w:rPr>
        <w:br/>
        <w:t xml:space="preserve">    max_surplus: int</w:t>
      </w:r>
      <w:r>
        <w:rPr>
          <w:rFonts w:cs="Consolas"/>
          <w:noProof/>
        </w:rPr>
        <w:br/>
        <w:t xml:space="preserve">    daily_work_counts: np.ndarray</w:t>
      </w:r>
      <w:r>
        <w:rPr>
          <w:rFonts w:cs="Consolas"/>
          <w:noProof/>
        </w:rPr>
        <w:br/>
      </w:r>
      <w:r>
        <w:rPr>
          <w:rFonts w:cs="Consolas"/>
          <w:noProof/>
        </w:rPr>
        <w:t xml:space="preserve">    population: np.ndarray</w:t>
      </w:r>
      <w:r>
        <w:rPr>
          <w:rFonts w:cs="Consolas"/>
          <w:noProof/>
        </w:rPr>
        <w:br/>
        <w:t xml:space="preserve">    work_flows: np.ndarray</w:t>
      </w:r>
      <w:r>
        <w:rPr>
          <w:rFonts w:cs="Consolas"/>
          <w:noProof/>
        </w:rPr>
        <w:br/>
        <w:t xml:space="preserve">    rest_flows: np.ndarray</w:t>
      </w:r>
      <w:r>
        <w:rPr>
          <w:rFonts w:cs="Consolas"/>
          <w:noProof/>
        </w:rPr>
        <w:br/>
      </w:r>
      <w:r>
        <w:rPr>
          <w:rFonts w:cs="Consolas"/>
          <w:noProof/>
        </w:rPr>
        <w:br/>
      </w:r>
      <w:r>
        <w:rPr>
          <w:rFonts w:cs="Consolas"/>
          <w:noProof/>
        </w:rPr>
        <w:br/>
      </w:r>
      <w:r>
        <w:rPr>
          <w:rFonts w:cs="Consolas"/>
          <w:noProof/>
        </w:rPr>
        <w:lastRenderedPageBreak/>
        <w:t>def load_question2_demands(path: Path) -&gt; DemandData:</w:t>
      </w:r>
      <w:r>
        <w:rPr>
          <w:rFonts w:cs="Consolas"/>
          <w:noProof/>
        </w:rPr>
        <w:br/>
        <w:t xml:space="preserve">    workbook = load_workbook(path, data_only=True, read_only=True)</w:t>
      </w:r>
      <w:r>
        <w:rPr>
          <w:rFonts w:cs="Consolas"/>
          <w:noProof/>
        </w:rPr>
        <w:br/>
        <w:t xml:space="preserve">    if len(workbook.worksheets) &lt; 2:</w:t>
      </w:r>
      <w:r>
        <w:rPr>
          <w:rFonts w:cs="Consolas"/>
          <w:noProof/>
        </w:rPr>
        <w:br/>
        <w:t xml:space="preserve">        raise ValueError("Question 2 workbook must contain summary and shift sheets.")</w:t>
      </w:r>
      <w:r>
        <w:rPr>
          <w:rFonts w:cs="Consolas"/>
          <w:noProof/>
        </w:rPr>
        <w:br/>
      </w:r>
      <w:r>
        <w:rPr>
          <w:rFonts w:cs="Consolas"/>
          <w:noProof/>
        </w:rPr>
        <w:br/>
        <w:t xml:space="preserve">    summary = workbook.worksheets[0]</w:t>
      </w:r>
      <w:r>
        <w:rPr>
          <w:rFonts w:cs="Consolas"/>
          <w:noProof/>
        </w:rPr>
        <w:br/>
        <w:t xml:space="preserve">    daily_minimum: dict[int, int] = {}</w:t>
      </w:r>
      <w:r>
        <w:rPr>
          <w:rFonts w:cs="Consolas"/>
          <w:noProof/>
        </w:rPr>
        <w:br/>
        <w:t xml:space="preserve">    for row in summary.iter_rows(min_row=2, values_only=True):</w:t>
      </w:r>
      <w:r>
        <w:rPr>
          <w:rFonts w:cs="Consolas"/>
          <w:noProof/>
        </w:rPr>
        <w:br/>
        <w:t xml:space="preserve">        if not row or row[0] is None:</w:t>
      </w:r>
      <w:r>
        <w:rPr>
          <w:rFonts w:cs="Consolas"/>
          <w:noProof/>
        </w:rPr>
        <w:br/>
      </w:r>
      <w:r>
        <w:rPr>
          <w:rFonts w:cs="Consolas"/>
          <w:noProof/>
        </w:rPr>
        <w:t xml:space="preserve">            continue</w:t>
      </w:r>
      <w:r>
        <w:rPr>
          <w:rFonts w:cs="Consolas"/>
          <w:noProof/>
        </w:rPr>
        <w:br/>
        <w:t xml:space="preserve">        day = int(row[0])</w:t>
      </w:r>
      <w:r>
        <w:rPr>
          <w:rFonts w:cs="Consolas"/>
          <w:noProof/>
        </w:rPr>
        <w:br/>
        <w:t xml:space="preserve">        daily_minimum[day] = int(row[4])</w:t>
      </w:r>
      <w:r>
        <w:rPr>
          <w:rFonts w:cs="Consolas"/>
          <w:noProof/>
        </w:rPr>
        <w:br/>
      </w:r>
      <w:r>
        <w:rPr>
          <w:rFonts w:cs="Consolas"/>
          <w:noProof/>
        </w:rPr>
        <w:br/>
        <w:t xml:space="preserve">    shift_sheet = workbook.worksheets[1]</w:t>
      </w:r>
      <w:r>
        <w:rPr>
          <w:rFonts w:cs="Consolas"/>
          <w:noProof/>
        </w:rPr>
        <w:br/>
        <w:t xml:space="preserve">    shifts: dict[int, list[tuple[int, int, int]]] = defaultdict(list)</w:t>
      </w:r>
      <w:r>
        <w:rPr>
          <w:rFonts w:cs="Consolas"/>
          <w:noProof/>
        </w:rPr>
        <w:br/>
        <w:t xml:space="preserve">    for row in shift_sheet.iter_rows(min_row=2, values_only=True):</w:t>
      </w:r>
      <w:r>
        <w:rPr>
          <w:rFonts w:cs="Consolas"/>
          <w:noProof/>
        </w:rPr>
        <w:br/>
        <w:t xml:space="preserve">        if not row or row[0] is None:</w:t>
      </w:r>
      <w:r>
        <w:rPr>
          <w:rFonts w:cs="Consolas"/>
          <w:noProof/>
        </w:rPr>
        <w:br/>
        <w:t xml:space="preserve">            continue</w:t>
      </w:r>
      <w:r>
        <w:rPr>
          <w:rFonts w:cs="Consolas"/>
          <w:noProof/>
        </w:rPr>
        <w:br/>
        <w:t xml:space="preserve">        day = int(row[0])</w:t>
      </w:r>
      <w:r>
        <w:rPr>
          <w:rFonts w:cs="Consolas"/>
          <w:noProof/>
        </w:rPr>
        <w:br/>
        <w:t xml:space="preserve">        start = int(row[2])</w:t>
      </w:r>
      <w:r>
        <w:rPr>
          <w:rFonts w:cs="Consolas"/>
          <w:noProof/>
        </w:rPr>
        <w:br/>
        <w:t xml:space="preserve">        end = int(row[3])</w:t>
      </w:r>
      <w:r>
        <w:rPr>
          <w:rFonts w:cs="Consolas"/>
          <w:noProof/>
        </w:rPr>
        <w:br/>
        <w:t xml:space="preserve">        workers = int(row[4])</w:t>
      </w:r>
      <w:r>
        <w:rPr>
          <w:rFonts w:cs="Consolas"/>
          <w:noProof/>
        </w:rPr>
        <w:br/>
        <w:t xml:space="preserve">        shifts[day].append((start, end, workers))</w:t>
      </w:r>
      <w:r>
        <w:rPr>
          <w:rFonts w:cs="Consolas"/>
          <w:noProof/>
        </w:rPr>
        <w:br/>
      </w:r>
      <w:r>
        <w:rPr>
          <w:rFonts w:cs="Consolas"/>
          <w:noProof/>
        </w:rPr>
        <w:br/>
      </w:r>
      <w:r>
        <w:rPr>
          <w:rFonts w:cs="Consolas"/>
          <w:noProof/>
        </w:rPr>
        <w:t xml:space="preserve">    days = sorted(daily_minimum)</w:t>
      </w:r>
      <w:r>
        <w:rPr>
          <w:rFonts w:cs="Consolas"/>
          <w:noProof/>
        </w:rPr>
        <w:br/>
        <w:t xml:space="preserve">    if not days:</w:t>
      </w:r>
      <w:r>
        <w:rPr>
          <w:rFonts w:cs="Consolas"/>
          <w:noProof/>
        </w:rPr>
        <w:br/>
        <w:t xml:space="preserve">        raise ValueError("No daily staffing demand was found.")</w:t>
      </w:r>
      <w:r>
        <w:rPr>
          <w:rFonts w:cs="Consolas"/>
          <w:noProof/>
        </w:rPr>
        <w:br/>
        <w:t xml:space="preserve">    if days != list(range(days[0], days[0] + len(days))):</w:t>
      </w:r>
      <w:r>
        <w:rPr>
          <w:rFonts w:cs="Consolas"/>
          <w:noProof/>
        </w:rPr>
        <w:br/>
        <w:t xml:space="preserve">        raise ValueError("Days in the Question 2 result must be consecutive.")</w:t>
      </w:r>
      <w:r>
        <w:rPr>
          <w:rFonts w:cs="Consolas"/>
          <w:noProof/>
        </w:rPr>
        <w:br/>
        <w:t xml:space="preserve">    for day in days:</w:t>
      </w:r>
      <w:r>
        <w:rPr>
          <w:rFonts w:cs="Consolas"/>
          <w:noProof/>
        </w:rPr>
        <w:br/>
        <w:t xml:space="preserve">        if len(shifts[day]) != 5:</w:t>
      </w:r>
      <w:r>
        <w:rPr>
          <w:rFonts w:cs="Consolas"/>
          <w:noProof/>
        </w:rPr>
        <w:br/>
        <w:t xml:space="preserve">            raise ValueError(f"Day {day} has {len(shifts[day])} shifts; expected 5.")</w:t>
      </w:r>
      <w:r>
        <w:rPr>
          <w:rFonts w:cs="Consolas"/>
          <w:noProof/>
        </w:rPr>
        <w:br/>
        <w:t xml:space="preserve">        if sum(workers for _, _, workers in shifts[day]) != daily_minimum[day]:</w:t>
      </w:r>
      <w:r>
        <w:rPr>
          <w:rFonts w:cs="Consolas"/>
          <w:noProof/>
        </w:rPr>
        <w:br/>
      </w:r>
      <w:r>
        <w:rPr>
          <w:rFonts w:cs="Consolas"/>
          <w:noProof/>
        </w:rPr>
        <w:t xml:space="preserve">            raise ValueError(f"Day {day} shift demand does not match the daily summary.")</w:t>
      </w:r>
      <w:r>
        <w:rPr>
          <w:rFonts w:cs="Consolas"/>
          <w:noProof/>
        </w:rPr>
        <w:br/>
        <w:t xml:space="preserve">        shifts[day].sort()</w:t>
      </w:r>
      <w:r>
        <w:rPr>
          <w:rFonts w:cs="Consolas"/>
          <w:noProof/>
        </w:rPr>
        <w:br/>
      </w:r>
      <w:r>
        <w:rPr>
          <w:rFonts w:cs="Consolas"/>
          <w:noProof/>
        </w:rPr>
        <w:br/>
        <w:t xml:space="preserve">    return DemandData(</w:t>
      </w:r>
      <w:r>
        <w:rPr>
          <w:rFonts w:cs="Consolas"/>
          <w:noProof/>
        </w:rPr>
        <w:br/>
        <w:t xml:space="preserve">        days=days,</w:t>
      </w:r>
      <w:r>
        <w:rPr>
          <w:rFonts w:cs="Consolas"/>
          <w:noProof/>
        </w:rPr>
        <w:br/>
        <w:t xml:space="preserve">        daily_minimum=np.array([daily_minimum[day] for day in days], dtype=int),</w:t>
      </w:r>
      <w:r>
        <w:rPr>
          <w:rFonts w:cs="Consolas"/>
          <w:noProof/>
        </w:rPr>
        <w:br/>
        <w:t xml:space="preserve">        shifts=dict(shifts),</w:t>
      </w:r>
      <w:r>
        <w:rPr>
          <w:rFonts w:cs="Consolas"/>
          <w:noProof/>
        </w:rPr>
        <w:br/>
        <w:t xml:space="preserve">    )</w:t>
      </w:r>
      <w:r>
        <w:rPr>
          <w:rFonts w:cs="Consolas"/>
          <w:noProof/>
        </w:rPr>
        <w:br/>
      </w:r>
    </w:p>
    <w:p w:rsidR="00A3080D" w:rsidRDefault="005130F3">
      <w:pPr>
        <w:pStyle w:val="AppendixCode"/>
        <w:shd w:val="clear" w:color="auto" w:fill="F7F7F7"/>
        <w:ind w:firstLine="260"/>
      </w:pPr>
      <w:r>
        <w:rPr>
          <w:rFonts w:cs="Consolas"/>
          <w:noProof/>
        </w:rPr>
        <w:br/>
        <w:t>def make_flow_indices(day_count: int) -&gt; FlowIndex:</w:t>
      </w:r>
      <w:r>
        <w:rPr>
          <w:rFonts w:cs="Consolas"/>
          <w:noProof/>
        </w:rPr>
        <w:br/>
        <w:t xml:space="preserve">    offset = 0</w:t>
      </w:r>
      <w:r>
        <w:rPr>
          <w:rFonts w:cs="Consolas"/>
          <w:noProof/>
        </w:rPr>
        <w:br/>
        <w:t xml:space="preserve">    population = np.arange(</w:t>
      </w:r>
      <w:r>
        <w:rPr>
          <w:rFonts w:cs="Consolas"/>
          <w:noProof/>
        </w:rPr>
        <w:br/>
        <w:t xml:space="preserve">        offset,</w:t>
      </w:r>
      <w:r>
        <w:rPr>
          <w:rFonts w:cs="Consolas"/>
          <w:noProof/>
        </w:rPr>
        <w:br/>
        <w:t xml:space="preserve">        offset + (day_count + 1) * CONSECUTIVE_STATES * WORK_TOTAL_STATES,</w:t>
      </w:r>
      <w:r>
        <w:rPr>
          <w:rFonts w:cs="Consolas"/>
          <w:noProof/>
        </w:rPr>
        <w:br/>
      </w:r>
      <w:r>
        <w:rPr>
          <w:rFonts w:cs="Consolas"/>
          <w:noProof/>
        </w:rPr>
        <w:t xml:space="preserve">    ).reshape(day_count + 1, CONSECUTIVE_STATES, WORK_TOTAL_STATES)</w:t>
      </w:r>
      <w:r>
        <w:rPr>
          <w:rFonts w:cs="Consolas"/>
          <w:noProof/>
        </w:rPr>
        <w:br/>
        <w:t xml:space="preserve">    offset += (day_count + 1) * CONSECUTIVE_STATES * WORK_TOTAL_STATES</w:t>
      </w:r>
      <w:r>
        <w:rPr>
          <w:rFonts w:cs="Consolas"/>
          <w:noProof/>
        </w:rPr>
        <w:br/>
        <w:t xml:space="preserve">    work = np.arange(</w:t>
      </w:r>
      <w:r>
        <w:rPr>
          <w:rFonts w:cs="Consolas"/>
          <w:noProof/>
        </w:rPr>
        <w:br/>
        <w:t xml:space="preserve">        offset,</w:t>
      </w:r>
      <w:r>
        <w:rPr>
          <w:rFonts w:cs="Consolas"/>
          <w:noProof/>
        </w:rPr>
        <w:br/>
        <w:t xml:space="preserve">        offset + day_count * CONSECUTIVE_STATES * WORK_TOTAL_STATES,</w:t>
      </w:r>
      <w:r>
        <w:rPr>
          <w:rFonts w:cs="Consolas"/>
          <w:noProof/>
        </w:rPr>
        <w:br/>
        <w:t xml:space="preserve">    ).reshape(day_count, CONSECUTIVE_STATES, WORK_TOTAL_STATES)</w:t>
      </w:r>
      <w:r>
        <w:rPr>
          <w:rFonts w:cs="Consolas"/>
          <w:noProof/>
        </w:rPr>
        <w:br/>
        <w:t xml:space="preserve">    offset += day_count * CONSECUTIVE_STATES * WORK_TOTAL_STATES</w:t>
      </w:r>
      <w:r>
        <w:rPr>
          <w:rFonts w:cs="Consolas"/>
          <w:noProof/>
        </w:rPr>
        <w:br/>
        <w:t xml:space="preserve">    rest = np.arange(</w:t>
      </w:r>
      <w:r>
        <w:rPr>
          <w:rFonts w:cs="Consolas"/>
          <w:noProof/>
        </w:rPr>
        <w:br/>
        <w:t xml:space="preserve">        offset,</w:t>
      </w:r>
      <w:r>
        <w:rPr>
          <w:rFonts w:cs="Consolas"/>
          <w:noProof/>
        </w:rPr>
        <w:br/>
        <w:t xml:space="preserve">        offset + day_count * CONSECUTIVE_STATES * WORK_TOTAL_STATES,</w:t>
      </w:r>
      <w:r>
        <w:rPr>
          <w:rFonts w:cs="Consolas"/>
          <w:noProof/>
        </w:rPr>
        <w:br/>
      </w:r>
      <w:r>
        <w:rPr>
          <w:rFonts w:cs="Consolas"/>
          <w:noProof/>
        </w:rPr>
        <w:t xml:space="preserve">    ).reshape(day_count, CONSECUTIVE_STATES, WORK_TOTAL_STATES)</w:t>
      </w:r>
      <w:r>
        <w:rPr>
          <w:rFonts w:cs="Consolas"/>
          <w:noProof/>
        </w:rPr>
        <w:br/>
        <w:t xml:space="preserve">    offset += day_count * CONSECUTIVE_STATES * WORK_TOTAL_STATES</w:t>
      </w:r>
      <w:r>
        <w:rPr>
          <w:rFonts w:cs="Consolas"/>
          <w:noProof/>
        </w:rPr>
        <w:br/>
        <w:t xml:space="preserve">    hired = offset</w:t>
      </w:r>
      <w:r>
        <w:rPr>
          <w:rFonts w:cs="Consolas"/>
          <w:noProof/>
        </w:rPr>
        <w:br/>
        <w:t xml:space="preserve">    offset += 1</w:t>
      </w:r>
      <w:r>
        <w:rPr>
          <w:rFonts w:cs="Consolas"/>
          <w:noProof/>
        </w:rPr>
        <w:br/>
        <w:t xml:space="preserve">    max_surplus = offset</w:t>
      </w:r>
      <w:r>
        <w:rPr>
          <w:rFonts w:cs="Consolas"/>
          <w:noProof/>
        </w:rPr>
        <w:br/>
        <w:t xml:space="preserve">    offset += 1</w:t>
      </w:r>
      <w:r>
        <w:rPr>
          <w:rFonts w:cs="Consolas"/>
          <w:noProof/>
        </w:rPr>
        <w:br/>
        <w:t xml:space="preserve">    return FlowIndex(</w:t>
      </w:r>
      <w:r>
        <w:rPr>
          <w:rFonts w:cs="Consolas"/>
          <w:noProof/>
        </w:rPr>
        <w:br/>
        <w:t xml:space="preserve">        population=population,</w:t>
      </w:r>
      <w:r>
        <w:rPr>
          <w:rFonts w:cs="Consolas"/>
          <w:noProof/>
        </w:rPr>
        <w:br/>
        <w:t xml:space="preserve">        work=work,</w:t>
      </w:r>
      <w:r>
        <w:rPr>
          <w:rFonts w:cs="Consolas"/>
          <w:noProof/>
        </w:rPr>
        <w:br/>
        <w:t xml:space="preserve">        rest=rest,</w:t>
      </w:r>
      <w:r>
        <w:rPr>
          <w:rFonts w:cs="Consolas"/>
          <w:noProof/>
        </w:rPr>
        <w:br/>
        <w:t xml:space="preserve">        hired=hired,</w:t>
      </w:r>
      <w:r>
        <w:rPr>
          <w:rFonts w:cs="Consolas"/>
          <w:noProof/>
        </w:rPr>
        <w:br/>
        <w:t xml:space="preserve">        max_surplus=max_surplus,</w:t>
      </w:r>
      <w:r>
        <w:rPr>
          <w:rFonts w:cs="Consolas"/>
          <w:noProof/>
        </w:rPr>
        <w:br/>
        <w:t xml:space="preserve">        size=offset,</w:t>
      </w:r>
      <w:r>
        <w:rPr>
          <w:rFonts w:cs="Consolas"/>
          <w:noProof/>
        </w:rPr>
        <w:br/>
        <w:t xml:space="preserve">    )</w:t>
      </w:r>
      <w:r>
        <w:rPr>
          <w:rFonts w:cs="Consolas"/>
          <w:noProof/>
        </w:rPr>
        <w:br/>
      </w:r>
      <w:r>
        <w:rPr>
          <w:rFonts w:cs="Consolas"/>
          <w:noProof/>
        </w:rPr>
        <w:br/>
      </w:r>
      <w:r>
        <w:rPr>
          <w:rFonts w:cs="Consolas"/>
          <w:noProof/>
        </w:rPr>
        <w:br/>
        <w:t>class SparseConstraints:</w:t>
      </w:r>
      <w:r>
        <w:rPr>
          <w:rFonts w:cs="Consolas"/>
          <w:noProof/>
        </w:rPr>
        <w:br/>
        <w:t xml:space="preserve">    def __init__(self, variable_count: int):</w:t>
      </w:r>
      <w:r>
        <w:rPr>
          <w:rFonts w:cs="Consolas"/>
          <w:noProof/>
        </w:rPr>
        <w:br/>
        <w:t xml:space="preserve">        self.variable_count = variable_count</w:t>
      </w:r>
      <w:r>
        <w:rPr>
          <w:rFonts w:cs="Consolas"/>
          <w:noProof/>
        </w:rPr>
        <w:br/>
      </w:r>
      <w:r>
        <w:rPr>
          <w:rFonts w:cs="Consolas"/>
          <w:noProof/>
        </w:rPr>
        <w:t xml:space="preserve">        self.row_indices: list[int] = []</w:t>
      </w:r>
      <w:r>
        <w:rPr>
          <w:rFonts w:cs="Consolas"/>
          <w:noProof/>
        </w:rPr>
        <w:br/>
        <w:t xml:space="preserve">        self.column_indices: list[int] = []</w:t>
      </w:r>
      <w:r>
        <w:rPr>
          <w:rFonts w:cs="Consolas"/>
          <w:noProof/>
        </w:rPr>
        <w:br/>
        <w:t xml:space="preserve">        self.values: list[float] = []</w:t>
      </w:r>
      <w:r>
        <w:rPr>
          <w:rFonts w:cs="Consolas"/>
          <w:noProof/>
        </w:rPr>
        <w:br/>
        <w:t xml:space="preserve">        self.lower: list[float] = []</w:t>
      </w:r>
      <w:r>
        <w:rPr>
          <w:rFonts w:cs="Consolas"/>
          <w:noProof/>
        </w:rPr>
        <w:br/>
        <w:t xml:space="preserve">        self.upper: list[float] = []</w:t>
      </w:r>
      <w:r>
        <w:rPr>
          <w:rFonts w:cs="Consolas"/>
          <w:noProof/>
        </w:rPr>
        <w:br/>
      </w:r>
      <w:r>
        <w:rPr>
          <w:rFonts w:cs="Consolas"/>
          <w:noProof/>
        </w:rPr>
        <w:br/>
        <w:t xml:space="preserve">    def add(self, coefficients: dict[int, float], lower: float, upper: float) -&gt; None:</w:t>
      </w:r>
      <w:r>
        <w:rPr>
          <w:rFonts w:cs="Consolas"/>
          <w:noProof/>
        </w:rPr>
        <w:br/>
        <w:t xml:space="preserve">        row = len(self.lower)</w:t>
      </w:r>
      <w:r>
        <w:rPr>
          <w:rFonts w:cs="Consolas"/>
          <w:noProof/>
        </w:rPr>
        <w:br/>
        <w:t xml:space="preserve">        for column, value in coefficients.items():</w:t>
      </w:r>
      <w:r>
        <w:rPr>
          <w:rFonts w:cs="Consolas"/>
          <w:noProof/>
        </w:rPr>
        <w:br/>
        <w:t xml:space="preserve">            if value:</w:t>
      </w:r>
      <w:r>
        <w:rPr>
          <w:rFonts w:cs="Consolas"/>
          <w:noProof/>
        </w:rPr>
        <w:br/>
      </w:r>
      <w:r>
        <w:rPr>
          <w:rFonts w:cs="Consolas"/>
          <w:noProof/>
        </w:rPr>
        <w:lastRenderedPageBreak/>
        <w:t xml:space="preserve">                self.row_indices.append(row)</w:t>
      </w:r>
      <w:r>
        <w:rPr>
          <w:rFonts w:cs="Consolas"/>
          <w:noProof/>
        </w:rPr>
        <w:br/>
        <w:t xml:space="preserve">                self.column_indices.append(column)</w:t>
      </w:r>
      <w:r>
        <w:rPr>
          <w:rFonts w:cs="Consolas"/>
          <w:noProof/>
        </w:rPr>
        <w:br/>
      </w:r>
      <w:r>
        <w:rPr>
          <w:rFonts w:cs="Consolas"/>
          <w:noProof/>
        </w:rPr>
        <w:t xml:space="preserve">                self.values.append(float(value))</w:t>
      </w:r>
      <w:r>
        <w:rPr>
          <w:rFonts w:cs="Consolas"/>
          <w:noProof/>
        </w:rPr>
        <w:br/>
        <w:t xml:space="preserve">        self.lower.append(float(lower))</w:t>
      </w:r>
      <w:r>
        <w:rPr>
          <w:rFonts w:cs="Consolas"/>
          <w:noProof/>
        </w:rPr>
        <w:br/>
        <w:t xml:space="preserve">        self.upper.append(float(upper))</w:t>
      </w:r>
      <w:r>
        <w:rPr>
          <w:rFonts w:cs="Consolas"/>
          <w:noProof/>
        </w:rPr>
        <w:br/>
      </w:r>
      <w:r>
        <w:rPr>
          <w:rFonts w:cs="Consolas"/>
          <w:noProof/>
        </w:rPr>
        <w:br/>
        <w:t xml:space="preserve">    def linear_constraint(self) -&gt; LinearConstraint:</w:t>
      </w:r>
      <w:r>
        <w:rPr>
          <w:rFonts w:cs="Consolas"/>
          <w:noProof/>
        </w:rPr>
        <w:br/>
        <w:t xml:space="preserve">        matrix = coo_matrix(</w:t>
      </w:r>
      <w:r>
        <w:rPr>
          <w:rFonts w:cs="Consolas"/>
          <w:noProof/>
        </w:rPr>
        <w:br/>
        <w:t xml:space="preserve">            (self.values, (self.row_indices, self.column_indices)),</w:t>
      </w:r>
      <w:r>
        <w:rPr>
          <w:rFonts w:cs="Consolas"/>
          <w:noProof/>
        </w:rPr>
        <w:br/>
        <w:t xml:space="preserve">            shape=(len(self.lower), self.variable_count),</w:t>
      </w:r>
      <w:r>
        <w:rPr>
          <w:rFonts w:cs="Consolas"/>
          <w:noProof/>
        </w:rPr>
        <w:br/>
        <w:t xml:space="preserve">        ).tocsr()</w:t>
      </w:r>
      <w:r>
        <w:rPr>
          <w:rFonts w:cs="Consolas"/>
          <w:noProof/>
        </w:rPr>
        <w:br/>
        <w:t xml:space="preserve">        return LinearConstraint(matrix, np.array(self.lower), np.array(self.upper))</w:t>
      </w:r>
      <w:r>
        <w:rPr>
          <w:rFonts w:cs="Consolas"/>
          <w:noProof/>
        </w:rPr>
        <w:br/>
      </w:r>
      <w:r>
        <w:rPr>
          <w:rFonts w:cs="Consolas"/>
          <w:noProof/>
        </w:rPr>
        <w:br/>
      </w:r>
      <w:r>
        <w:rPr>
          <w:rFonts w:cs="Consolas"/>
          <w:noProof/>
        </w:rPr>
        <w:br/>
        <w:t>def maximum_work_days(length: int) -&gt; int:</w:t>
      </w:r>
    </w:p>
    <w:p w:rsidR="00A3080D" w:rsidRDefault="005130F3">
      <w:pPr>
        <w:pStyle w:val="AppendixCode"/>
        <w:shd w:val="clear" w:color="auto" w:fill="F7F7F7"/>
        <w:ind w:firstLine="260"/>
      </w:pPr>
      <w:r>
        <w:rPr>
          <w:rFonts w:cs="Consolas"/>
          <w:noProof/>
        </w:rPr>
        <w:t xml:space="preserve">    return length - length // (MAX_CONSECUTIVE + 1)</w:t>
      </w:r>
      <w:r>
        <w:rPr>
          <w:rFonts w:cs="Consolas"/>
          <w:noProof/>
        </w:rPr>
        <w:br/>
      </w:r>
      <w:r>
        <w:rPr>
          <w:rFonts w:cs="Consolas"/>
          <w:noProof/>
        </w:rPr>
        <w:br/>
      </w:r>
      <w:r>
        <w:rPr>
          <w:rFonts w:cs="Consolas"/>
          <w:noProof/>
        </w:rPr>
        <w:br/>
        <w:t>def lower_bounds(daily_minimum: np.ndarray) -&gt; dict[str, int]:</w:t>
      </w:r>
      <w:r>
        <w:rPr>
          <w:rFonts w:cs="Consolas"/>
          <w:noProof/>
        </w:rPr>
        <w:br/>
        <w:t xml:space="preserve">    day_count = len(daily_minimum)</w:t>
      </w:r>
      <w:r>
        <w:rPr>
          <w:rFonts w:cs="Consolas"/>
          <w:noProof/>
        </w:rPr>
        <w:br/>
        <w:t xml:space="preserve">    daily_bound = int(daily_minimum.max())</w:t>
      </w:r>
      <w:r>
        <w:rPr>
          <w:rFonts w:cs="Consolas"/>
          <w:noProof/>
        </w:rPr>
        <w:br/>
        <w:t xml:space="preserve">    total_bound = math.ceil(int(daily_minimum.sum()) / WORK_DAYS_PER_WORKER)</w:t>
      </w:r>
      <w:r>
        <w:rPr>
          <w:rFonts w:cs="Consolas"/>
          <w:noProof/>
        </w:rPr>
        <w:br/>
        <w:t xml:space="preserve">    window_bound = 0</w:t>
      </w:r>
      <w:r>
        <w:rPr>
          <w:rFonts w:cs="Consolas"/>
          <w:noProof/>
        </w:rPr>
        <w:br/>
        <w:t xml:space="preserve">    for start in range(day_count - MAX_CONSECUTIVE):</w:t>
      </w:r>
      <w:r>
        <w:rPr>
          <w:rFonts w:cs="Consolas"/>
          <w:noProof/>
        </w:rPr>
        <w:br/>
        <w:t xml:space="preserve">        demand = int(daily_minimum[start : start + MAX_CONSECUTIVE + 1].sum())</w:t>
      </w:r>
      <w:r>
        <w:rPr>
          <w:rFonts w:cs="Consolas"/>
          <w:noProof/>
        </w:rPr>
        <w:br/>
        <w:t xml:space="preserve">        window_bound = max(window_bound, math.ceil(demand / MAX_CONSECUTIVE))</w:t>
      </w:r>
      <w:r>
        <w:rPr>
          <w:rFonts w:cs="Consolas"/>
          <w:noProof/>
        </w:rPr>
        <w:br/>
      </w:r>
      <w:r>
        <w:rPr>
          <w:rFonts w:cs="Consolas"/>
          <w:noProof/>
        </w:rPr>
        <w:t xml:space="preserve">    return {</w:t>
      </w:r>
      <w:r>
        <w:rPr>
          <w:rFonts w:cs="Consolas"/>
          <w:noProof/>
        </w:rPr>
        <w:br/>
        <w:t xml:space="preserve">        "max_daily": daily_bound,</w:t>
      </w:r>
      <w:r>
        <w:rPr>
          <w:rFonts w:cs="Consolas"/>
          <w:noProof/>
        </w:rPr>
        <w:br/>
        <w:t xml:space="preserve">        "total_workdays": total_bound,</w:t>
      </w:r>
      <w:r>
        <w:rPr>
          <w:rFonts w:cs="Consolas"/>
          <w:noProof/>
        </w:rPr>
        <w:br/>
        <w:t xml:space="preserve">        "eight_day_window": window_bound,</w:t>
      </w:r>
      <w:r>
        <w:rPr>
          <w:rFonts w:cs="Consolas"/>
          <w:noProof/>
        </w:rPr>
        <w:br/>
        <w:t xml:space="preserve">        "overall": max(daily_bound, total_bound, window_bound),</w:t>
      </w:r>
      <w:r>
        <w:rPr>
          <w:rFonts w:cs="Consolas"/>
          <w:noProof/>
        </w:rPr>
        <w:br/>
        <w:t xml:space="preserve">    }</w:t>
      </w:r>
      <w:r>
        <w:rPr>
          <w:rFonts w:cs="Consolas"/>
          <w:noProof/>
        </w:rPr>
        <w:br/>
      </w:r>
      <w:r>
        <w:rPr>
          <w:rFonts w:cs="Consolas"/>
          <w:noProof/>
        </w:rPr>
        <w:br/>
      </w:r>
      <w:r>
        <w:rPr>
          <w:rFonts w:cs="Consolas"/>
          <w:noProof/>
        </w:rPr>
        <w:br/>
        <w:t>def build_hiring_model(daily_minimum: np.ndarray) -&gt; tuple[FlowIndex, SparseConstraints, Bounds, np.ndarray]:</w:t>
      </w:r>
      <w:r>
        <w:rPr>
          <w:rFonts w:cs="Consolas"/>
          <w:noProof/>
        </w:rPr>
        <w:br/>
        <w:t xml:space="preserve">    day_count = len(daily_minimum)</w:t>
      </w:r>
      <w:r>
        <w:rPr>
          <w:rFonts w:cs="Consolas"/>
          <w:noProof/>
        </w:rPr>
        <w:br/>
        <w:t xml:space="preserve">    idx = make_flow_indices(day_count)</w:t>
      </w:r>
      <w:r>
        <w:rPr>
          <w:rFonts w:cs="Consolas"/>
          <w:noProof/>
        </w:rPr>
        <w:br/>
        <w:t xml:space="preserve">    constraints = SparseConstraints(idx.size)</w:t>
      </w:r>
      <w:r>
        <w:rPr>
          <w:rFonts w:cs="Consolas"/>
          <w:noProof/>
        </w:rPr>
        <w:br/>
      </w:r>
      <w:r>
        <w:rPr>
          <w:rFonts w:cs="Consolas"/>
          <w:noProof/>
        </w:rPr>
        <w:br/>
        <w:t xml:space="preserve">    bounds_info = lower_bounds(daily_minimum)</w:t>
      </w:r>
      <w:r>
        <w:rPr>
          <w:rFonts w:cs="Consolas"/>
          <w:noProof/>
        </w:rPr>
        <w:br/>
      </w:r>
      <w:r>
        <w:rPr>
          <w:rFonts w:cs="Consolas"/>
          <w:noProof/>
        </w:rPr>
        <w:t xml:space="preserve">    upper_hired = max(bounds_info["overall"] * 2, bounds_info["overall"] + 100)</w:t>
      </w:r>
      <w:r>
        <w:rPr>
          <w:rFonts w:cs="Consolas"/>
          <w:noProof/>
        </w:rPr>
        <w:br/>
      </w:r>
      <w:r>
        <w:rPr>
          <w:rFonts w:cs="Consolas"/>
          <w:noProof/>
        </w:rPr>
        <w:br/>
        <w:t xml:space="preserve">    variable_lower = np.zeros(idx.size, dtype=float)</w:t>
      </w:r>
      <w:r>
        <w:rPr>
          <w:rFonts w:cs="Consolas"/>
          <w:noProof/>
        </w:rPr>
        <w:br/>
        <w:t xml:space="preserve">    variable_upper = np.full(idx.size, float(upper_hired), dtype=float)</w:t>
      </w:r>
      <w:r>
        <w:rPr>
          <w:rFonts w:cs="Consolas"/>
          <w:noProof/>
        </w:rPr>
        <w:br/>
        <w:t xml:space="preserve">    variable_lower[idx.hired] = float(bounds_info["overall"])</w:t>
      </w:r>
      <w:r>
        <w:rPr>
          <w:rFonts w:cs="Consolas"/>
          <w:noProof/>
        </w:rPr>
        <w:br/>
        <w:t xml:space="preserve">    variable_upper[idx.hired] = float(upper_hired)</w:t>
      </w:r>
      <w:r>
        <w:rPr>
          <w:rFonts w:cs="Consolas"/>
          <w:noProof/>
        </w:rPr>
        <w:br/>
        <w:t xml:space="preserve">    variable_upper[idx.max_surplus] = float(upper_hired)</w:t>
      </w:r>
      <w:r>
        <w:rPr>
          <w:rFonts w:cs="Consolas"/>
          <w:noProof/>
        </w:rPr>
        <w:br/>
      </w:r>
      <w:r>
        <w:rPr>
          <w:rFonts w:cs="Consolas"/>
          <w:noProof/>
        </w:rPr>
        <w:br/>
        <w:t xml:space="preserve">    # Invalid work transitions are fixed to zero.</w:t>
      </w:r>
      <w:r>
        <w:rPr>
          <w:rFonts w:cs="Consolas"/>
          <w:noProof/>
        </w:rPr>
        <w:br/>
        <w:t xml:space="preserve">    for day in range(day_count):</w:t>
      </w:r>
      <w:r>
        <w:rPr>
          <w:rFonts w:cs="Consolas"/>
          <w:noProof/>
        </w:rPr>
        <w:br/>
      </w:r>
      <w:r>
        <w:rPr>
          <w:rFonts w:cs="Consolas"/>
          <w:noProof/>
        </w:rPr>
        <w:t xml:space="preserve">        for consecutive in range(CONSECUTIVE_STATES):</w:t>
      </w:r>
      <w:r>
        <w:rPr>
          <w:rFonts w:cs="Consolas"/>
          <w:noProof/>
        </w:rPr>
        <w:br/>
        <w:t xml:space="preserve">            for total_work in range(WORK_TOTAL_STATES):</w:t>
      </w:r>
      <w:r>
        <w:rPr>
          <w:rFonts w:cs="Consolas"/>
          <w:noProof/>
        </w:rPr>
        <w:br/>
        <w:t xml:space="preserve">                if consecutive &gt;= MAX_CONSECUTIVE or total_work &gt;= WORK_DAYS_PER_WORKER:</w:t>
      </w:r>
      <w:r>
        <w:rPr>
          <w:rFonts w:cs="Consolas"/>
          <w:noProof/>
        </w:rPr>
        <w:br/>
        <w:t xml:space="preserve">                    variable_upper[idx.work[day, consecutive, total_work]] = 0.0</w:t>
      </w:r>
      <w:r>
        <w:rPr>
          <w:rFonts w:cs="Consolas"/>
          <w:noProof/>
        </w:rPr>
        <w:br/>
      </w:r>
      <w:r>
        <w:rPr>
          <w:rFonts w:cs="Consolas"/>
          <w:noProof/>
        </w:rPr>
        <w:br/>
        <w:t xml:space="preserve">    # Initial state: all hired workers have zero worked days and zero streak.</w:t>
      </w:r>
      <w:r>
        <w:rPr>
          <w:rFonts w:cs="Consolas"/>
          <w:noProof/>
        </w:rPr>
        <w:br/>
        <w:t xml:space="preserve">    for consecutive in range(CONSECUTIVE_STATES):</w:t>
      </w:r>
      <w:r>
        <w:rPr>
          <w:rFonts w:cs="Consolas"/>
          <w:noProof/>
        </w:rPr>
        <w:br/>
        <w:t xml:space="preserve">        for total_work in range(WORK_TOTAL_STATES):</w:t>
      </w:r>
      <w:r>
        <w:rPr>
          <w:rFonts w:cs="Consolas"/>
          <w:noProof/>
        </w:rPr>
        <w:br/>
      </w:r>
      <w:r>
        <w:rPr>
          <w:rFonts w:cs="Consolas"/>
          <w:noProof/>
        </w:rPr>
        <w:t xml:space="preserve">            coefficients = {int(idx.population[0, consecutive, total_work]): 1.0}</w:t>
      </w:r>
      <w:r>
        <w:rPr>
          <w:rFonts w:cs="Consolas"/>
          <w:noProof/>
        </w:rPr>
        <w:br/>
        <w:t xml:space="preserve">            if consecutive == 0 and total_work == 0:</w:t>
      </w:r>
      <w:r>
        <w:rPr>
          <w:rFonts w:cs="Consolas"/>
          <w:noProof/>
        </w:rPr>
        <w:br/>
        <w:t xml:space="preserve">                coefficients[idx.hired] = -1.0</w:t>
      </w:r>
      <w:r>
        <w:rPr>
          <w:rFonts w:cs="Consolas"/>
          <w:noProof/>
        </w:rPr>
        <w:br/>
        <w:t xml:space="preserve">            constraints.add(coefficients, 0.0, 0.0)</w:t>
      </w:r>
      <w:r>
        <w:rPr>
          <w:rFonts w:cs="Consolas"/>
          <w:noProof/>
        </w:rPr>
        <w:br/>
      </w:r>
      <w:r>
        <w:rPr>
          <w:rFonts w:cs="Consolas"/>
          <w:noProof/>
        </w:rPr>
        <w:br/>
        <w:t xml:space="preserve">    for day in range(day_count):</w:t>
      </w:r>
      <w:r>
        <w:rPr>
          <w:rFonts w:cs="Consolas"/>
          <w:noProof/>
        </w:rPr>
        <w:br/>
        <w:t xml:space="preserve">        # Every worker in a state either works or rests that day.</w:t>
      </w:r>
      <w:r>
        <w:rPr>
          <w:rFonts w:cs="Consolas"/>
          <w:noProof/>
        </w:rPr>
        <w:br/>
        <w:t xml:space="preserve">        for consecutive in range(CONSECUTIVE_STATES):</w:t>
      </w:r>
      <w:r>
        <w:rPr>
          <w:rFonts w:cs="Consolas"/>
          <w:noProof/>
        </w:rPr>
        <w:br/>
        <w:t xml:space="preserve">            for total_work in range(WORK_TOTAL_STATES):</w:t>
      </w:r>
      <w:r>
        <w:rPr>
          <w:rFonts w:cs="Consolas"/>
          <w:noProof/>
        </w:rPr>
        <w:br/>
        <w:t xml:space="preserve">                coefficients = {</w:t>
      </w:r>
      <w:r>
        <w:rPr>
          <w:rFonts w:cs="Consolas"/>
          <w:noProof/>
        </w:rPr>
        <w:br/>
      </w:r>
      <w:r>
        <w:rPr>
          <w:rFonts w:cs="Consolas"/>
          <w:noProof/>
        </w:rPr>
        <w:t xml:space="preserve">                    int(idx.rest[day, consecutive, total_work]): 1.0,</w:t>
      </w:r>
      <w:r>
        <w:rPr>
          <w:rFonts w:cs="Consolas"/>
          <w:noProof/>
        </w:rPr>
        <w:br/>
        <w:t xml:space="preserve">                    int(idx.population[day, consecutive, total_work]): -1.0,</w:t>
      </w:r>
      <w:r>
        <w:rPr>
          <w:rFonts w:cs="Consolas"/>
          <w:noProof/>
        </w:rPr>
        <w:br/>
        <w:t xml:space="preserve">                }</w:t>
      </w:r>
      <w:r>
        <w:rPr>
          <w:rFonts w:cs="Consolas"/>
          <w:noProof/>
        </w:rPr>
        <w:br/>
        <w:t xml:space="preserve">                if consecutive &lt; MAX_CONSECUTIVE and total_work &lt; WORK_DAYS_PER_WORKER:</w:t>
      </w:r>
      <w:r>
        <w:rPr>
          <w:rFonts w:cs="Consolas"/>
          <w:noProof/>
        </w:rPr>
        <w:br/>
        <w:t xml:space="preserve">                    coefficients[int(idx.work[day, consecutive, total_work])] = 1.0</w:t>
      </w:r>
      <w:r>
        <w:rPr>
          <w:rFonts w:cs="Consolas"/>
          <w:noProof/>
        </w:rPr>
        <w:br/>
        <w:t xml:space="preserve">                constraints.add(coefficients, 0.0, 0.0)</w:t>
      </w:r>
      <w:r>
        <w:rPr>
          <w:rFonts w:cs="Consolas"/>
          <w:noProof/>
        </w:rPr>
        <w:br/>
      </w:r>
    </w:p>
    <w:p w:rsidR="00A3080D" w:rsidRDefault="005130F3">
      <w:pPr>
        <w:pStyle w:val="AppendixCode"/>
        <w:shd w:val="clear" w:color="auto" w:fill="F7F7F7"/>
        <w:ind w:firstLine="260"/>
      </w:pPr>
      <w:r>
        <w:rPr>
          <w:rFonts w:cs="Consolas"/>
          <w:noProof/>
        </w:rPr>
        <w:t xml:space="preserve">        # Rest transitions reset the consecutive-work count to zero and keep</w:t>
      </w:r>
      <w:r>
        <w:rPr>
          <w:rFonts w:cs="Consolas"/>
          <w:noProof/>
        </w:rPr>
        <w:br/>
      </w:r>
      <w:r>
        <w:rPr>
          <w:rFonts w:cs="Consolas"/>
          <w:noProof/>
        </w:rPr>
        <w:t xml:space="preserve">        # the accumulated monthly work count unchanged.</w:t>
      </w:r>
      <w:r>
        <w:rPr>
          <w:rFonts w:cs="Consolas"/>
          <w:noProof/>
        </w:rPr>
        <w:br/>
        <w:t xml:space="preserve">        for total_work in range(WORK_TOTAL_STATES):</w:t>
      </w:r>
      <w:r>
        <w:rPr>
          <w:rFonts w:cs="Consolas"/>
          <w:noProof/>
        </w:rPr>
        <w:br/>
        <w:t xml:space="preserve">            coefficients = {int(idx.population[day + 1, 0, total_work]): 1.0}</w:t>
      </w:r>
      <w:r>
        <w:rPr>
          <w:rFonts w:cs="Consolas"/>
          <w:noProof/>
        </w:rPr>
        <w:br/>
        <w:t xml:space="preserve">            for consecutive in range(CONSECUTIVE_STATES):</w:t>
      </w:r>
      <w:r>
        <w:rPr>
          <w:rFonts w:cs="Consolas"/>
          <w:noProof/>
        </w:rPr>
        <w:br/>
        <w:t xml:space="preserve">                coefficients[int(idx.rest[day, consecutive, total_work])] = -1.0</w:t>
      </w:r>
      <w:r>
        <w:rPr>
          <w:rFonts w:cs="Consolas"/>
          <w:noProof/>
        </w:rPr>
        <w:br/>
        <w:t xml:space="preserve">            constraints.add(coefficients, 0.0, 0.0)</w:t>
      </w:r>
      <w:r>
        <w:rPr>
          <w:rFonts w:cs="Consolas"/>
          <w:noProof/>
        </w:rPr>
        <w:br/>
      </w:r>
      <w:r>
        <w:rPr>
          <w:rFonts w:cs="Consolas"/>
          <w:noProof/>
        </w:rPr>
        <w:br/>
        <w:t xml:space="preserve">        # Work transitions increase both state coordinates by one.</w:t>
      </w:r>
      <w:r>
        <w:rPr>
          <w:rFonts w:cs="Consolas"/>
          <w:noProof/>
        </w:rPr>
        <w:br/>
        <w:t xml:space="preserve">        for consecutive in range(1, CONSECUTIVE_STATES):</w:t>
      </w:r>
      <w:r>
        <w:rPr>
          <w:rFonts w:cs="Consolas"/>
          <w:noProof/>
        </w:rPr>
        <w:br/>
      </w:r>
      <w:r>
        <w:rPr>
          <w:rFonts w:cs="Consolas"/>
          <w:noProof/>
        </w:rPr>
        <w:t xml:space="preserve">            for total_work in range(WORK_TOTAL_STATES):</w:t>
      </w:r>
      <w:r>
        <w:rPr>
          <w:rFonts w:cs="Consolas"/>
          <w:noProof/>
        </w:rPr>
        <w:br/>
        <w:t xml:space="preserve">                coefficients = {int(idx.population[day + 1, consecutive, total_work]): 1.0}</w:t>
      </w:r>
      <w:r>
        <w:rPr>
          <w:rFonts w:cs="Consolas"/>
          <w:noProof/>
        </w:rPr>
        <w:br/>
      </w:r>
      <w:r>
        <w:rPr>
          <w:rFonts w:cs="Consolas"/>
          <w:noProof/>
        </w:rPr>
        <w:lastRenderedPageBreak/>
        <w:t xml:space="preserve">                if total_work &gt;= 1:</w:t>
      </w:r>
      <w:r>
        <w:rPr>
          <w:rFonts w:cs="Consolas"/>
          <w:noProof/>
        </w:rPr>
        <w:br/>
        <w:t xml:space="preserve">                    coefficients[int(idx.work[day, consecutive - 1, total_work - 1])] = -1.0</w:t>
      </w:r>
      <w:r>
        <w:rPr>
          <w:rFonts w:cs="Consolas"/>
          <w:noProof/>
        </w:rPr>
        <w:br/>
        <w:t xml:space="preserve">                constraints.add(coefficients, 0.0, 0.0)</w:t>
      </w:r>
      <w:r>
        <w:rPr>
          <w:rFonts w:cs="Consolas"/>
          <w:noProof/>
        </w:rPr>
        <w:br/>
      </w:r>
      <w:r>
        <w:rPr>
          <w:rFonts w:cs="Consolas"/>
          <w:noProof/>
        </w:rPr>
        <w:br/>
        <w:t xml:space="preserve">        daily_work_coefficients: dict[int, float] = {}</w:t>
      </w:r>
      <w:r>
        <w:rPr>
          <w:rFonts w:cs="Consolas"/>
          <w:noProof/>
        </w:rPr>
        <w:br/>
        <w:t xml:space="preserve">        for consecutive in range(MAX_CONSECUTIVE):</w:t>
      </w:r>
      <w:r>
        <w:rPr>
          <w:rFonts w:cs="Consolas"/>
          <w:noProof/>
        </w:rPr>
        <w:br/>
        <w:t xml:space="preserve">            for total_work in range(WORK_DAYS_PER_WORKER):</w:t>
      </w:r>
      <w:r>
        <w:rPr>
          <w:rFonts w:cs="Consolas"/>
          <w:noProof/>
        </w:rPr>
        <w:br/>
      </w:r>
      <w:r>
        <w:rPr>
          <w:rFonts w:cs="Consolas"/>
          <w:noProof/>
        </w:rPr>
        <w:t xml:space="preserve">                daily_work_coefficients[int(idx.work[day, consecutive, total_work])] = 1.0</w:t>
      </w:r>
      <w:r>
        <w:rPr>
          <w:rFonts w:cs="Consolas"/>
          <w:noProof/>
        </w:rPr>
        <w:br/>
        <w:t xml:space="preserve">        constraints.add(daily_work_coefficients, float(daily_minimum[day]), np.inf)</w:t>
      </w:r>
      <w:r>
        <w:rPr>
          <w:rFonts w:cs="Consolas"/>
          <w:noProof/>
        </w:rPr>
        <w:br/>
      </w:r>
      <w:r>
        <w:rPr>
          <w:rFonts w:cs="Consolas"/>
          <w:noProof/>
        </w:rPr>
        <w:br/>
        <w:t xml:space="preserve">        surplus_coefficients = dict(daily_work_coefficients)</w:t>
      </w:r>
      <w:r>
        <w:rPr>
          <w:rFonts w:cs="Consolas"/>
          <w:noProof/>
        </w:rPr>
        <w:br/>
        <w:t xml:space="preserve">        surplus_coefficients[idx.max_surplus] = -1.0</w:t>
      </w:r>
      <w:r>
        <w:rPr>
          <w:rFonts w:cs="Consolas"/>
          <w:noProof/>
        </w:rPr>
        <w:br/>
        <w:t xml:space="preserve">        constraints.add(surplus_coefficients, -np.inf, float(daily_minimum[day]))</w:t>
      </w:r>
      <w:r>
        <w:rPr>
          <w:rFonts w:cs="Consolas"/>
          <w:noProof/>
        </w:rPr>
        <w:br/>
      </w:r>
      <w:r>
        <w:rPr>
          <w:rFonts w:cs="Consolas"/>
          <w:noProof/>
        </w:rPr>
        <w:br/>
        <w:t xml:space="preserve">    # Every hired worker must finish the month with exactly 23 worked days.</w:t>
      </w:r>
      <w:r>
        <w:rPr>
          <w:rFonts w:cs="Consolas"/>
          <w:noProof/>
        </w:rPr>
        <w:br/>
        <w:t xml:space="preserve">    final_coefficients = {idx.hired: -1.0}</w:t>
      </w:r>
      <w:r>
        <w:rPr>
          <w:rFonts w:cs="Consolas"/>
          <w:noProof/>
        </w:rPr>
        <w:br/>
      </w:r>
      <w:r>
        <w:rPr>
          <w:rFonts w:cs="Consolas"/>
          <w:noProof/>
        </w:rPr>
        <w:t xml:space="preserve">    for consecutive in range(CONSECUTIVE_STATES):</w:t>
      </w:r>
      <w:r>
        <w:rPr>
          <w:rFonts w:cs="Consolas"/>
          <w:noProof/>
        </w:rPr>
        <w:br/>
        <w:t xml:space="preserve">        final_coefficients[int(idx.population[day_count, consecutive, WORK_DAYS_PER_WORKER])] = 1.0</w:t>
      </w:r>
      <w:r>
        <w:rPr>
          <w:rFonts w:cs="Consolas"/>
          <w:noProof/>
        </w:rPr>
        <w:br/>
        <w:t xml:space="preserve">    constraints.add(final_coefficients, 0.0, 0.0)</w:t>
      </w:r>
      <w:r>
        <w:rPr>
          <w:rFonts w:cs="Consolas"/>
          <w:noProof/>
        </w:rPr>
        <w:br/>
      </w:r>
      <w:r>
        <w:rPr>
          <w:rFonts w:cs="Consolas"/>
          <w:noProof/>
        </w:rPr>
        <w:br/>
        <w:t xml:space="preserve">    integrality = np.ones(idx.size, dtype=int)</w:t>
      </w:r>
      <w:r>
        <w:rPr>
          <w:rFonts w:cs="Consolas"/>
          <w:noProof/>
        </w:rPr>
        <w:br/>
        <w:t xml:space="preserve">    return idx, constraints, Bounds(variable_lower, variable_upper), integrality</w:t>
      </w:r>
      <w:r>
        <w:rPr>
          <w:rFonts w:cs="Consolas"/>
          <w:noProof/>
        </w:rPr>
        <w:br/>
      </w:r>
      <w:r>
        <w:rPr>
          <w:rFonts w:cs="Consolas"/>
          <w:noProof/>
        </w:rPr>
        <w:br/>
      </w:r>
      <w:r>
        <w:rPr>
          <w:rFonts w:cs="Consolas"/>
          <w:noProof/>
        </w:rPr>
        <w:br/>
        <w:t>def solve_milp(</w:t>
      </w:r>
      <w:r>
        <w:rPr>
          <w:rFonts w:cs="Consolas"/>
          <w:noProof/>
        </w:rPr>
        <w:br/>
        <w:t xml:space="preserve">    objective: np.ndarray,</w:t>
      </w:r>
      <w:r>
        <w:rPr>
          <w:rFonts w:cs="Consolas"/>
          <w:noProof/>
        </w:rPr>
        <w:br/>
        <w:t xml:space="preserve">    constraints: SparseConstraints,</w:t>
      </w:r>
      <w:r>
        <w:rPr>
          <w:rFonts w:cs="Consolas"/>
          <w:noProof/>
        </w:rPr>
        <w:br/>
        <w:t xml:space="preserve">    bounds: Bounds,</w:t>
      </w:r>
      <w:r>
        <w:rPr>
          <w:rFonts w:cs="Consolas"/>
          <w:noProof/>
        </w:rPr>
        <w:br/>
        <w:t xml:space="preserve">    integrality: np.ndarray,</w:t>
      </w:r>
      <w:r>
        <w:rPr>
          <w:rFonts w:cs="Consolas"/>
          <w:noProof/>
        </w:rPr>
        <w:br/>
        <w:t xml:space="preserve">    time_limit: float,</w:t>
      </w:r>
      <w:r>
        <w:rPr>
          <w:rFonts w:cs="Consolas"/>
          <w:noProof/>
        </w:rPr>
        <w:br/>
        <w:t xml:space="preserve">    stage: str,</w:t>
      </w:r>
      <w:r>
        <w:rPr>
          <w:rFonts w:cs="Consolas"/>
          <w:noProof/>
        </w:rPr>
        <w:br/>
        <w:t>):</w:t>
      </w:r>
      <w:r>
        <w:rPr>
          <w:rFonts w:cs="Consolas"/>
          <w:noProof/>
        </w:rPr>
        <w:br/>
      </w:r>
      <w:r>
        <w:rPr>
          <w:rFonts w:cs="Consolas"/>
          <w:noProof/>
        </w:rPr>
        <w:t xml:space="preserve">    result = milp(</w:t>
      </w:r>
      <w:r>
        <w:rPr>
          <w:rFonts w:cs="Consolas"/>
          <w:noProof/>
        </w:rPr>
        <w:br/>
        <w:t xml:space="preserve">        c=objective,</w:t>
      </w:r>
      <w:r>
        <w:rPr>
          <w:rFonts w:cs="Consolas"/>
          <w:noProof/>
        </w:rPr>
        <w:br/>
        <w:t xml:space="preserve">        integrality=integrality,</w:t>
      </w:r>
      <w:r>
        <w:rPr>
          <w:rFonts w:cs="Consolas"/>
          <w:noProof/>
        </w:rPr>
        <w:br/>
        <w:t xml:space="preserve">        bounds=bounds,</w:t>
      </w:r>
      <w:r>
        <w:rPr>
          <w:rFonts w:cs="Consolas"/>
          <w:noProof/>
        </w:rPr>
        <w:br/>
        <w:t xml:space="preserve">        constraints=constraints.linear_constraint(),</w:t>
      </w:r>
      <w:r>
        <w:rPr>
          <w:rFonts w:cs="Consolas"/>
          <w:noProof/>
        </w:rPr>
        <w:br/>
        <w:t xml:space="preserve">        options={</w:t>
      </w:r>
      <w:r>
        <w:rPr>
          <w:rFonts w:cs="Consolas"/>
          <w:noProof/>
        </w:rPr>
        <w:br/>
        <w:t xml:space="preserve">            "disp": False,</w:t>
      </w:r>
      <w:r>
        <w:rPr>
          <w:rFonts w:cs="Consolas"/>
          <w:noProof/>
        </w:rPr>
        <w:br/>
        <w:t xml:space="preserve">            "presolve": True,</w:t>
      </w:r>
      <w:r>
        <w:rPr>
          <w:rFonts w:cs="Consolas"/>
          <w:noProof/>
        </w:rPr>
        <w:br/>
        <w:t xml:space="preserve">            "time_limit": time_limit,</w:t>
      </w:r>
      <w:r>
        <w:rPr>
          <w:rFonts w:cs="Consolas"/>
          <w:noProof/>
        </w:rPr>
        <w:br/>
        <w:t xml:space="preserve">            "mip_rel_gap": 0.0,</w:t>
      </w:r>
      <w:r>
        <w:rPr>
          <w:rFonts w:cs="Consolas"/>
          <w:noProof/>
        </w:rPr>
        <w:br/>
        <w:t xml:space="preserve">        },</w:t>
      </w:r>
      <w:r>
        <w:rPr>
          <w:rFonts w:cs="Consolas"/>
          <w:noProof/>
        </w:rPr>
        <w:br/>
        <w:t xml:space="preserve">    )</w:t>
      </w:r>
      <w:r>
        <w:rPr>
          <w:rFonts w:cs="Consolas"/>
          <w:noProof/>
        </w:rPr>
        <w:br/>
        <w:t xml:space="preserve">    if result.status != 0 or result.x is None:</w:t>
      </w:r>
      <w:r>
        <w:rPr>
          <w:rFonts w:cs="Consolas"/>
          <w:noProof/>
        </w:rPr>
        <w:br/>
        <w:t xml:space="preserve">        raise RuntimeError(f"{stage} did not reach an optimum: status={result.status}, {result.message}")</w:t>
      </w:r>
      <w:r>
        <w:rPr>
          <w:rFonts w:cs="Consolas"/>
          <w:noProof/>
        </w:rPr>
        <w:br/>
        <w:t xml:space="preserve">    return result</w:t>
      </w:r>
      <w:r>
        <w:rPr>
          <w:rFonts w:cs="Consolas"/>
          <w:noProof/>
        </w:rPr>
        <w:br/>
      </w:r>
    </w:p>
    <w:p w:rsidR="00A3080D" w:rsidRDefault="005130F3">
      <w:pPr>
        <w:pStyle w:val="AppendixCode"/>
        <w:shd w:val="clear" w:color="auto" w:fill="F7F7F7"/>
        <w:ind w:firstLine="260"/>
      </w:pPr>
      <w:r>
        <w:rPr>
          <w:rFonts w:cs="Consolas"/>
          <w:noProof/>
        </w:rPr>
        <w:br/>
      </w:r>
      <w:r>
        <w:rPr>
          <w:rFonts w:cs="Consolas"/>
          <w:noProof/>
        </w:rPr>
        <w:t>def solve_hiring(daily_minimum: np.ndarray, time_limit: float) -&gt; HiringSolution:</w:t>
      </w:r>
      <w:r>
        <w:rPr>
          <w:rFonts w:cs="Consolas"/>
          <w:noProof/>
        </w:rPr>
        <w:br/>
        <w:t xml:space="preserve">    idx, constraints, bounds, integrality = build_hiring_model(daily_minimum)</w:t>
      </w:r>
      <w:r>
        <w:rPr>
          <w:rFonts w:cs="Consolas"/>
          <w:noProof/>
        </w:rPr>
        <w:br/>
      </w:r>
      <w:r>
        <w:rPr>
          <w:rFonts w:cs="Consolas"/>
          <w:noProof/>
        </w:rPr>
        <w:br/>
        <w:t xml:space="preserve">    objective = np.zeros(idx.size)</w:t>
      </w:r>
      <w:r>
        <w:rPr>
          <w:rFonts w:cs="Consolas"/>
          <w:noProof/>
        </w:rPr>
        <w:br/>
        <w:t xml:space="preserve">    objective[idx.hired] = 1.0</w:t>
      </w:r>
      <w:r>
        <w:rPr>
          <w:rFonts w:cs="Consolas"/>
          <w:noProof/>
        </w:rPr>
        <w:br/>
        <w:t xml:space="preserve">    stage1 = solve_milp(objective, constraints, bounds, integrality, time_limit, "Hiring stage")</w:t>
      </w:r>
      <w:r>
        <w:rPr>
          <w:rFonts w:cs="Consolas"/>
          <w:noProof/>
        </w:rPr>
        <w:br/>
        <w:t xml:space="preserve">    optimum_hired = int(round(float(stage1.x[idx.hired])))</w:t>
      </w:r>
      <w:r>
        <w:rPr>
          <w:rFonts w:cs="Consolas"/>
          <w:noProof/>
        </w:rPr>
        <w:br/>
        <w:t xml:space="preserve">    constraints.add({idx.hired: 1.0}, optimum_hired, optimum_hired)</w:t>
      </w:r>
      <w:r>
        <w:rPr>
          <w:rFonts w:cs="Consolas"/>
          <w:noProof/>
        </w:rPr>
        <w:br/>
      </w:r>
      <w:r>
        <w:rPr>
          <w:rFonts w:cs="Consolas"/>
          <w:noProof/>
        </w:rPr>
        <w:br/>
      </w:r>
      <w:r>
        <w:rPr>
          <w:rFonts w:cs="Consolas"/>
          <w:noProof/>
        </w:rPr>
        <w:t xml:space="preserve">    # Extra worker-days are unavoidable because every hired worker must work</w:t>
      </w:r>
      <w:r>
        <w:rPr>
          <w:rFonts w:cs="Consolas"/>
          <w:noProof/>
        </w:rPr>
        <w:br/>
        <w:t xml:space="preserve">    # exactly 23 days. Spread them by minimizing the largest daily surplus.</w:t>
      </w:r>
      <w:r>
        <w:rPr>
          <w:rFonts w:cs="Consolas"/>
          <w:noProof/>
        </w:rPr>
        <w:br/>
        <w:t xml:space="preserve">    objective = np.zeros(idx.size)</w:t>
      </w:r>
      <w:r>
        <w:rPr>
          <w:rFonts w:cs="Consolas"/>
          <w:noProof/>
        </w:rPr>
        <w:br/>
        <w:t xml:space="preserve">    objective[idx.max_surplus] = 1.0</w:t>
      </w:r>
      <w:r>
        <w:rPr>
          <w:rFonts w:cs="Consolas"/>
          <w:noProof/>
        </w:rPr>
        <w:br/>
        <w:t xml:space="preserve">    stage2 = solve_milp(objective, constraints, bounds, integrality, time_limit, "Surplus stage")</w:t>
      </w:r>
      <w:r>
        <w:rPr>
          <w:rFonts w:cs="Consolas"/>
          <w:noProof/>
        </w:rPr>
        <w:br/>
        <w:t xml:space="preserve">    optimum_surplus = int(round(float(stage2.x[idx.max_surplus])))</w:t>
      </w:r>
      <w:r>
        <w:rPr>
          <w:rFonts w:cs="Consolas"/>
          <w:noProof/>
        </w:rPr>
        <w:br/>
        <w:t xml:space="preserve">    constraints.add({idx.max_surplus: 1.0}, optimum_surplus, optimum_surplus)</w:t>
      </w:r>
      <w:r>
        <w:rPr>
          <w:rFonts w:cs="Consolas"/>
          <w:noProof/>
        </w:rPr>
        <w:br/>
      </w:r>
      <w:r>
        <w:rPr>
          <w:rFonts w:cs="Consolas"/>
          <w:noProof/>
        </w:rPr>
        <w:br/>
      </w:r>
      <w:r>
        <w:rPr>
          <w:rFonts w:cs="Consolas"/>
          <w:noProof/>
        </w:rPr>
        <w:t xml:space="preserve">    # Prefer solutions with fewer worker-days at a seven-day streak. This is a</w:t>
      </w:r>
      <w:r>
        <w:rPr>
          <w:rFonts w:cs="Consolas"/>
          <w:noProof/>
        </w:rPr>
        <w:br/>
        <w:t xml:space="preserve">    # tie-breaker only and cannot change hiring or daily surplus optima.</w:t>
      </w:r>
      <w:r>
        <w:rPr>
          <w:rFonts w:cs="Consolas"/>
          <w:noProof/>
        </w:rPr>
        <w:br/>
        <w:t xml:space="preserve">    objective = np.zeros(idx.size)</w:t>
      </w:r>
      <w:r>
        <w:rPr>
          <w:rFonts w:cs="Consolas"/>
          <w:noProof/>
        </w:rPr>
        <w:br/>
        <w:t xml:space="preserve">    for day in range(1, len(daily_minimum) + 1):</w:t>
      </w:r>
      <w:r>
        <w:rPr>
          <w:rFonts w:cs="Consolas"/>
          <w:noProof/>
        </w:rPr>
        <w:br/>
        <w:t xml:space="preserve">        objective[idx.population[day, MAX_CONSECUTIVE, :]] = 1.0</w:t>
      </w:r>
      <w:r>
        <w:rPr>
          <w:rFonts w:cs="Consolas"/>
          <w:noProof/>
        </w:rPr>
        <w:br/>
        <w:t xml:space="preserve">    stage3 = solve_milp(objective, constraints, bounds, integrality, time_limit, "Streak stage")</w:t>
      </w:r>
      <w:r>
        <w:rPr>
          <w:rFonts w:cs="Consolas"/>
          <w:noProof/>
        </w:rPr>
        <w:br/>
      </w:r>
      <w:r>
        <w:rPr>
          <w:rFonts w:cs="Consolas"/>
          <w:noProof/>
        </w:rPr>
        <w:br/>
        <w:t xml:space="preserve">    values = stage3.x</w:t>
      </w:r>
      <w:r>
        <w:rPr>
          <w:rFonts w:cs="Consolas"/>
          <w:noProof/>
        </w:rPr>
        <w:br/>
        <w:t xml:space="preserve">    population = np.rint(values[idx.population]).astype(int)</w:t>
      </w:r>
      <w:r>
        <w:rPr>
          <w:rFonts w:cs="Consolas"/>
          <w:noProof/>
        </w:rPr>
        <w:br/>
      </w:r>
      <w:r>
        <w:rPr>
          <w:rFonts w:cs="Consolas"/>
          <w:noProof/>
        </w:rPr>
        <w:t xml:space="preserve">    work_flows = np.rint(values[idx.work]).astype(int)</w:t>
      </w:r>
      <w:r>
        <w:rPr>
          <w:rFonts w:cs="Consolas"/>
          <w:noProof/>
        </w:rPr>
        <w:br/>
        <w:t xml:space="preserve">    rest_flows = np.rint(values[idx.rest]).astype(int)</w:t>
      </w:r>
      <w:r>
        <w:rPr>
          <w:rFonts w:cs="Consolas"/>
          <w:noProof/>
        </w:rPr>
        <w:br/>
        <w:t xml:space="preserve">    daily_work_counts = work_flows.sum(axis=(1, 2))</w:t>
      </w:r>
      <w:r>
        <w:rPr>
          <w:rFonts w:cs="Consolas"/>
          <w:noProof/>
        </w:rPr>
        <w:br/>
      </w:r>
      <w:r>
        <w:rPr>
          <w:rFonts w:cs="Consolas"/>
          <w:noProof/>
        </w:rPr>
        <w:br/>
        <w:t xml:space="preserve">    solution = HiringSolution(</w:t>
      </w:r>
      <w:r>
        <w:rPr>
          <w:rFonts w:cs="Consolas"/>
          <w:noProof/>
        </w:rPr>
        <w:br/>
        <w:t xml:space="preserve">        hired=optimum_hired,</w:t>
      </w:r>
      <w:r>
        <w:rPr>
          <w:rFonts w:cs="Consolas"/>
          <w:noProof/>
        </w:rPr>
        <w:br/>
        <w:t xml:space="preserve">        max_surplus=optimum_surplus,</w:t>
      </w:r>
      <w:r>
        <w:rPr>
          <w:rFonts w:cs="Consolas"/>
          <w:noProof/>
        </w:rPr>
        <w:br/>
        <w:t xml:space="preserve">        daily_work_counts=daily_work_counts,</w:t>
      </w:r>
      <w:r>
        <w:rPr>
          <w:rFonts w:cs="Consolas"/>
          <w:noProof/>
        </w:rPr>
        <w:br/>
        <w:t xml:space="preserve">        population=population,</w:t>
      </w:r>
      <w:r>
        <w:rPr>
          <w:rFonts w:cs="Consolas"/>
          <w:noProof/>
        </w:rPr>
        <w:br/>
        <w:t xml:space="preserve">        work_flows=work_flows,</w:t>
      </w:r>
      <w:r>
        <w:rPr>
          <w:rFonts w:cs="Consolas"/>
          <w:noProof/>
        </w:rPr>
        <w:br/>
        <w:t xml:space="preserve">        rest_flows=rest_flows,</w:t>
      </w:r>
      <w:r>
        <w:rPr>
          <w:rFonts w:cs="Consolas"/>
          <w:noProof/>
        </w:rPr>
        <w:br/>
        <w:t xml:space="preserve">    )</w:t>
      </w:r>
      <w:r>
        <w:rPr>
          <w:rFonts w:cs="Consolas"/>
          <w:noProof/>
        </w:rPr>
        <w:br/>
      </w:r>
      <w:r>
        <w:rPr>
          <w:rFonts w:cs="Consolas"/>
          <w:noProof/>
        </w:rPr>
        <w:lastRenderedPageBreak/>
        <w:t xml:space="preserve">    validate_aggregate_solution(solution, daily_minimum)</w:t>
      </w:r>
      <w:r>
        <w:rPr>
          <w:rFonts w:cs="Consolas"/>
          <w:noProof/>
        </w:rPr>
        <w:br/>
        <w:t xml:space="preserve">    return solution</w:t>
      </w:r>
      <w:r>
        <w:rPr>
          <w:rFonts w:cs="Consolas"/>
          <w:noProof/>
        </w:rPr>
        <w:br/>
      </w:r>
      <w:r>
        <w:rPr>
          <w:rFonts w:cs="Consolas"/>
          <w:noProof/>
        </w:rPr>
        <w:br/>
      </w:r>
      <w:r>
        <w:rPr>
          <w:rFonts w:cs="Consolas"/>
          <w:noProof/>
        </w:rPr>
        <w:br/>
      </w:r>
      <w:r>
        <w:rPr>
          <w:rFonts w:cs="Consolas"/>
          <w:noProof/>
        </w:rPr>
        <w:t>def validate_aggregate_solution(solution: HiringSolution, daily_minimum: np.ndarray) -&gt; None:</w:t>
      </w:r>
      <w:r>
        <w:rPr>
          <w:rFonts w:cs="Consolas"/>
          <w:noProof/>
        </w:rPr>
        <w:br/>
        <w:t xml:space="preserve">    if np.any(solution.daily_work_counts &lt; daily_minimum):</w:t>
      </w:r>
      <w:r>
        <w:rPr>
          <w:rFonts w:cs="Consolas"/>
          <w:noProof/>
        </w:rPr>
        <w:br/>
        <w:t xml:space="preserve">        raise AssertionError("A day is staffed below its Question 2 requirement.")</w:t>
      </w:r>
      <w:r>
        <w:rPr>
          <w:rFonts w:cs="Consolas"/>
          <w:noProof/>
        </w:rPr>
        <w:br/>
        <w:t xml:space="preserve">    if int((solution.daily_work_counts - daily_minimum).max()) != solution.max_surplus:</w:t>
      </w:r>
      <w:r>
        <w:rPr>
          <w:rFonts w:cs="Consolas"/>
          <w:noProof/>
        </w:rPr>
        <w:br/>
        <w:t xml:space="preserve">        raise AssertionError("Maximum daily surplus is inconsistent.")</w:t>
      </w:r>
      <w:r>
        <w:rPr>
          <w:rFonts w:cs="Consolas"/>
          <w:noProof/>
        </w:rPr>
        <w:br/>
        <w:t xml:space="preserve">    if int(solution.daily_work_counts.sum()) != solution.hired * WORK_DAYS_PER_WORKER:</w:t>
      </w:r>
      <w:r>
        <w:rPr>
          <w:rFonts w:cs="Consolas"/>
          <w:noProof/>
        </w:rPr>
        <w:br/>
      </w:r>
      <w:r>
        <w:rPr>
          <w:rFonts w:cs="Consolas"/>
          <w:noProof/>
        </w:rPr>
        <w:t xml:space="preserve">        raise AssertionError("Total worker-days do not equal 23 times the hired workers.")</w:t>
      </w:r>
      <w:r>
        <w:rPr>
          <w:rFonts w:cs="Consolas"/>
          <w:noProof/>
        </w:rPr>
        <w:br/>
        <w:t xml:space="preserve">    if int(solution.population[-1, :, WORK_DAYS_PER_WORKER].sum()) != solution.hired:</w:t>
      </w:r>
      <w:r>
        <w:rPr>
          <w:rFonts w:cs="Consolas"/>
          <w:noProof/>
        </w:rPr>
        <w:br/>
        <w:t xml:space="preserve">        raise AssertionError("Not every worker reaches exactly 23 worked days.")</w:t>
      </w:r>
      <w:r>
        <w:rPr>
          <w:rFonts w:cs="Consolas"/>
          <w:noProof/>
        </w:rPr>
        <w:br/>
      </w:r>
      <w:r>
        <w:rPr>
          <w:rFonts w:cs="Consolas"/>
          <w:noProof/>
        </w:rPr>
        <w:br/>
      </w:r>
      <w:r>
        <w:rPr>
          <w:rFonts w:cs="Consolas"/>
          <w:noProof/>
        </w:rPr>
        <w:br/>
        <w:t>def decompose_worker_days(solution: HiringSolution) -&gt; tuple[list[list[int]], list[list[bool]]]:</w:t>
      </w:r>
      <w:r>
        <w:rPr>
          <w:rFonts w:cs="Consolas"/>
          <w:noProof/>
        </w:rPr>
        <w:br/>
        <w:t xml:space="preserve">    worker_count = solution.hired</w:t>
      </w:r>
      <w:r>
        <w:rPr>
          <w:rFonts w:cs="Consolas"/>
          <w:noProof/>
        </w:rPr>
        <w:br/>
        <w:t xml:space="preserve">    day_count = len(solution.daily_work_counts)</w:t>
      </w:r>
      <w:r>
        <w:rPr>
          <w:rFonts w:cs="Consolas"/>
          <w:noProof/>
        </w:rPr>
        <w:br/>
        <w:t xml:space="preserve">    state_members: dict[tuple[int, int], list[int]] = defaultdict(list)</w:t>
      </w:r>
      <w:r>
        <w:rPr>
          <w:rFonts w:cs="Consolas"/>
          <w:noProof/>
        </w:rPr>
        <w:br/>
      </w:r>
      <w:r>
        <w:rPr>
          <w:rFonts w:cs="Consolas"/>
          <w:noProof/>
        </w:rPr>
        <w:t xml:space="preserve">    state_members[(0, 0)] = list(range(1, worker_count + 1))</w:t>
      </w:r>
      <w:r>
        <w:rPr>
          <w:rFonts w:cs="Consolas"/>
          <w:noProof/>
        </w:rPr>
        <w:br/>
        <w:t xml:space="preserve">    daily_workers: list[list[int]] = []</w:t>
      </w:r>
    </w:p>
    <w:p w:rsidR="00A3080D" w:rsidRDefault="005130F3">
      <w:pPr>
        <w:pStyle w:val="AppendixCode"/>
        <w:shd w:val="clear" w:color="auto" w:fill="F7F7F7"/>
        <w:ind w:firstLine="260"/>
      </w:pPr>
      <w:r>
        <w:rPr>
          <w:rFonts w:cs="Consolas"/>
          <w:noProof/>
        </w:rPr>
        <w:t xml:space="preserve">    work_calendar = [[False] * day_count for _ in range(worker_count + 1)]</w:t>
      </w:r>
      <w:r>
        <w:rPr>
          <w:rFonts w:cs="Consolas"/>
          <w:noProof/>
        </w:rPr>
        <w:br/>
      </w:r>
      <w:r>
        <w:rPr>
          <w:rFonts w:cs="Consolas"/>
          <w:noProof/>
        </w:rPr>
        <w:br/>
        <w:t xml:space="preserve">    for day in range(day_count):</w:t>
      </w:r>
      <w:r>
        <w:rPr>
          <w:rFonts w:cs="Consolas"/>
          <w:noProof/>
        </w:rPr>
        <w:br/>
        <w:t xml:space="preserve">        next_states: dict[tuple[int, int], list[int]] = defaultdict(list)</w:t>
      </w:r>
      <w:r>
        <w:rPr>
          <w:rFonts w:cs="Consolas"/>
          <w:noProof/>
        </w:rPr>
        <w:br/>
        <w:t xml:space="preserve">        working_today: list[int] = []</w:t>
      </w:r>
      <w:r>
        <w:rPr>
          <w:rFonts w:cs="Consolas"/>
          <w:noProof/>
        </w:rPr>
        <w:br/>
      </w:r>
      <w:r>
        <w:rPr>
          <w:rFonts w:cs="Consolas"/>
          <w:noProof/>
        </w:rPr>
        <w:br/>
        <w:t xml:space="preserve">        for consecutive in range(CONSECUTIVE_STATES):</w:t>
      </w:r>
      <w:r>
        <w:rPr>
          <w:rFonts w:cs="Consolas"/>
          <w:noProof/>
        </w:rPr>
        <w:br/>
        <w:t xml:space="preserve">            for total_work in range(WORK_TOTAL_STATES):</w:t>
      </w:r>
      <w:r>
        <w:rPr>
          <w:rFonts w:cs="Consolas"/>
          <w:noProof/>
        </w:rPr>
        <w:br/>
      </w:r>
      <w:r>
        <w:rPr>
          <w:rFonts w:cs="Consolas"/>
          <w:noProof/>
        </w:rPr>
        <w:t xml:space="preserve">                members = sorted(state_members.get((consecutive, total_work), []))</w:t>
      </w:r>
      <w:r>
        <w:rPr>
          <w:rFonts w:cs="Consolas"/>
          <w:noProof/>
        </w:rPr>
        <w:br/>
        <w:t xml:space="preserve">                work_count = int(solution.work_flows[day, consecutive, total_work])</w:t>
      </w:r>
      <w:r>
        <w:rPr>
          <w:rFonts w:cs="Consolas"/>
          <w:noProof/>
        </w:rPr>
        <w:br/>
        <w:t xml:space="preserve">                rest_count = int(solution.rest_flows[day, consecutive, total_work])</w:t>
      </w:r>
      <w:r>
        <w:rPr>
          <w:rFonts w:cs="Consolas"/>
          <w:noProof/>
        </w:rPr>
        <w:br/>
        <w:t xml:space="preserve">                if work_count + rest_count != len(members):</w:t>
      </w:r>
      <w:r>
        <w:rPr>
          <w:rFonts w:cs="Consolas"/>
          <w:noProof/>
        </w:rPr>
        <w:br/>
        <w:t xml:space="preserve">                    raise AssertionError(f"Flow decomposition failed on day {day + 1}, state {(consecutive, total_work)}.")</w:t>
      </w:r>
      <w:r>
        <w:rPr>
          <w:rFonts w:cs="Consolas"/>
          <w:noProof/>
        </w:rPr>
        <w:br/>
      </w:r>
      <w:r>
        <w:rPr>
          <w:rFonts w:cs="Consolas"/>
          <w:noProof/>
        </w:rPr>
        <w:br/>
      </w:r>
      <w:r>
        <w:rPr>
          <w:rFonts w:cs="Consolas"/>
          <w:noProof/>
        </w:rPr>
        <w:t xml:space="preserve">                # Rotate the deterministic ordering by day to avoid assigning</w:t>
      </w:r>
      <w:r>
        <w:rPr>
          <w:rFonts w:cs="Consolas"/>
          <w:noProof/>
        </w:rPr>
        <w:br/>
        <w:t xml:space="preserve">                # the same IDs to every equivalent transition.</w:t>
      </w:r>
      <w:r>
        <w:rPr>
          <w:rFonts w:cs="Consolas"/>
          <w:noProof/>
        </w:rPr>
        <w:br/>
        <w:t xml:space="preserve">                if members:</w:t>
      </w:r>
      <w:r>
        <w:rPr>
          <w:rFonts w:cs="Consolas"/>
          <w:noProof/>
        </w:rPr>
        <w:br/>
        <w:t xml:space="preserve">                    rotation = day % len(members)</w:t>
      </w:r>
      <w:r>
        <w:rPr>
          <w:rFonts w:cs="Consolas"/>
          <w:noProof/>
        </w:rPr>
        <w:br/>
        <w:t xml:space="preserve">                    members = members[rotation:] + members[:rotation]</w:t>
      </w:r>
      <w:r>
        <w:rPr>
          <w:rFonts w:cs="Consolas"/>
          <w:noProof/>
        </w:rPr>
        <w:br/>
        <w:t xml:space="preserve">                workers = members[:work_count]</w:t>
      </w:r>
      <w:r>
        <w:rPr>
          <w:rFonts w:cs="Consolas"/>
          <w:noProof/>
        </w:rPr>
        <w:br/>
        <w:t xml:space="preserve">                resters = members[work_count:]</w:t>
      </w:r>
      <w:r>
        <w:rPr>
          <w:rFonts w:cs="Consolas"/>
          <w:noProof/>
        </w:rPr>
        <w:br/>
      </w:r>
      <w:r>
        <w:rPr>
          <w:rFonts w:cs="Consolas"/>
          <w:noProof/>
        </w:rPr>
        <w:br/>
        <w:t xml:space="preserve">                if workers:</w:t>
      </w:r>
      <w:r>
        <w:rPr>
          <w:rFonts w:cs="Consolas"/>
          <w:noProof/>
        </w:rPr>
        <w:br/>
        <w:t xml:space="preserve">                    next_states[(consecutive + 1, total_work + 1)].extend(workers)</w:t>
      </w:r>
      <w:r>
        <w:rPr>
          <w:rFonts w:cs="Consolas"/>
          <w:noProof/>
        </w:rPr>
        <w:br/>
      </w:r>
      <w:r>
        <w:rPr>
          <w:rFonts w:cs="Consolas"/>
          <w:noProof/>
        </w:rPr>
        <w:t xml:space="preserve">                    working_today.extend(workers)</w:t>
      </w:r>
      <w:r>
        <w:rPr>
          <w:rFonts w:cs="Consolas"/>
          <w:noProof/>
        </w:rPr>
        <w:br/>
        <w:t xml:space="preserve">                    for worker in workers:</w:t>
      </w:r>
      <w:r>
        <w:rPr>
          <w:rFonts w:cs="Consolas"/>
          <w:noProof/>
        </w:rPr>
        <w:br/>
        <w:t xml:space="preserve">                        work_calendar[worker][day] = True</w:t>
      </w:r>
      <w:r>
        <w:rPr>
          <w:rFonts w:cs="Consolas"/>
          <w:noProof/>
        </w:rPr>
        <w:br/>
        <w:t xml:space="preserve">                if resters:</w:t>
      </w:r>
      <w:r>
        <w:rPr>
          <w:rFonts w:cs="Consolas"/>
          <w:noProof/>
        </w:rPr>
        <w:br/>
        <w:t xml:space="preserve">                    next_states[(0, total_work)].extend(resters)</w:t>
      </w:r>
      <w:r>
        <w:rPr>
          <w:rFonts w:cs="Consolas"/>
          <w:noProof/>
        </w:rPr>
        <w:br/>
      </w:r>
      <w:r>
        <w:rPr>
          <w:rFonts w:cs="Consolas"/>
          <w:noProof/>
        </w:rPr>
        <w:br/>
        <w:t xml:space="preserve">        if len(working_today) != int(solution.daily_work_counts[day]):</w:t>
      </w:r>
      <w:r>
        <w:rPr>
          <w:rFonts w:cs="Consolas"/>
          <w:noProof/>
        </w:rPr>
        <w:br/>
        <w:t xml:space="preserve">            raise AssertionError(f"Day {day + 1} worker decomposition count mismatch.")</w:t>
      </w:r>
      <w:r>
        <w:rPr>
          <w:rFonts w:cs="Consolas"/>
          <w:noProof/>
        </w:rPr>
        <w:br/>
        <w:t xml:space="preserve">        daily_workers.append(sorted(working_today))</w:t>
      </w:r>
      <w:r>
        <w:rPr>
          <w:rFonts w:cs="Consolas"/>
          <w:noProof/>
        </w:rPr>
        <w:br/>
        <w:t xml:space="preserve">        state_members = next_states</w:t>
      </w:r>
      <w:r>
        <w:rPr>
          <w:rFonts w:cs="Consolas"/>
          <w:noProof/>
        </w:rPr>
        <w:br/>
      </w:r>
      <w:r>
        <w:rPr>
          <w:rFonts w:cs="Consolas"/>
          <w:noProof/>
        </w:rPr>
        <w:br/>
      </w:r>
      <w:r>
        <w:rPr>
          <w:rFonts w:cs="Consolas"/>
          <w:noProof/>
        </w:rPr>
        <w:t xml:space="preserve">    for worker in range(1, worker_count + 1):</w:t>
      </w:r>
      <w:r>
        <w:rPr>
          <w:rFonts w:cs="Consolas"/>
          <w:noProof/>
        </w:rPr>
        <w:br/>
        <w:t xml:space="preserve">        if sum(work_calendar[worker]) != WORK_DAYS_PER_WORKER:</w:t>
      </w:r>
      <w:r>
        <w:rPr>
          <w:rFonts w:cs="Consolas"/>
          <w:noProof/>
        </w:rPr>
        <w:br/>
        <w:t xml:space="preserve">            raise AssertionError(f"Worker {worker} does not work exactly 23 days.")</w:t>
      </w:r>
      <w:r>
        <w:rPr>
          <w:rFonts w:cs="Consolas"/>
          <w:noProof/>
        </w:rPr>
        <w:br/>
        <w:t xml:space="preserve">        if maximum_consecutive(work_calendar[worker]) &gt; MAX_CONSECUTIVE:</w:t>
      </w:r>
      <w:r>
        <w:rPr>
          <w:rFonts w:cs="Consolas"/>
          <w:noProof/>
        </w:rPr>
        <w:br/>
        <w:t xml:space="preserve">            raise AssertionError(f"Worker {worker} exceeds the consecutive-work limit.")</w:t>
      </w:r>
      <w:r>
        <w:rPr>
          <w:rFonts w:cs="Consolas"/>
          <w:noProof/>
        </w:rPr>
        <w:br/>
        <w:t xml:space="preserve">    return daily_workers, work_calendar</w:t>
      </w:r>
      <w:r>
        <w:rPr>
          <w:rFonts w:cs="Consolas"/>
          <w:noProof/>
        </w:rPr>
        <w:br/>
      </w:r>
      <w:r>
        <w:rPr>
          <w:rFonts w:cs="Consolas"/>
          <w:noProof/>
        </w:rPr>
        <w:br/>
      </w:r>
      <w:r>
        <w:rPr>
          <w:rFonts w:cs="Consolas"/>
          <w:noProof/>
        </w:rPr>
        <w:br/>
        <w:t>def allocate_daily_shift_counts(</w:t>
      </w:r>
      <w:r>
        <w:rPr>
          <w:rFonts w:cs="Consolas"/>
          <w:noProof/>
        </w:rPr>
        <w:br/>
        <w:t xml:space="preserve">    required_shifts: list[tuple[int, int, int]],</w:t>
      </w:r>
      <w:r>
        <w:rPr>
          <w:rFonts w:cs="Consolas"/>
          <w:noProof/>
        </w:rPr>
        <w:br/>
        <w:t xml:space="preserve">    scheduled_workers: int,</w:t>
      </w:r>
      <w:r>
        <w:rPr>
          <w:rFonts w:cs="Consolas"/>
          <w:noProof/>
        </w:rPr>
        <w:br/>
      </w:r>
      <w:r>
        <w:rPr>
          <w:rFonts w:cs="Consolas"/>
          <w:noProof/>
        </w:rPr>
        <w:t xml:space="preserve">    time_limit: float,</w:t>
      </w:r>
      <w:r>
        <w:rPr>
          <w:rFonts w:cs="Consolas"/>
          <w:noProof/>
        </w:rPr>
        <w:br/>
        <w:t>) -&gt; list[tuple[int, int, int, int]]:</w:t>
      </w:r>
      <w:r>
        <w:rPr>
          <w:rFonts w:cs="Consolas"/>
          <w:noProof/>
        </w:rPr>
        <w:br/>
        <w:t xml:space="preserve">    starts = [start for start, _, _ in required_shifts]</w:t>
      </w:r>
      <w:r>
        <w:rPr>
          <w:rFonts w:cs="Consolas"/>
          <w:noProof/>
        </w:rPr>
        <w:br/>
        <w:t xml:space="preserve">    ends = [end for _, end, _ in required_shifts]</w:t>
      </w:r>
      <w:r>
        <w:rPr>
          <w:rFonts w:cs="Consolas"/>
          <w:noProof/>
        </w:rPr>
        <w:br/>
        <w:t xml:space="preserve">    required = np.array([workers for _, _, workers in required_shifts], dtype=int)</w:t>
      </w:r>
      <w:r>
        <w:rPr>
          <w:rFonts w:cs="Consolas"/>
          <w:noProof/>
        </w:rPr>
        <w:br/>
        <w:t xml:space="preserve">    shift_count = len(required_shifts)</w:t>
      </w:r>
      <w:r>
        <w:rPr>
          <w:rFonts w:cs="Consolas"/>
          <w:noProof/>
        </w:rPr>
        <w:br/>
      </w:r>
      <w:r>
        <w:rPr>
          <w:rFonts w:cs="Consolas"/>
          <w:noProof/>
        </w:rPr>
        <w:br/>
        <w:t xml:space="preserve">    # Variables: assigned shift counts, peak, and 24 scaled deviations.</w:t>
      </w:r>
      <w:r>
        <w:rPr>
          <w:rFonts w:cs="Consolas"/>
          <w:noProof/>
        </w:rPr>
        <w:br/>
        <w:t xml:space="preserve">    assigned_idx = np.arange(shift_count)</w:t>
      </w:r>
      <w:r>
        <w:rPr>
          <w:rFonts w:cs="Consolas"/>
          <w:noProof/>
        </w:rPr>
        <w:br/>
        <w:t xml:space="preserve">    peak_idx = shift_count</w:t>
      </w:r>
      <w:r>
        <w:rPr>
          <w:rFonts w:cs="Consolas"/>
          <w:noProof/>
        </w:rPr>
        <w:br/>
        <w:t xml:space="preserve">    deviation_idx = np.arange(shift_count + 1, shift_count + 1 + HOURS)</w:t>
      </w:r>
      <w:r>
        <w:rPr>
          <w:rFonts w:cs="Consolas"/>
          <w:noProof/>
        </w:rPr>
        <w:br/>
      </w:r>
      <w:r>
        <w:rPr>
          <w:rFonts w:cs="Consolas"/>
          <w:noProof/>
        </w:rPr>
        <w:t xml:space="preserve">    variable_count = shift_count + 1 + HOURS</w:t>
      </w:r>
      <w:r>
        <w:rPr>
          <w:rFonts w:cs="Consolas"/>
          <w:noProof/>
        </w:rPr>
        <w:br/>
      </w:r>
      <w:r>
        <w:rPr>
          <w:rFonts w:cs="Consolas"/>
          <w:noProof/>
        </w:rPr>
        <w:br/>
        <w:t xml:space="preserve">    rows: list[np.ndarray] = []</w:t>
      </w:r>
    </w:p>
    <w:p w:rsidR="00A3080D" w:rsidRDefault="005130F3">
      <w:pPr>
        <w:pStyle w:val="AppendixCode"/>
        <w:shd w:val="clear" w:color="auto" w:fill="F7F7F7"/>
        <w:ind w:firstLine="260"/>
      </w:pPr>
      <w:r>
        <w:rPr>
          <w:rFonts w:cs="Consolas"/>
          <w:noProof/>
        </w:rPr>
        <w:t xml:space="preserve">    lower: list[float] = []</w:t>
      </w:r>
      <w:r>
        <w:rPr>
          <w:rFonts w:cs="Consolas"/>
          <w:noProof/>
        </w:rPr>
        <w:br/>
        <w:t xml:space="preserve">    upper: list[float] = []</w:t>
      </w:r>
      <w:r>
        <w:rPr>
          <w:rFonts w:cs="Consolas"/>
          <w:noProof/>
        </w:rPr>
        <w:br/>
      </w:r>
      <w:r>
        <w:rPr>
          <w:rFonts w:cs="Consolas"/>
          <w:noProof/>
        </w:rPr>
        <w:br/>
        <w:t xml:space="preserve">    row = np.zeros(variable_count)</w:t>
      </w:r>
      <w:r>
        <w:rPr>
          <w:rFonts w:cs="Consolas"/>
          <w:noProof/>
        </w:rPr>
        <w:br/>
        <w:t xml:space="preserve">    row[assigned_idx] = 1.0</w:t>
      </w:r>
      <w:r>
        <w:rPr>
          <w:rFonts w:cs="Consolas"/>
          <w:noProof/>
        </w:rPr>
        <w:br/>
        <w:t xml:space="preserve">    rows.append(row)</w:t>
      </w:r>
      <w:r>
        <w:rPr>
          <w:rFonts w:cs="Consolas"/>
          <w:noProof/>
        </w:rPr>
        <w:br/>
      </w:r>
      <w:r>
        <w:rPr>
          <w:rFonts w:cs="Consolas"/>
          <w:noProof/>
        </w:rPr>
        <w:lastRenderedPageBreak/>
        <w:t xml:space="preserve">    lower.append(float(scheduled_workers))</w:t>
      </w:r>
      <w:r>
        <w:rPr>
          <w:rFonts w:cs="Consolas"/>
          <w:noProof/>
        </w:rPr>
        <w:br/>
        <w:t xml:space="preserve">    upper.append(float(scheduled_workers))</w:t>
      </w:r>
      <w:r>
        <w:rPr>
          <w:rFonts w:cs="Consolas"/>
          <w:noProof/>
        </w:rPr>
        <w:br/>
      </w:r>
      <w:r>
        <w:rPr>
          <w:rFonts w:cs="Consolas"/>
          <w:noProof/>
        </w:rPr>
        <w:br/>
        <w:t xml:space="preserve">    coverage = np.array(</w:t>
      </w:r>
      <w:r>
        <w:rPr>
          <w:rFonts w:cs="Consolas"/>
          <w:noProof/>
        </w:rPr>
        <w:br/>
        <w:t xml:space="preserve">        [[int(start &lt;= hour &lt; start + SHIFT_LENGTH) for start in starts] for hour in range(HOURS)],</w:t>
      </w:r>
      <w:r>
        <w:rPr>
          <w:rFonts w:cs="Consolas"/>
          <w:noProof/>
        </w:rPr>
        <w:br/>
        <w:t xml:space="preserve">        dtype=float,</w:t>
      </w:r>
      <w:r>
        <w:rPr>
          <w:rFonts w:cs="Consolas"/>
          <w:noProof/>
        </w:rPr>
        <w:br/>
        <w:t xml:space="preserve">    )</w:t>
      </w:r>
      <w:r>
        <w:rPr>
          <w:rFonts w:cs="Consolas"/>
          <w:noProof/>
        </w:rPr>
        <w:br/>
        <w:t xml:space="preserve">    for hour in range(HOURS):</w:t>
      </w:r>
      <w:r>
        <w:rPr>
          <w:rFonts w:cs="Consolas"/>
          <w:noProof/>
        </w:rPr>
        <w:br/>
      </w:r>
      <w:r>
        <w:rPr>
          <w:rFonts w:cs="Consolas"/>
          <w:noProof/>
        </w:rPr>
        <w:t xml:space="preserve">        row = np.zeros(variable_count)</w:t>
      </w:r>
      <w:r>
        <w:rPr>
          <w:rFonts w:cs="Consolas"/>
          <w:noProof/>
        </w:rPr>
        <w:br/>
        <w:t xml:space="preserve">        row[assigned_idx] = coverage[hour]</w:t>
      </w:r>
      <w:r>
        <w:rPr>
          <w:rFonts w:cs="Consolas"/>
          <w:noProof/>
        </w:rPr>
        <w:br/>
        <w:t xml:space="preserve">        row[peak_idx] = -1.0</w:t>
      </w:r>
      <w:r>
        <w:rPr>
          <w:rFonts w:cs="Consolas"/>
          <w:noProof/>
        </w:rPr>
        <w:br/>
        <w:t xml:space="preserve">        rows.append(row)</w:t>
      </w:r>
      <w:r>
        <w:rPr>
          <w:rFonts w:cs="Consolas"/>
          <w:noProof/>
        </w:rPr>
        <w:br/>
        <w:t xml:space="preserve">        lower.append(-np.inf)</w:t>
      </w:r>
      <w:r>
        <w:rPr>
          <w:rFonts w:cs="Consolas"/>
          <w:noProof/>
        </w:rPr>
        <w:br/>
        <w:t xml:space="preserve">        upper.append(0.0)</w:t>
      </w:r>
      <w:r>
        <w:rPr>
          <w:rFonts w:cs="Consolas"/>
          <w:noProof/>
        </w:rPr>
        <w:br/>
      </w:r>
      <w:r>
        <w:rPr>
          <w:rFonts w:cs="Consolas"/>
          <w:noProof/>
        </w:rPr>
        <w:br/>
        <w:t xml:space="preserve">    variable_lower = np.zeros(variable_count)</w:t>
      </w:r>
      <w:r>
        <w:rPr>
          <w:rFonts w:cs="Consolas"/>
          <w:noProof/>
        </w:rPr>
        <w:br/>
        <w:t xml:space="preserve">    variable_lower[assigned_idx] = required</w:t>
      </w:r>
      <w:r>
        <w:rPr>
          <w:rFonts w:cs="Consolas"/>
          <w:noProof/>
        </w:rPr>
        <w:br/>
        <w:t xml:space="preserve">    variable_upper = np.full(variable_count, np.inf)</w:t>
      </w:r>
      <w:r>
        <w:rPr>
          <w:rFonts w:cs="Consolas"/>
          <w:noProof/>
        </w:rPr>
        <w:br/>
        <w:t xml:space="preserve">    integrality = np.ones(variable_count, dtype=int)</w:t>
      </w:r>
      <w:r>
        <w:rPr>
          <w:rFonts w:cs="Consolas"/>
          <w:noProof/>
        </w:rPr>
        <w:br/>
        <w:t xml:space="preserve">    bounds = Bounds(variable_lower, variable_upper)</w:t>
      </w:r>
      <w:r>
        <w:rPr>
          <w:rFonts w:cs="Consolas"/>
          <w:noProof/>
        </w:rPr>
        <w:br/>
      </w:r>
      <w:r>
        <w:rPr>
          <w:rFonts w:cs="Consolas"/>
          <w:noProof/>
        </w:rPr>
        <w:br/>
        <w:t xml:space="preserve">    def run(objective: np.ndarray, extra_rows=None):</w:t>
      </w:r>
      <w:r>
        <w:rPr>
          <w:rFonts w:cs="Consolas"/>
          <w:noProof/>
        </w:rPr>
        <w:br/>
      </w:r>
      <w:r>
        <w:rPr>
          <w:rFonts w:cs="Consolas"/>
          <w:noProof/>
        </w:rPr>
        <w:t xml:space="preserve">        use_rows = rows if extra_rows is None else rows + extra_rows[0]</w:t>
      </w:r>
      <w:r>
        <w:rPr>
          <w:rFonts w:cs="Consolas"/>
          <w:noProof/>
        </w:rPr>
        <w:br/>
        <w:t xml:space="preserve">        use_lower = lower if extra_rows is None else lower + extra_rows[1]</w:t>
      </w:r>
      <w:r>
        <w:rPr>
          <w:rFonts w:cs="Consolas"/>
          <w:noProof/>
        </w:rPr>
        <w:br/>
        <w:t xml:space="preserve">        use_upper = upper if extra_rows is None else upper + extra_rows[2]</w:t>
      </w:r>
      <w:r>
        <w:rPr>
          <w:rFonts w:cs="Consolas"/>
          <w:noProof/>
        </w:rPr>
        <w:br/>
        <w:t xml:space="preserve">        result = milp(</w:t>
      </w:r>
      <w:r>
        <w:rPr>
          <w:rFonts w:cs="Consolas"/>
          <w:noProof/>
        </w:rPr>
        <w:br/>
        <w:t xml:space="preserve">            c=objective,</w:t>
      </w:r>
      <w:r>
        <w:rPr>
          <w:rFonts w:cs="Consolas"/>
          <w:noProof/>
        </w:rPr>
        <w:br/>
        <w:t xml:space="preserve">            integrality=integrality,</w:t>
      </w:r>
      <w:r>
        <w:rPr>
          <w:rFonts w:cs="Consolas"/>
          <w:noProof/>
        </w:rPr>
        <w:br/>
        <w:t xml:space="preserve">            bounds=bounds,</w:t>
      </w:r>
      <w:r>
        <w:rPr>
          <w:rFonts w:cs="Consolas"/>
          <w:noProof/>
        </w:rPr>
        <w:br/>
        <w:t xml:space="preserve">            constraints=LinearConstraint(np.vstack(use_rows), np.array(use_lower), np.array(use_upper)),</w:t>
      </w:r>
      <w:r>
        <w:rPr>
          <w:rFonts w:cs="Consolas"/>
          <w:noProof/>
        </w:rPr>
        <w:br/>
      </w:r>
      <w:r>
        <w:rPr>
          <w:rFonts w:cs="Consolas"/>
          <w:noProof/>
        </w:rPr>
        <w:t xml:space="preserve">            options={"disp": False, "time_limit": time_limit, "mip_rel_gap": 0.0},</w:t>
      </w:r>
      <w:r>
        <w:rPr>
          <w:rFonts w:cs="Consolas"/>
          <w:noProof/>
        </w:rPr>
        <w:br/>
        <w:t xml:space="preserve">        )</w:t>
      </w:r>
      <w:r>
        <w:rPr>
          <w:rFonts w:cs="Consolas"/>
          <w:noProof/>
        </w:rPr>
        <w:br/>
        <w:t xml:space="preserve">        if result.status != 0 or result.x is None:</w:t>
      </w:r>
      <w:r>
        <w:rPr>
          <w:rFonts w:cs="Consolas"/>
          <w:noProof/>
        </w:rPr>
        <w:br/>
        <w:t xml:space="preserve">            raise RuntimeError(f"Daily extra-shift allocation failed: {result.message}")</w:t>
      </w:r>
      <w:r>
        <w:rPr>
          <w:rFonts w:cs="Consolas"/>
          <w:noProof/>
        </w:rPr>
        <w:br/>
        <w:t xml:space="preserve">        return result</w:t>
      </w:r>
      <w:r>
        <w:rPr>
          <w:rFonts w:cs="Consolas"/>
          <w:noProof/>
        </w:rPr>
        <w:br/>
      </w:r>
      <w:r>
        <w:rPr>
          <w:rFonts w:cs="Consolas"/>
          <w:noProof/>
        </w:rPr>
        <w:br/>
        <w:t xml:space="preserve">    objective = np.zeros(variable_count)</w:t>
      </w:r>
      <w:r>
        <w:rPr>
          <w:rFonts w:cs="Consolas"/>
          <w:noProof/>
        </w:rPr>
        <w:br/>
        <w:t xml:space="preserve">    objective[peak_idx] = 1.0</w:t>
      </w:r>
      <w:r>
        <w:rPr>
          <w:rFonts w:cs="Consolas"/>
          <w:noProof/>
        </w:rPr>
        <w:br/>
        <w:t xml:space="preserve">    stage1 = run(objective)</w:t>
      </w:r>
      <w:r>
        <w:rPr>
          <w:rFonts w:cs="Consolas"/>
          <w:noProof/>
        </w:rPr>
        <w:br/>
        <w:t xml:space="preserve">    optimum_peak = int(round(float(stage1.x[peak_idx])))</w:t>
      </w:r>
      <w:r>
        <w:rPr>
          <w:rFonts w:cs="Consolas"/>
          <w:noProof/>
        </w:rPr>
        <w:br/>
      </w:r>
      <w:r>
        <w:rPr>
          <w:rFonts w:cs="Consolas"/>
          <w:noProof/>
        </w:rPr>
        <w:br/>
        <w:t xml:space="preserve">    extra_rows: list[np.ndarray] = []</w:t>
      </w:r>
      <w:r>
        <w:rPr>
          <w:rFonts w:cs="Consolas"/>
          <w:noProof/>
        </w:rPr>
        <w:br/>
        <w:t xml:space="preserve">    extra_lower: list[float] = []</w:t>
      </w:r>
      <w:r>
        <w:rPr>
          <w:rFonts w:cs="Consolas"/>
          <w:noProof/>
        </w:rPr>
        <w:br/>
      </w:r>
      <w:r>
        <w:rPr>
          <w:rFonts w:cs="Consolas"/>
          <w:noProof/>
        </w:rPr>
        <w:t xml:space="preserve">    extra_upper: list[float] = []</w:t>
      </w:r>
      <w:r>
        <w:rPr>
          <w:rFonts w:cs="Consolas"/>
          <w:noProof/>
        </w:rPr>
        <w:br/>
        <w:t xml:space="preserve">    row = np.zeros(variable_count)</w:t>
      </w:r>
      <w:r>
        <w:rPr>
          <w:rFonts w:cs="Consolas"/>
          <w:noProof/>
        </w:rPr>
        <w:br/>
        <w:t xml:space="preserve">    row[peak_idx] = 1.0</w:t>
      </w:r>
      <w:r>
        <w:rPr>
          <w:rFonts w:cs="Consolas"/>
          <w:noProof/>
        </w:rPr>
        <w:br/>
        <w:t xml:space="preserve">    extra_rows.append(row)</w:t>
      </w:r>
      <w:r>
        <w:rPr>
          <w:rFonts w:cs="Consolas"/>
          <w:noProof/>
        </w:rPr>
        <w:br/>
        <w:t xml:space="preserve">    extra_lower.append(float(optimum_peak))</w:t>
      </w:r>
      <w:r>
        <w:rPr>
          <w:rFonts w:cs="Consolas"/>
          <w:noProof/>
        </w:rPr>
        <w:br/>
        <w:t xml:space="preserve">    extra_upper.append(float(optimum_peak))</w:t>
      </w:r>
      <w:r>
        <w:rPr>
          <w:rFonts w:cs="Consolas"/>
          <w:noProof/>
        </w:rPr>
        <w:br/>
      </w:r>
      <w:r>
        <w:rPr>
          <w:rFonts w:cs="Consolas"/>
          <w:noProof/>
        </w:rPr>
        <w:br/>
        <w:t xml:space="preserve">    for hour in range(HOURS):</w:t>
      </w:r>
      <w:r>
        <w:rPr>
          <w:rFonts w:cs="Consolas"/>
          <w:noProof/>
        </w:rPr>
        <w:br/>
        <w:t xml:space="preserve">        row_above = np.zeros(variable_count)</w:t>
      </w:r>
      <w:r>
        <w:rPr>
          <w:rFonts w:cs="Consolas"/>
          <w:noProof/>
        </w:rPr>
        <w:br/>
        <w:t xml:space="preserve">        row_above[deviation_idx[hour]] = 1.0</w:t>
      </w:r>
      <w:r>
        <w:rPr>
          <w:rFonts w:cs="Consolas"/>
          <w:noProof/>
        </w:rPr>
        <w:br/>
        <w:t xml:space="preserve">        row_above[assigned_idx] = -3.0 * coverage[hour]</w:t>
      </w:r>
    </w:p>
    <w:p w:rsidR="00A3080D" w:rsidRDefault="005130F3">
      <w:pPr>
        <w:pStyle w:val="AppendixCode"/>
        <w:shd w:val="clear" w:color="auto" w:fill="F7F7F7"/>
        <w:ind w:firstLine="260"/>
      </w:pPr>
      <w:r>
        <w:rPr>
          <w:rFonts w:cs="Consolas"/>
          <w:noProof/>
        </w:rPr>
        <w:t xml:space="preserve">        extra_rows.append(row_above)</w:t>
      </w:r>
      <w:r>
        <w:rPr>
          <w:rFonts w:cs="Consolas"/>
          <w:noProof/>
        </w:rPr>
        <w:br/>
        <w:t xml:space="preserve">        extra_lower.append(-float(scheduled_workers))</w:t>
      </w:r>
      <w:r>
        <w:rPr>
          <w:rFonts w:cs="Consolas"/>
          <w:noProof/>
        </w:rPr>
        <w:br/>
        <w:t xml:space="preserve">        extra_upper.append(np.inf)</w:t>
      </w:r>
      <w:r>
        <w:rPr>
          <w:rFonts w:cs="Consolas"/>
          <w:noProof/>
        </w:rPr>
        <w:br/>
      </w:r>
      <w:r>
        <w:rPr>
          <w:rFonts w:cs="Consolas"/>
          <w:noProof/>
        </w:rPr>
        <w:br/>
      </w:r>
      <w:r>
        <w:rPr>
          <w:rFonts w:cs="Consolas"/>
          <w:noProof/>
        </w:rPr>
        <w:t xml:space="preserve">        row_below = np.zeros(variable_count)</w:t>
      </w:r>
      <w:r>
        <w:rPr>
          <w:rFonts w:cs="Consolas"/>
          <w:noProof/>
        </w:rPr>
        <w:br/>
        <w:t xml:space="preserve">        row_below[deviation_idx[hour]] = 1.0</w:t>
      </w:r>
      <w:r>
        <w:rPr>
          <w:rFonts w:cs="Consolas"/>
          <w:noProof/>
        </w:rPr>
        <w:br/>
        <w:t xml:space="preserve">        row_below[assigned_idx] = 3.0 * coverage[hour]</w:t>
      </w:r>
      <w:r>
        <w:rPr>
          <w:rFonts w:cs="Consolas"/>
          <w:noProof/>
        </w:rPr>
        <w:br/>
        <w:t xml:space="preserve">        extra_rows.append(row_below)</w:t>
      </w:r>
      <w:r>
        <w:rPr>
          <w:rFonts w:cs="Consolas"/>
          <w:noProof/>
        </w:rPr>
        <w:br/>
        <w:t xml:space="preserve">        extra_lower.append(float(scheduled_workers))</w:t>
      </w:r>
      <w:r>
        <w:rPr>
          <w:rFonts w:cs="Consolas"/>
          <w:noProof/>
        </w:rPr>
        <w:br/>
        <w:t xml:space="preserve">        extra_upper.append(np.inf)</w:t>
      </w:r>
      <w:r>
        <w:rPr>
          <w:rFonts w:cs="Consolas"/>
          <w:noProof/>
        </w:rPr>
        <w:br/>
      </w:r>
      <w:r>
        <w:rPr>
          <w:rFonts w:cs="Consolas"/>
          <w:noProof/>
        </w:rPr>
        <w:br/>
        <w:t xml:space="preserve">    objective = np.zeros(variable_count)</w:t>
      </w:r>
      <w:r>
        <w:rPr>
          <w:rFonts w:cs="Consolas"/>
          <w:noProof/>
        </w:rPr>
        <w:br/>
        <w:t xml:space="preserve">    objective[deviation_idx] = 1.0</w:t>
      </w:r>
      <w:r>
        <w:rPr>
          <w:rFonts w:cs="Consolas"/>
          <w:noProof/>
        </w:rPr>
        <w:br/>
        <w:t xml:space="preserve">    stage2 = run(objective, (extra_rows, extra_lower, extra_upper))</w:t>
      </w:r>
      <w:r>
        <w:rPr>
          <w:rFonts w:cs="Consolas"/>
          <w:noProof/>
        </w:rPr>
        <w:br/>
        <w:t xml:space="preserve">    assigned = np.rint(stage2.x[assigned_idx]).astype(int)</w:t>
      </w:r>
      <w:r>
        <w:rPr>
          <w:rFonts w:cs="Consolas"/>
          <w:noProof/>
        </w:rPr>
        <w:br/>
      </w:r>
      <w:r>
        <w:rPr>
          <w:rFonts w:cs="Consolas"/>
          <w:noProof/>
        </w:rPr>
        <w:t xml:space="preserve">    return [(starts[i], ends[i], int(required[i]), int(assigned[i])) for i in range(shift_count)]</w:t>
      </w:r>
      <w:r>
        <w:rPr>
          <w:rFonts w:cs="Consolas"/>
          <w:noProof/>
        </w:rPr>
        <w:br/>
      </w:r>
      <w:r>
        <w:rPr>
          <w:rFonts w:cs="Consolas"/>
          <w:noProof/>
        </w:rPr>
        <w:br/>
      </w:r>
      <w:r>
        <w:rPr>
          <w:rFonts w:cs="Consolas"/>
          <w:noProof/>
        </w:rPr>
        <w:br/>
        <w:t>def assign_workers_to_shifts(</w:t>
      </w:r>
      <w:r>
        <w:rPr>
          <w:rFonts w:cs="Consolas"/>
          <w:noProof/>
        </w:rPr>
        <w:br/>
        <w:t xml:space="preserve">    daily_workers: list[list[int]],</w:t>
      </w:r>
      <w:r>
        <w:rPr>
          <w:rFonts w:cs="Consolas"/>
          <w:noProof/>
        </w:rPr>
        <w:br/>
        <w:t xml:space="preserve">    demand: DemandData,</w:t>
      </w:r>
      <w:r>
        <w:rPr>
          <w:rFonts w:cs="Consolas"/>
          <w:noProof/>
        </w:rPr>
        <w:br/>
        <w:t xml:space="preserve">    time_limit: float,</w:t>
      </w:r>
      <w:r>
        <w:rPr>
          <w:rFonts w:cs="Consolas"/>
          <w:noProof/>
        </w:rPr>
        <w:br/>
        <w:t>) -&gt; tuple[dict[int, list[str]], dict[int, list[tuple[int, int, int, int]]]]:</w:t>
      </w:r>
      <w:r>
        <w:rPr>
          <w:rFonts w:cs="Consolas"/>
          <w:noProof/>
        </w:rPr>
        <w:br/>
        <w:t xml:space="preserve">    worker_count = max(worker for workers in daily_workers for worker in workers)</w:t>
      </w:r>
      <w:r>
        <w:rPr>
          <w:rFonts w:cs="Consolas"/>
          <w:noProof/>
        </w:rPr>
        <w:br/>
        <w:t xml:space="preserve">    calendar = {worker: ["</w:t>
      </w:r>
      <w:r>
        <w:rPr>
          <w:rFonts w:cs="Consolas"/>
          <w:noProof/>
        </w:rPr>
        <w:t>休</w:t>
      </w:r>
      <w:r>
        <w:rPr>
          <w:rFonts w:cs="Consolas"/>
          <w:noProof/>
        </w:rPr>
        <w:t>"] * len(demand.days) for worker in range(1, worker_count + 1)}</w:t>
      </w:r>
      <w:r>
        <w:rPr>
          <w:rFonts w:cs="Consolas"/>
          <w:noProof/>
        </w:rPr>
        <w:br/>
      </w:r>
      <w:r>
        <w:rPr>
          <w:rFonts w:cs="Consolas"/>
          <w:noProof/>
        </w:rPr>
        <w:t xml:space="preserve">    worker_shift_counts: dict[int, dict[int, int]] = {</w:t>
      </w:r>
      <w:r>
        <w:rPr>
          <w:rFonts w:cs="Consolas"/>
          <w:noProof/>
        </w:rPr>
        <w:br/>
        <w:t xml:space="preserve">        worker: defaultdict(int) for worker in range(1, worker_count + 1)</w:t>
      </w:r>
      <w:r>
        <w:rPr>
          <w:rFonts w:cs="Consolas"/>
          <w:noProof/>
        </w:rPr>
        <w:br/>
        <w:t xml:space="preserve">    }</w:t>
      </w:r>
      <w:r>
        <w:rPr>
          <w:rFonts w:cs="Consolas"/>
          <w:noProof/>
        </w:rPr>
        <w:br/>
        <w:t xml:space="preserve">    assigned_by_day: dict[int, list[tuple[int, int, int, int]]] = {}</w:t>
      </w:r>
      <w:r>
        <w:rPr>
          <w:rFonts w:cs="Consolas"/>
          <w:noProof/>
        </w:rPr>
        <w:br/>
      </w:r>
      <w:r>
        <w:rPr>
          <w:rFonts w:cs="Consolas"/>
          <w:noProof/>
        </w:rPr>
        <w:br/>
        <w:t xml:space="preserve">    for day_index, day in enumerate(demand.days):</w:t>
      </w:r>
      <w:r>
        <w:rPr>
          <w:rFonts w:cs="Consolas"/>
          <w:noProof/>
        </w:rPr>
        <w:br/>
        <w:t xml:space="preserve">        allocations = allocate_daily_shift_counts(</w:t>
      </w:r>
      <w:r>
        <w:rPr>
          <w:rFonts w:cs="Consolas"/>
          <w:noProof/>
        </w:rPr>
        <w:br/>
        <w:t xml:space="preserve">            demand.shifts[day],</w:t>
      </w:r>
      <w:r>
        <w:rPr>
          <w:rFonts w:cs="Consolas"/>
          <w:noProof/>
        </w:rPr>
        <w:br/>
      </w:r>
      <w:r>
        <w:rPr>
          <w:rFonts w:cs="Consolas"/>
          <w:noProof/>
        </w:rPr>
        <w:lastRenderedPageBreak/>
        <w:t xml:space="preserve">            len(daily_workers[day_index]),</w:t>
      </w:r>
      <w:r>
        <w:rPr>
          <w:rFonts w:cs="Consolas"/>
          <w:noProof/>
        </w:rPr>
        <w:br/>
        <w:t xml:space="preserve">            time_limit,</w:t>
      </w:r>
      <w:r>
        <w:rPr>
          <w:rFonts w:cs="Consolas"/>
          <w:noProof/>
        </w:rPr>
        <w:br/>
        <w:t xml:space="preserve">        )</w:t>
      </w:r>
      <w:r>
        <w:rPr>
          <w:rFonts w:cs="Consolas"/>
          <w:noProof/>
        </w:rPr>
        <w:br/>
        <w:t xml:space="preserve">        assigned_by_day[day] = allocations</w:t>
      </w:r>
      <w:r>
        <w:rPr>
          <w:rFonts w:cs="Consolas"/>
          <w:noProof/>
        </w:rPr>
        <w:br/>
        <w:t xml:space="preserve">        remaining = set(daily_workers[day_index])</w:t>
      </w:r>
      <w:r>
        <w:rPr>
          <w:rFonts w:cs="Consolas"/>
          <w:noProof/>
        </w:rPr>
        <w:br/>
      </w:r>
      <w:r>
        <w:rPr>
          <w:rFonts w:cs="Consolas"/>
          <w:noProof/>
        </w:rPr>
        <w:br/>
      </w:r>
      <w:r>
        <w:rPr>
          <w:rFonts w:cs="Consolas"/>
          <w:noProof/>
        </w:rPr>
        <w:t xml:space="preserve">        # Assign larger shifts first, while balancing each worker's history of</w:t>
      </w:r>
      <w:r>
        <w:rPr>
          <w:rFonts w:cs="Consolas"/>
          <w:noProof/>
        </w:rPr>
        <w:br/>
        <w:t xml:space="preserve">        # the same start time.</w:t>
      </w:r>
      <w:r>
        <w:rPr>
          <w:rFonts w:cs="Consolas"/>
          <w:noProof/>
        </w:rPr>
        <w:br/>
        <w:t xml:space="preserve">        for start, end, _, assigned_count in sorted(allocations, key=lambda item: -item[3]):</w:t>
      </w:r>
      <w:r>
        <w:rPr>
          <w:rFonts w:cs="Consolas"/>
          <w:noProof/>
        </w:rPr>
        <w:br/>
        <w:t xml:space="preserve">            candidates = sorted(</w:t>
      </w:r>
      <w:r>
        <w:rPr>
          <w:rFonts w:cs="Consolas"/>
          <w:noProof/>
        </w:rPr>
        <w:br/>
        <w:t xml:space="preserve">                remaining,</w:t>
      </w:r>
      <w:r>
        <w:rPr>
          <w:rFonts w:cs="Consolas"/>
          <w:noProof/>
        </w:rPr>
        <w:br/>
        <w:t xml:space="preserve">                key=lambda worker: (worker_shift_counts[worker][start], worker),</w:t>
      </w:r>
      <w:r>
        <w:rPr>
          <w:rFonts w:cs="Consolas"/>
          <w:noProof/>
        </w:rPr>
        <w:br/>
        <w:t xml:space="preserve">            )</w:t>
      </w:r>
      <w:r>
        <w:rPr>
          <w:rFonts w:cs="Consolas"/>
          <w:noProof/>
        </w:rPr>
        <w:br/>
        <w:t xml:space="preserve">            chosen = candidates[:assigned_count]</w:t>
      </w:r>
      <w:r>
        <w:rPr>
          <w:rFonts w:cs="Consolas"/>
          <w:noProof/>
        </w:rPr>
        <w:br/>
        <w:t xml:space="preserve">            if len(chosen) != assigned_count:</w:t>
      </w:r>
      <w:r>
        <w:rPr>
          <w:rFonts w:cs="Consolas"/>
          <w:noProof/>
        </w:rPr>
        <w:br/>
      </w:r>
      <w:r>
        <w:rPr>
          <w:rFonts w:cs="Consolas"/>
          <w:noProof/>
        </w:rPr>
        <w:t xml:space="preserve">                raise AssertionError(f"Day {day}: not enough workers for shift {start}-{end}.")</w:t>
      </w:r>
      <w:r>
        <w:rPr>
          <w:rFonts w:cs="Consolas"/>
          <w:noProof/>
        </w:rPr>
        <w:br/>
        <w:t xml:space="preserve">            for worker in chosen:</w:t>
      </w:r>
      <w:r>
        <w:rPr>
          <w:rFonts w:cs="Consolas"/>
          <w:noProof/>
        </w:rPr>
        <w:br/>
        <w:t xml:space="preserve">                calendar[worker][day_index] = f"{start:02d}-{end:02d}"</w:t>
      </w:r>
      <w:r>
        <w:rPr>
          <w:rFonts w:cs="Consolas"/>
          <w:noProof/>
        </w:rPr>
        <w:br/>
        <w:t xml:space="preserve">                worker_shift_counts[worker][start] += 1</w:t>
      </w:r>
      <w:r>
        <w:rPr>
          <w:rFonts w:cs="Consolas"/>
          <w:noProof/>
        </w:rPr>
        <w:br/>
        <w:t xml:space="preserve">                remaining.remove(worker)</w:t>
      </w:r>
      <w:r>
        <w:rPr>
          <w:rFonts w:cs="Consolas"/>
          <w:noProof/>
        </w:rPr>
        <w:br/>
      </w:r>
      <w:r>
        <w:rPr>
          <w:rFonts w:cs="Consolas"/>
          <w:noProof/>
        </w:rPr>
        <w:br/>
        <w:t xml:space="preserve">        if remaining:</w:t>
      </w:r>
      <w:r>
        <w:rPr>
          <w:rFonts w:cs="Consolas"/>
          <w:noProof/>
        </w:rPr>
        <w:br/>
        <w:t xml:space="preserve">            raise AssertionError(f"Day {day}: {len(remaining)} working workers were not assigned a shift.")</w:t>
      </w:r>
      <w:r>
        <w:rPr>
          <w:rFonts w:cs="Consolas"/>
          <w:noProof/>
        </w:rPr>
        <w:br/>
        <w:t xml:space="preserve">    return calendar, assigned_by_day</w:t>
      </w:r>
      <w:r>
        <w:rPr>
          <w:rFonts w:cs="Consolas"/>
          <w:noProof/>
        </w:rPr>
        <w:br/>
      </w:r>
      <w:r>
        <w:rPr>
          <w:rFonts w:cs="Consolas"/>
          <w:noProof/>
        </w:rPr>
        <w:br/>
      </w:r>
      <w:r>
        <w:rPr>
          <w:rFonts w:cs="Consolas"/>
          <w:noProof/>
        </w:rPr>
        <w:br/>
      </w:r>
      <w:r>
        <w:rPr>
          <w:rFonts w:cs="Consolas"/>
          <w:noProof/>
        </w:rPr>
        <w:t>def maximum_consecutive(work_flags: list[bool]) -&gt; int:</w:t>
      </w:r>
    </w:p>
    <w:p w:rsidR="00A3080D" w:rsidRDefault="005130F3">
      <w:pPr>
        <w:pStyle w:val="AppendixCode"/>
        <w:shd w:val="clear" w:color="auto" w:fill="F7F7F7"/>
        <w:ind w:firstLine="260"/>
      </w:pPr>
      <w:r>
        <w:rPr>
          <w:rFonts w:cs="Consolas"/>
          <w:noProof/>
        </w:rPr>
        <w:t xml:space="preserve">    maximum = 0</w:t>
      </w:r>
      <w:r>
        <w:rPr>
          <w:rFonts w:cs="Consolas"/>
          <w:noProof/>
        </w:rPr>
        <w:br/>
        <w:t xml:space="preserve">    current = 0</w:t>
      </w:r>
      <w:r>
        <w:rPr>
          <w:rFonts w:cs="Consolas"/>
          <w:noProof/>
        </w:rPr>
        <w:br/>
        <w:t xml:space="preserve">    for worked in work_flags:</w:t>
      </w:r>
      <w:r>
        <w:rPr>
          <w:rFonts w:cs="Consolas"/>
          <w:noProof/>
        </w:rPr>
        <w:br/>
        <w:t xml:space="preserve">        if worked:</w:t>
      </w:r>
      <w:r>
        <w:rPr>
          <w:rFonts w:cs="Consolas"/>
          <w:noProof/>
        </w:rPr>
        <w:br/>
        <w:t xml:space="preserve">            current += 1</w:t>
      </w:r>
      <w:r>
        <w:rPr>
          <w:rFonts w:cs="Consolas"/>
          <w:noProof/>
        </w:rPr>
        <w:br/>
        <w:t xml:space="preserve">            maximum = max(maximum, current)</w:t>
      </w:r>
      <w:r>
        <w:rPr>
          <w:rFonts w:cs="Consolas"/>
          <w:noProof/>
        </w:rPr>
        <w:br/>
        <w:t xml:space="preserve">        else:</w:t>
      </w:r>
      <w:r>
        <w:rPr>
          <w:rFonts w:cs="Consolas"/>
          <w:noProof/>
        </w:rPr>
        <w:br/>
        <w:t xml:space="preserve">            current = 0</w:t>
      </w:r>
      <w:r>
        <w:rPr>
          <w:rFonts w:cs="Consolas"/>
          <w:noProof/>
        </w:rPr>
        <w:br/>
        <w:t xml:space="preserve">    return maximum</w:t>
      </w:r>
      <w:r>
        <w:rPr>
          <w:rFonts w:cs="Consolas"/>
          <w:noProof/>
        </w:rPr>
        <w:br/>
      </w:r>
      <w:r>
        <w:rPr>
          <w:rFonts w:cs="Consolas"/>
          <w:noProof/>
        </w:rPr>
        <w:br/>
      </w:r>
      <w:r>
        <w:rPr>
          <w:rFonts w:cs="Consolas"/>
          <w:noProof/>
        </w:rPr>
        <w:br/>
        <w:t>def style_worksheet(worksheet, widths: dict[int, float]) -&gt; None:</w:t>
      </w:r>
      <w:r>
        <w:rPr>
          <w:rFonts w:cs="Consolas"/>
          <w:noProof/>
        </w:rPr>
        <w:br/>
        <w:t xml:space="preserve">    header_fill = PatternFill("solid", fgColor="1F4E78")</w:t>
      </w:r>
      <w:r>
        <w:rPr>
          <w:rFonts w:cs="Consolas"/>
          <w:noProof/>
        </w:rPr>
        <w:br/>
        <w:t xml:space="preserve">    header_font = Font(color="FFFFFF", bold=True)</w:t>
      </w:r>
      <w:r>
        <w:rPr>
          <w:rFonts w:cs="Consolas"/>
          <w:noProof/>
        </w:rPr>
        <w:br/>
        <w:t xml:space="preserve">    for cell in worksheet[1]:</w:t>
      </w:r>
      <w:r>
        <w:rPr>
          <w:rFonts w:cs="Consolas"/>
          <w:noProof/>
        </w:rPr>
        <w:br/>
        <w:t xml:space="preserve">        cell.fill = header_fill</w:t>
      </w:r>
      <w:r>
        <w:rPr>
          <w:rFonts w:cs="Consolas"/>
          <w:noProof/>
        </w:rPr>
        <w:br/>
      </w:r>
      <w:r>
        <w:rPr>
          <w:rFonts w:cs="Consolas"/>
          <w:noProof/>
        </w:rPr>
        <w:t xml:space="preserve">        cell.font = header_font</w:t>
      </w:r>
      <w:r>
        <w:rPr>
          <w:rFonts w:cs="Consolas"/>
          <w:noProof/>
        </w:rPr>
        <w:br/>
        <w:t xml:space="preserve">        cell.alignment = Alignment(horizontal="center", vertical="center")</w:t>
      </w:r>
      <w:r>
        <w:rPr>
          <w:rFonts w:cs="Consolas"/>
          <w:noProof/>
        </w:rPr>
        <w:br/>
        <w:t xml:space="preserve">    worksheet.freeze_panes = "A2"</w:t>
      </w:r>
      <w:r>
        <w:rPr>
          <w:rFonts w:cs="Consolas"/>
          <w:noProof/>
        </w:rPr>
        <w:br/>
        <w:t xml:space="preserve">    worksheet.auto_filter.ref = worksheet.dimensions</w:t>
      </w:r>
      <w:r>
        <w:rPr>
          <w:rFonts w:cs="Consolas"/>
          <w:noProof/>
        </w:rPr>
        <w:br/>
        <w:t xml:space="preserve">    for column, width in widths.items():</w:t>
      </w:r>
      <w:r>
        <w:rPr>
          <w:rFonts w:cs="Consolas"/>
          <w:noProof/>
        </w:rPr>
        <w:br/>
        <w:t xml:space="preserve">        worksheet.column_dimensions[get_column_letter(column)].width = width</w:t>
      </w:r>
      <w:r>
        <w:rPr>
          <w:rFonts w:cs="Consolas"/>
          <w:noProof/>
        </w:rPr>
        <w:br/>
      </w:r>
      <w:r>
        <w:rPr>
          <w:rFonts w:cs="Consolas"/>
          <w:noProof/>
        </w:rPr>
        <w:br/>
      </w:r>
      <w:r>
        <w:rPr>
          <w:rFonts w:cs="Consolas"/>
          <w:noProof/>
        </w:rPr>
        <w:br/>
        <w:t>def write_results(</w:t>
      </w:r>
      <w:r>
        <w:rPr>
          <w:rFonts w:cs="Consolas"/>
          <w:noProof/>
        </w:rPr>
        <w:br/>
        <w:t xml:space="preserve">    path: Path,</w:t>
      </w:r>
      <w:r>
        <w:rPr>
          <w:rFonts w:cs="Consolas"/>
          <w:noProof/>
        </w:rPr>
        <w:br/>
        <w:t xml:space="preserve">    demand: DemandData,</w:t>
      </w:r>
      <w:r>
        <w:rPr>
          <w:rFonts w:cs="Consolas"/>
          <w:noProof/>
        </w:rPr>
        <w:br/>
        <w:t xml:space="preserve">    solution: HiringSolution,</w:t>
      </w:r>
      <w:r>
        <w:rPr>
          <w:rFonts w:cs="Consolas"/>
          <w:noProof/>
        </w:rPr>
        <w:br/>
        <w:t xml:space="preserve">    bounds_info: dict[str, int],</w:t>
      </w:r>
      <w:r>
        <w:rPr>
          <w:rFonts w:cs="Consolas"/>
          <w:noProof/>
        </w:rPr>
        <w:br/>
        <w:t xml:space="preserve">    calendar: dict[int, list[str]],</w:t>
      </w:r>
      <w:r>
        <w:rPr>
          <w:rFonts w:cs="Consolas"/>
          <w:noProof/>
        </w:rPr>
        <w:br/>
      </w:r>
      <w:r>
        <w:rPr>
          <w:rFonts w:cs="Consolas"/>
          <w:noProof/>
        </w:rPr>
        <w:t xml:space="preserve">    assigned_by_day: dict[int, list[tuple[int, int, int, int]]],</w:t>
      </w:r>
      <w:r>
        <w:rPr>
          <w:rFonts w:cs="Consolas"/>
          <w:noProof/>
        </w:rPr>
        <w:br/>
        <w:t>) -&gt; None:</w:t>
      </w:r>
      <w:r>
        <w:rPr>
          <w:rFonts w:cs="Consolas"/>
          <w:noProof/>
        </w:rPr>
        <w:br/>
        <w:t xml:space="preserve">    workbook = Workbook()</w:t>
      </w:r>
      <w:r>
        <w:rPr>
          <w:rFonts w:cs="Consolas"/>
          <w:noProof/>
        </w:rPr>
        <w:br/>
      </w:r>
      <w:r>
        <w:rPr>
          <w:rFonts w:cs="Consolas"/>
          <w:noProof/>
        </w:rPr>
        <w:br/>
        <w:t xml:space="preserve">    summary = workbook.active</w:t>
      </w:r>
      <w:r>
        <w:rPr>
          <w:rFonts w:cs="Consolas"/>
          <w:noProof/>
        </w:rPr>
        <w:br/>
        <w:t xml:space="preserve">    summary.title = "</w:t>
      </w:r>
      <w:r>
        <w:rPr>
          <w:rFonts w:cs="Consolas"/>
          <w:noProof/>
        </w:rPr>
        <w:t>招聘汇总</w:t>
      </w:r>
      <w:r>
        <w:rPr>
          <w:rFonts w:cs="Consolas"/>
          <w:noProof/>
        </w:rPr>
        <w:t>"</w:t>
      </w:r>
      <w:r>
        <w:rPr>
          <w:rFonts w:cs="Consolas"/>
          <w:noProof/>
        </w:rPr>
        <w:br/>
        <w:t xml:space="preserve">    summary.append(["</w:t>
      </w:r>
      <w:r>
        <w:rPr>
          <w:rFonts w:cs="Consolas"/>
          <w:noProof/>
        </w:rPr>
        <w:t>指标</w:t>
      </w:r>
      <w:r>
        <w:rPr>
          <w:rFonts w:cs="Consolas"/>
          <w:noProof/>
        </w:rPr>
        <w:t>", "</w:t>
      </w:r>
      <w:r>
        <w:rPr>
          <w:rFonts w:cs="Consolas"/>
          <w:noProof/>
        </w:rPr>
        <w:t>数值</w:t>
      </w:r>
      <w:r>
        <w:rPr>
          <w:rFonts w:cs="Consolas"/>
          <w:noProof/>
        </w:rPr>
        <w:t>", "</w:t>
      </w:r>
      <w:r>
        <w:rPr>
          <w:rFonts w:cs="Consolas"/>
          <w:noProof/>
        </w:rPr>
        <w:t>说明</w:t>
      </w:r>
      <w:r>
        <w:rPr>
          <w:rFonts w:cs="Consolas"/>
          <w:noProof/>
        </w:rPr>
        <w:t>"])</w:t>
      </w:r>
      <w:r>
        <w:rPr>
          <w:rFonts w:cs="Consolas"/>
          <w:noProof/>
        </w:rPr>
        <w:br/>
        <w:t xml:space="preserve">    summary_rows = [</w:t>
      </w:r>
      <w:r>
        <w:rPr>
          <w:rFonts w:cs="Consolas"/>
          <w:noProof/>
        </w:rPr>
        <w:br/>
        <w:t xml:space="preserve">        ("</w:t>
      </w:r>
      <w:r>
        <w:rPr>
          <w:rFonts w:cs="Consolas"/>
          <w:noProof/>
        </w:rPr>
        <w:t>最少招聘人数</w:t>
      </w:r>
      <w:r>
        <w:rPr>
          <w:rFonts w:cs="Consolas"/>
          <w:noProof/>
        </w:rPr>
        <w:t>", solution.hired, "</w:t>
      </w:r>
      <w:r>
        <w:rPr>
          <w:rFonts w:cs="Consolas"/>
          <w:noProof/>
        </w:rPr>
        <w:t>第三问目标值</w:t>
      </w:r>
      <w:r>
        <w:rPr>
          <w:rFonts w:cs="Consolas"/>
          <w:noProof/>
        </w:rPr>
        <w:t>"),</w:t>
      </w:r>
      <w:r>
        <w:rPr>
          <w:rFonts w:cs="Consolas"/>
          <w:noProof/>
        </w:rPr>
        <w:br/>
        <w:t xml:space="preserve">        ("</w:t>
      </w:r>
      <w:r>
        <w:rPr>
          <w:rFonts w:cs="Consolas"/>
          <w:noProof/>
        </w:rPr>
        <w:t>每人工作天数</w:t>
      </w:r>
      <w:r>
        <w:rPr>
          <w:rFonts w:cs="Consolas"/>
          <w:noProof/>
        </w:rPr>
        <w:t>", WORK_DAYS_PER_WORKER, "</w:t>
      </w:r>
      <w:r>
        <w:rPr>
          <w:rFonts w:cs="Consolas"/>
          <w:noProof/>
        </w:rPr>
        <w:t>每名工人恰好工作</w:t>
      </w:r>
      <w:r>
        <w:rPr>
          <w:rFonts w:cs="Consolas"/>
          <w:noProof/>
        </w:rPr>
        <w:t>23</w:t>
      </w:r>
      <w:r>
        <w:rPr>
          <w:rFonts w:cs="Consolas"/>
          <w:noProof/>
        </w:rPr>
        <w:t>天</w:t>
      </w:r>
      <w:r>
        <w:rPr>
          <w:rFonts w:cs="Consolas"/>
          <w:noProof/>
        </w:rPr>
        <w:t>"),</w:t>
      </w:r>
      <w:r>
        <w:rPr>
          <w:rFonts w:cs="Consolas"/>
          <w:noProof/>
        </w:rPr>
        <w:br/>
        <w:t xml:space="preserve">        ("</w:t>
      </w:r>
      <w:r>
        <w:rPr>
          <w:rFonts w:cs="Consolas"/>
          <w:noProof/>
        </w:rPr>
        <w:t>总排班人日</w:t>
      </w:r>
      <w:r>
        <w:rPr>
          <w:rFonts w:cs="Consolas"/>
          <w:noProof/>
        </w:rPr>
        <w:t>", solution.hired * WORK_DAYS_PER_WORKER, "</w:t>
      </w:r>
      <w:r>
        <w:rPr>
          <w:rFonts w:cs="Consolas"/>
          <w:noProof/>
        </w:rPr>
        <w:t>招聘人数</w:t>
      </w:r>
      <w:r>
        <w:rPr>
          <w:rFonts w:cs="Consolas"/>
          <w:noProof/>
        </w:rPr>
        <w:t>×23"),</w:t>
      </w:r>
      <w:r>
        <w:rPr>
          <w:rFonts w:cs="Consolas"/>
          <w:noProof/>
        </w:rPr>
        <w:br/>
        <w:t xml:space="preserve">        ("</w:t>
      </w:r>
      <w:r>
        <w:rPr>
          <w:rFonts w:cs="Consolas"/>
          <w:noProof/>
        </w:rPr>
        <w:t>第二问最低需求人日</w:t>
      </w:r>
      <w:r>
        <w:rPr>
          <w:rFonts w:cs="Consolas"/>
          <w:noProof/>
        </w:rPr>
        <w:t>", int(demand.daily_minimum.sum()), "30</w:t>
      </w:r>
      <w:r>
        <w:rPr>
          <w:rFonts w:cs="Consolas"/>
          <w:noProof/>
        </w:rPr>
        <w:t>天最低需求合计</w:t>
      </w:r>
      <w:r>
        <w:rPr>
          <w:rFonts w:cs="Consolas"/>
          <w:noProof/>
        </w:rPr>
        <w:t>"),</w:t>
      </w:r>
      <w:r>
        <w:rPr>
          <w:rFonts w:cs="Consolas"/>
          <w:noProof/>
        </w:rPr>
        <w:br/>
      </w:r>
      <w:r>
        <w:rPr>
          <w:rFonts w:cs="Consolas"/>
          <w:noProof/>
        </w:rPr>
        <w:t xml:space="preserve">        ("</w:t>
      </w:r>
      <w:r>
        <w:rPr>
          <w:rFonts w:cs="Consolas"/>
          <w:noProof/>
        </w:rPr>
        <w:t>额外排班人日</w:t>
      </w:r>
      <w:r>
        <w:rPr>
          <w:rFonts w:cs="Consolas"/>
          <w:noProof/>
        </w:rPr>
        <w:t>", solution.hired * WORK_DAYS_PER_WORKER - int(demand.daily_minimum.sum()), "</w:t>
      </w:r>
      <w:r>
        <w:rPr>
          <w:rFonts w:cs="Consolas"/>
          <w:noProof/>
        </w:rPr>
        <w:t>由每人工作</w:t>
      </w:r>
      <w:r>
        <w:rPr>
          <w:rFonts w:cs="Consolas"/>
          <w:noProof/>
        </w:rPr>
        <w:t>23</w:t>
      </w:r>
      <w:r>
        <w:rPr>
          <w:rFonts w:cs="Consolas"/>
          <w:noProof/>
        </w:rPr>
        <w:t>天产生</w:t>
      </w:r>
      <w:r>
        <w:rPr>
          <w:rFonts w:cs="Consolas"/>
          <w:noProof/>
        </w:rPr>
        <w:t>"),</w:t>
      </w:r>
      <w:r>
        <w:rPr>
          <w:rFonts w:cs="Consolas"/>
          <w:noProof/>
        </w:rPr>
        <w:br/>
        <w:t xml:space="preserve">        ("</w:t>
      </w:r>
      <w:r>
        <w:rPr>
          <w:rFonts w:cs="Consolas"/>
          <w:noProof/>
        </w:rPr>
        <w:t>最大单日额外人数</w:t>
      </w:r>
      <w:r>
        <w:rPr>
          <w:rFonts w:cs="Consolas"/>
          <w:noProof/>
        </w:rPr>
        <w:t>", solution.max_surplus, "</w:t>
      </w:r>
      <w:r>
        <w:rPr>
          <w:rFonts w:cs="Consolas"/>
          <w:noProof/>
        </w:rPr>
        <w:t>在最少招聘人数下进一步最小化</w:t>
      </w:r>
      <w:r>
        <w:rPr>
          <w:rFonts w:cs="Consolas"/>
          <w:noProof/>
        </w:rPr>
        <w:t>"),</w:t>
      </w:r>
      <w:r>
        <w:rPr>
          <w:rFonts w:cs="Consolas"/>
          <w:noProof/>
        </w:rPr>
        <w:br/>
        <w:t xml:space="preserve">        ("</w:t>
      </w:r>
      <w:r>
        <w:rPr>
          <w:rFonts w:cs="Consolas"/>
          <w:noProof/>
        </w:rPr>
        <w:t>最大日需求下界</w:t>
      </w:r>
      <w:r>
        <w:rPr>
          <w:rFonts w:cs="Consolas"/>
          <w:noProof/>
        </w:rPr>
        <w:t>", bounds_info["max_daily"], "</w:t>
      </w:r>
      <w:r>
        <w:rPr>
          <w:rFonts w:cs="Consolas"/>
          <w:noProof/>
        </w:rPr>
        <w:t>任何一天都必须满足</w:t>
      </w:r>
      <w:r>
        <w:rPr>
          <w:rFonts w:cs="Consolas"/>
          <w:noProof/>
        </w:rPr>
        <w:t>"),</w:t>
      </w:r>
      <w:r>
        <w:rPr>
          <w:rFonts w:cs="Consolas"/>
          <w:noProof/>
        </w:rPr>
        <w:br/>
        <w:t xml:space="preserve">        ("</w:t>
      </w:r>
      <w:r>
        <w:rPr>
          <w:rFonts w:cs="Consolas"/>
          <w:noProof/>
        </w:rPr>
        <w:t>总人日下界</w:t>
      </w:r>
      <w:r>
        <w:rPr>
          <w:rFonts w:cs="Consolas"/>
          <w:noProof/>
        </w:rPr>
        <w:t>", bounds_info["total_workdays"], "</w:t>
      </w:r>
      <w:r>
        <w:rPr>
          <w:rFonts w:cs="Consolas"/>
          <w:noProof/>
        </w:rPr>
        <w:t>最低需求人日</w:t>
      </w:r>
      <w:r>
        <w:rPr>
          <w:rFonts w:cs="Consolas"/>
          <w:noProof/>
        </w:rPr>
        <w:t>÷23"),</w:t>
      </w:r>
      <w:r>
        <w:rPr>
          <w:rFonts w:cs="Consolas"/>
          <w:noProof/>
        </w:rPr>
        <w:br/>
        <w:t xml:space="preserve">        ("</w:t>
      </w:r>
      <w:r>
        <w:rPr>
          <w:rFonts w:cs="Consolas"/>
          <w:noProof/>
        </w:rPr>
        <w:t>连续</w:t>
      </w:r>
      <w:r>
        <w:rPr>
          <w:rFonts w:cs="Consolas"/>
          <w:noProof/>
        </w:rPr>
        <w:t>8</w:t>
      </w:r>
      <w:r>
        <w:rPr>
          <w:rFonts w:cs="Consolas"/>
          <w:noProof/>
        </w:rPr>
        <w:t>天下界</w:t>
      </w:r>
      <w:r>
        <w:rPr>
          <w:rFonts w:cs="Consolas"/>
          <w:noProof/>
        </w:rPr>
        <w:t>", bounds_info["eight_day_window"], "</w:t>
      </w:r>
      <w:r>
        <w:rPr>
          <w:rFonts w:cs="Consolas"/>
          <w:noProof/>
        </w:rPr>
        <w:t>任意</w:t>
      </w:r>
      <w:r>
        <w:rPr>
          <w:rFonts w:cs="Consolas"/>
          <w:noProof/>
        </w:rPr>
        <w:t>8</w:t>
      </w:r>
      <w:r>
        <w:rPr>
          <w:rFonts w:cs="Consolas"/>
          <w:noProof/>
        </w:rPr>
        <w:t>天每人最多工作</w:t>
      </w:r>
      <w:r>
        <w:rPr>
          <w:rFonts w:cs="Consolas"/>
          <w:noProof/>
        </w:rPr>
        <w:t>7</w:t>
      </w:r>
      <w:r>
        <w:rPr>
          <w:rFonts w:cs="Consolas"/>
          <w:noProof/>
        </w:rPr>
        <w:t>天</w:t>
      </w:r>
      <w:r>
        <w:rPr>
          <w:rFonts w:cs="Consolas"/>
          <w:noProof/>
        </w:rPr>
        <w:t>"),</w:t>
      </w:r>
      <w:r>
        <w:rPr>
          <w:rFonts w:cs="Consolas"/>
          <w:noProof/>
        </w:rPr>
        <w:br/>
        <w:t xml:space="preserve">        ("</w:t>
      </w:r>
      <w:r>
        <w:rPr>
          <w:rFonts w:cs="Consolas"/>
          <w:noProof/>
        </w:rPr>
        <w:t>综合理论下界</w:t>
      </w:r>
      <w:r>
        <w:rPr>
          <w:rFonts w:cs="Consolas"/>
          <w:noProof/>
        </w:rPr>
        <w:t>", bounds_info["overall"], "</w:t>
      </w:r>
      <w:r>
        <w:rPr>
          <w:rFonts w:cs="Consolas"/>
          <w:noProof/>
        </w:rPr>
        <w:t>以上下界最大值</w:t>
      </w:r>
      <w:r>
        <w:rPr>
          <w:rFonts w:cs="Consolas"/>
          <w:noProof/>
        </w:rPr>
        <w:t>"),</w:t>
      </w:r>
      <w:r>
        <w:rPr>
          <w:rFonts w:cs="Consolas"/>
          <w:noProof/>
        </w:rPr>
        <w:br/>
        <w:t xml:space="preserve">    ]</w:t>
      </w:r>
      <w:r>
        <w:rPr>
          <w:rFonts w:cs="Consolas"/>
          <w:noProof/>
        </w:rPr>
        <w:br/>
        <w:t xml:space="preserve">    for row in summary_rows:</w:t>
      </w:r>
      <w:r>
        <w:rPr>
          <w:rFonts w:cs="Consolas"/>
          <w:noProof/>
        </w:rPr>
        <w:br/>
        <w:t xml:space="preserve">        summary.append(row)</w:t>
      </w:r>
      <w:r>
        <w:rPr>
          <w:rFonts w:cs="Consolas"/>
          <w:noProof/>
        </w:rPr>
        <w:br/>
      </w:r>
      <w:r>
        <w:rPr>
          <w:rFonts w:cs="Consolas"/>
          <w:noProof/>
        </w:rPr>
        <w:br/>
      </w:r>
      <w:r>
        <w:rPr>
          <w:rFonts w:cs="Consolas"/>
          <w:noProof/>
        </w:rPr>
        <w:t xml:space="preserve">    daily = workbook.create_sheet("</w:t>
      </w:r>
      <w:r>
        <w:rPr>
          <w:rFonts w:cs="Consolas"/>
          <w:noProof/>
        </w:rPr>
        <w:t>每日人员</w:t>
      </w:r>
      <w:r>
        <w:rPr>
          <w:rFonts w:cs="Consolas"/>
          <w:noProof/>
        </w:rPr>
        <w:t>")</w:t>
      </w:r>
      <w:r>
        <w:rPr>
          <w:rFonts w:cs="Consolas"/>
          <w:noProof/>
        </w:rPr>
        <w:br/>
        <w:t xml:space="preserve">    daily.append(["</w:t>
      </w:r>
      <w:r>
        <w:rPr>
          <w:rFonts w:cs="Consolas"/>
          <w:noProof/>
        </w:rPr>
        <w:t>天</w:t>
      </w:r>
      <w:r>
        <w:rPr>
          <w:rFonts w:cs="Consolas"/>
          <w:noProof/>
        </w:rPr>
        <w:t>", "</w:t>
      </w:r>
      <w:r>
        <w:rPr>
          <w:rFonts w:cs="Consolas"/>
          <w:noProof/>
        </w:rPr>
        <w:t>第二问最低人数</w:t>
      </w:r>
      <w:r>
        <w:rPr>
          <w:rFonts w:cs="Consolas"/>
          <w:noProof/>
        </w:rPr>
        <w:t>", "</w:t>
      </w:r>
      <w:r>
        <w:rPr>
          <w:rFonts w:cs="Consolas"/>
          <w:noProof/>
        </w:rPr>
        <w:t>第三问安排人数</w:t>
      </w:r>
      <w:r>
        <w:rPr>
          <w:rFonts w:cs="Consolas"/>
          <w:noProof/>
        </w:rPr>
        <w:t>", "</w:t>
      </w:r>
      <w:r>
        <w:rPr>
          <w:rFonts w:cs="Consolas"/>
          <w:noProof/>
        </w:rPr>
        <w:t>额外人数</w:t>
      </w:r>
      <w:r>
        <w:rPr>
          <w:rFonts w:cs="Consolas"/>
          <w:noProof/>
        </w:rPr>
        <w:t>", "</w:t>
      </w:r>
      <w:r>
        <w:rPr>
          <w:rFonts w:cs="Consolas"/>
          <w:noProof/>
        </w:rPr>
        <w:t>休息人数</w:t>
      </w:r>
      <w:r>
        <w:rPr>
          <w:rFonts w:cs="Consolas"/>
          <w:noProof/>
        </w:rPr>
        <w:t>", "</w:t>
      </w:r>
      <w:r>
        <w:rPr>
          <w:rFonts w:cs="Consolas"/>
          <w:noProof/>
        </w:rPr>
        <w:t>班次安排</w:t>
      </w:r>
      <w:r>
        <w:rPr>
          <w:rFonts w:cs="Consolas"/>
          <w:noProof/>
        </w:rPr>
        <w:t>"])</w:t>
      </w:r>
      <w:r>
        <w:rPr>
          <w:rFonts w:cs="Consolas"/>
          <w:noProof/>
        </w:rPr>
        <w:br/>
        <w:t xml:space="preserve">    for index, day in enumerate(demand.days):</w:t>
      </w:r>
      <w:r>
        <w:rPr>
          <w:rFonts w:cs="Consolas"/>
          <w:noProof/>
        </w:rPr>
        <w:br/>
        <w:t xml:space="preserve">        allocations = assigned_by_day[day]</w:t>
      </w:r>
      <w:r>
        <w:rPr>
          <w:rFonts w:cs="Consolas"/>
          <w:noProof/>
        </w:rPr>
        <w:br/>
        <w:t xml:space="preserve">        labels = [f"{start:02d}-{end:02d}:{assigned}" for start, end, _, assigned in allocations]</w:t>
      </w:r>
      <w:r>
        <w:rPr>
          <w:rFonts w:cs="Consolas"/>
          <w:noProof/>
        </w:rPr>
        <w:br/>
        <w:t xml:space="preserve">        scheduled = int(solution.daily_work_counts[index])</w:t>
      </w:r>
      <w:r>
        <w:rPr>
          <w:rFonts w:cs="Consolas"/>
          <w:noProof/>
        </w:rPr>
        <w:br/>
        <w:t xml:space="preserve">        minimum = int(demand.daily_minimum[index])</w:t>
      </w:r>
      <w:r>
        <w:rPr>
          <w:rFonts w:cs="Consolas"/>
          <w:noProof/>
        </w:rPr>
        <w:br/>
      </w:r>
      <w:r>
        <w:rPr>
          <w:rFonts w:cs="Consolas"/>
          <w:noProof/>
        </w:rPr>
        <w:t xml:space="preserve">        daily.append([day, minimum, scheduled, scheduled - minimum, solution.hired - scheduled, "</w:t>
      </w:r>
      <w:r>
        <w:rPr>
          <w:rFonts w:cs="Consolas"/>
          <w:noProof/>
        </w:rPr>
        <w:t>；</w:t>
      </w:r>
      <w:r>
        <w:rPr>
          <w:rFonts w:cs="Consolas"/>
          <w:noProof/>
        </w:rPr>
        <w:t>".join(labels)])</w:t>
      </w:r>
    </w:p>
    <w:p w:rsidR="00A3080D" w:rsidRDefault="005130F3">
      <w:pPr>
        <w:pStyle w:val="AppendixCode"/>
        <w:shd w:val="clear" w:color="auto" w:fill="F7F7F7"/>
        <w:ind w:firstLine="260"/>
      </w:pPr>
      <w:r>
        <w:rPr>
          <w:rFonts w:cs="Consolas"/>
          <w:noProof/>
        </w:rPr>
        <w:lastRenderedPageBreak/>
        <w:br/>
        <w:t xml:space="preserve">    coverage = workbook.create_sheet("</w:t>
      </w:r>
      <w:r>
        <w:rPr>
          <w:rFonts w:cs="Consolas"/>
          <w:noProof/>
        </w:rPr>
        <w:t>班次覆盖</w:t>
      </w:r>
      <w:r>
        <w:rPr>
          <w:rFonts w:cs="Consolas"/>
          <w:noProof/>
        </w:rPr>
        <w:t>")</w:t>
      </w:r>
      <w:r>
        <w:rPr>
          <w:rFonts w:cs="Consolas"/>
          <w:noProof/>
        </w:rPr>
        <w:br/>
        <w:t xml:space="preserve">    coverage.append(["</w:t>
      </w:r>
      <w:r>
        <w:rPr>
          <w:rFonts w:cs="Consolas"/>
          <w:noProof/>
        </w:rPr>
        <w:t>天</w:t>
      </w:r>
      <w:r>
        <w:rPr>
          <w:rFonts w:cs="Consolas"/>
          <w:noProof/>
        </w:rPr>
        <w:t>", "</w:t>
      </w:r>
      <w:r>
        <w:rPr>
          <w:rFonts w:cs="Consolas"/>
          <w:noProof/>
        </w:rPr>
        <w:t>开始时间</w:t>
      </w:r>
      <w:r>
        <w:rPr>
          <w:rFonts w:cs="Consolas"/>
          <w:noProof/>
        </w:rPr>
        <w:t>", "</w:t>
      </w:r>
      <w:r>
        <w:rPr>
          <w:rFonts w:cs="Consolas"/>
          <w:noProof/>
        </w:rPr>
        <w:t>结束时间</w:t>
      </w:r>
      <w:r>
        <w:rPr>
          <w:rFonts w:cs="Consolas"/>
          <w:noProof/>
        </w:rPr>
        <w:t>", "</w:t>
      </w:r>
      <w:r>
        <w:rPr>
          <w:rFonts w:cs="Consolas"/>
          <w:noProof/>
        </w:rPr>
        <w:t>第二问需求</w:t>
      </w:r>
      <w:r>
        <w:rPr>
          <w:rFonts w:cs="Consolas"/>
          <w:noProof/>
        </w:rPr>
        <w:t>", "</w:t>
      </w:r>
      <w:r>
        <w:rPr>
          <w:rFonts w:cs="Consolas"/>
          <w:noProof/>
        </w:rPr>
        <w:t>第三问安排</w:t>
      </w:r>
      <w:r>
        <w:rPr>
          <w:rFonts w:cs="Consolas"/>
          <w:noProof/>
        </w:rPr>
        <w:t>", "</w:t>
      </w:r>
      <w:r>
        <w:rPr>
          <w:rFonts w:cs="Consolas"/>
          <w:noProof/>
        </w:rPr>
        <w:t>额外人数</w:t>
      </w:r>
      <w:r>
        <w:rPr>
          <w:rFonts w:cs="Consolas"/>
          <w:noProof/>
        </w:rPr>
        <w:t>", "</w:t>
      </w:r>
      <w:r>
        <w:rPr>
          <w:rFonts w:cs="Consolas"/>
          <w:noProof/>
        </w:rPr>
        <w:t>是否满足</w:t>
      </w:r>
      <w:r>
        <w:rPr>
          <w:rFonts w:cs="Consolas"/>
          <w:noProof/>
        </w:rPr>
        <w:t>"])</w:t>
      </w:r>
      <w:r>
        <w:rPr>
          <w:rFonts w:cs="Consolas"/>
          <w:noProof/>
        </w:rPr>
        <w:br/>
        <w:t xml:space="preserve">    for day in demand.days:</w:t>
      </w:r>
      <w:r>
        <w:rPr>
          <w:rFonts w:cs="Consolas"/>
          <w:noProof/>
        </w:rPr>
        <w:br/>
        <w:t xml:space="preserve">        for start, end, required, assigned in assigned_by_day[day]:</w:t>
      </w:r>
      <w:r>
        <w:rPr>
          <w:rFonts w:cs="Consolas"/>
          <w:noProof/>
        </w:rPr>
        <w:br/>
        <w:t xml:space="preserve">            coverage.append([day, start, end, required, assigned, assigned - required, "</w:t>
      </w:r>
      <w:r>
        <w:rPr>
          <w:rFonts w:cs="Consolas"/>
          <w:noProof/>
        </w:rPr>
        <w:t>是</w:t>
      </w:r>
      <w:r>
        <w:rPr>
          <w:rFonts w:cs="Consolas"/>
          <w:noProof/>
        </w:rPr>
        <w:t>" if assigned &gt;= required else "</w:t>
      </w:r>
      <w:r>
        <w:rPr>
          <w:rFonts w:cs="Consolas"/>
          <w:noProof/>
        </w:rPr>
        <w:t>否</w:t>
      </w:r>
      <w:r>
        <w:rPr>
          <w:rFonts w:cs="Consolas"/>
          <w:noProof/>
        </w:rPr>
        <w:t>"])</w:t>
      </w:r>
      <w:r>
        <w:rPr>
          <w:rFonts w:cs="Consolas"/>
          <w:noProof/>
        </w:rPr>
        <w:br/>
      </w:r>
      <w:r>
        <w:rPr>
          <w:rFonts w:cs="Consolas"/>
          <w:noProof/>
        </w:rPr>
        <w:br/>
        <w:t xml:space="preserve">    worker_stats = workbook.create_sheet("</w:t>
      </w:r>
      <w:r>
        <w:rPr>
          <w:rFonts w:cs="Consolas"/>
          <w:noProof/>
        </w:rPr>
        <w:t>人员检验</w:t>
      </w:r>
      <w:r>
        <w:rPr>
          <w:rFonts w:cs="Consolas"/>
          <w:noProof/>
        </w:rPr>
        <w:t>")</w:t>
      </w:r>
      <w:r>
        <w:rPr>
          <w:rFonts w:cs="Consolas"/>
          <w:noProof/>
        </w:rPr>
        <w:br/>
      </w:r>
      <w:r>
        <w:rPr>
          <w:rFonts w:cs="Consolas"/>
          <w:noProof/>
        </w:rPr>
        <w:t xml:space="preserve">    worker_stats.append(["</w:t>
      </w:r>
      <w:r>
        <w:rPr>
          <w:rFonts w:cs="Consolas"/>
          <w:noProof/>
        </w:rPr>
        <w:t>工人编号</w:t>
      </w:r>
      <w:r>
        <w:rPr>
          <w:rFonts w:cs="Consolas"/>
          <w:noProof/>
        </w:rPr>
        <w:t>", "</w:t>
      </w:r>
      <w:r>
        <w:rPr>
          <w:rFonts w:cs="Consolas"/>
          <w:noProof/>
        </w:rPr>
        <w:t>工作天数</w:t>
      </w:r>
      <w:r>
        <w:rPr>
          <w:rFonts w:cs="Consolas"/>
          <w:noProof/>
        </w:rPr>
        <w:t>", "</w:t>
      </w:r>
      <w:r>
        <w:rPr>
          <w:rFonts w:cs="Consolas"/>
          <w:noProof/>
        </w:rPr>
        <w:t>休息天数</w:t>
      </w:r>
      <w:r>
        <w:rPr>
          <w:rFonts w:cs="Consolas"/>
          <w:noProof/>
        </w:rPr>
        <w:t>", "</w:t>
      </w:r>
      <w:r>
        <w:rPr>
          <w:rFonts w:cs="Consolas"/>
          <w:noProof/>
        </w:rPr>
        <w:t>最大连续工作天数</w:t>
      </w:r>
      <w:r>
        <w:rPr>
          <w:rFonts w:cs="Consolas"/>
          <w:noProof/>
        </w:rPr>
        <w:t>", "</w:t>
      </w:r>
      <w:r>
        <w:rPr>
          <w:rFonts w:cs="Consolas"/>
          <w:noProof/>
        </w:rPr>
        <w:t>是否合格</w:t>
      </w:r>
      <w:r>
        <w:rPr>
          <w:rFonts w:cs="Consolas"/>
          <w:noProof/>
        </w:rPr>
        <w:t>"])</w:t>
      </w:r>
      <w:r>
        <w:rPr>
          <w:rFonts w:cs="Consolas"/>
          <w:noProof/>
        </w:rPr>
        <w:br/>
        <w:t xml:space="preserve">    for worker, entries in calendar.items():</w:t>
      </w:r>
      <w:r>
        <w:rPr>
          <w:rFonts w:cs="Consolas"/>
          <w:noProof/>
        </w:rPr>
        <w:br/>
        <w:t xml:space="preserve">        flags = [entry != "</w:t>
      </w:r>
      <w:r>
        <w:rPr>
          <w:rFonts w:cs="Consolas"/>
          <w:noProof/>
        </w:rPr>
        <w:t>休</w:t>
      </w:r>
      <w:r>
        <w:rPr>
          <w:rFonts w:cs="Consolas"/>
          <w:noProof/>
        </w:rPr>
        <w:t>" for entry in entries]</w:t>
      </w:r>
      <w:r>
        <w:rPr>
          <w:rFonts w:cs="Consolas"/>
          <w:noProof/>
        </w:rPr>
        <w:br/>
        <w:t xml:space="preserve">        worked = sum(flags)</w:t>
      </w:r>
      <w:r>
        <w:rPr>
          <w:rFonts w:cs="Consolas"/>
          <w:noProof/>
        </w:rPr>
        <w:br/>
        <w:t xml:space="preserve">        max_run = maximum_consecutive(flags)</w:t>
      </w:r>
      <w:r>
        <w:rPr>
          <w:rFonts w:cs="Consolas"/>
          <w:noProof/>
        </w:rPr>
        <w:br/>
        <w:t xml:space="preserve">        valid = worked == WORK_DAYS_PER_WORKER and max_run &lt;= MAX_CONSECUTIVE</w:t>
      </w:r>
      <w:r>
        <w:rPr>
          <w:rFonts w:cs="Consolas"/>
          <w:noProof/>
        </w:rPr>
        <w:br/>
        <w:t xml:space="preserve">        worker_stats.append([worker, worked, len(entries) - worked, max_run, "</w:t>
      </w:r>
      <w:r>
        <w:rPr>
          <w:rFonts w:cs="Consolas"/>
          <w:noProof/>
        </w:rPr>
        <w:t>是</w:t>
      </w:r>
      <w:r>
        <w:rPr>
          <w:rFonts w:cs="Consolas"/>
          <w:noProof/>
        </w:rPr>
        <w:t>" if valid else "</w:t>
      </w:r>
      <w:r>
        <w:rPr>
          <w:rFonts w:cs="Consolas"/>
          <w:noProof/>
        </w:rPr>
        <w:t>否</w:t>
      </w:r>
      <w:r>
        <w:rPr>
          <w:rFonts w:cs="Consolas"/>
          <w:noProof/>
        </w:rPr>
        <w:t>"])</w:t>
      </w:r>
      <w:r>
        <w:rPr>
          <w:rFonts w:cs="Consolas"/>
          <w:noProof/>
        </w:rPr>
        <w:br/>
      </w:r>
      <w:r>
        <w:rPr>
          <w:rFonts w:cs="Consolas"/>
          <w:noProof/>
        </w:rPr>
        <w:br/>
        <w:t xml:space="preserve">    monthly = workbook.create_sheet("</w:t>
      </w:r>
      <w:r>
        <w:rPr>
          <w:rFonts w:cs="Consolas"/>
          <w:noProof/>
        </w:rPr>
        <w:t>人员月历</w:t>
      </w:r>
      <w:r>
        <w:rPr>
          <w:rFonts w:cs="Consolas"/>
          <w:noProof/>
        </w:rPr>
        <w:t>")</w:t>
      </w:r>
      <w:r>
        <w:rPr>
          <w:rFonts w:cs="Consolas"/>
          <w:noProof/>
        </w:rPr>
        <w:br/>
      </w:r>
      <w:r>
        <w:rPr>
          <w:rFonts w:cs="Consolas"/>
          <w:noProof/>
        </w:rPr>
        <w:t xml:space="preserve">    monthly.append(["</w:t>
      </w:r>
      <w:r>
        <w:rPr>
          <w:rFonts w:cs="Consolas"/>
          <w:noProof/>
        </w:rPr>
        <w:t>工人编号</w:t>
      </w:r>
      <w:r>
        <w:rPr>
          <w:rFonts w:cs="Consolas"/>
          <w:noProof/>
        </w:rPr>
        <w:t>"] + [f"</w:t>
      </w:r>
      <w:r>
        <w:rPr>
          <w:rFonts w:cs="Consolas"/>
          <w:noProof/>
        </w:rPr>
        <w:t>第</w:t>
      </w:r>
      <w:r>
        <w:rPr>
          <w:rFonts w:cs="Consolas"/>
          <w:noProof/>
        </w:rPr>
        <w:t>{day}</w:t>
      </w:r>
      <w:r>
        <w:rPr>
          <w:rFonts w:cs="Consolas"/>
          <w:noProof/>
        </w:rPr>
        <w:t>天</w:t>
      </w:r>
      <w:r>
        <w:rPr>
          <w:rFonts w:cs="Consolas"/>
          <w:noProof/>
        </w:rPr>
        <w:t>" for day in demand.days] + ["</w:t>
      </w:r>
      <w:r>
        <w:rPr>
          <w:rFonts w:cs="Consolas"/>
          <w:noProof/>
        </w:rPr>
        <w:t>工作天数</w:t>
      </w:r>
      <w:r>
        <w:rPr>
          <w:rFonts w:cs="Consolas"/>
          <w:noProof/>
        </w:rPr>
        <w:t>", "</w:t>
      </w:r>
      <w:r>
        <w:rPr>
          <w:rFonts w:cs="Consolas"/>
          <w:noProof/>
        </w:rPr>
        <w:t>最大连续</w:t>
      </w:r>
      <w:r>
        <w:rPr>
          <w:rFonts w:cs="Consolas"/>
          <w:noProof/>
        </w:rPr>
        <w:t>"])</w:t>
      </w:r>
      <w:r>
        <w:rPr>
          <w:rFonts w:cs="Consolas"/>
          <w:noProof/>
        </w:rPr>
        <w:br/>
        <w:t xml:space="preserve">    for worker, entries in calendar.items():</w:t>
      </w:r>
      <w:r>
        <w:rPr>
          <w:rFonts w:cs="Consolas"/>
          <w:noProof/>
        </w:rPr>
        <w:br/>
        <w:t xml:space="preserve">        flags = [entry != "</w:t>
      </w:r>
      <w:r>
        <w:rPr>
          <w:rFonts w:cs="Consolas"/>
          <w:noProof/>
        </w:rPr>
        <w:t>休</w:t>
      </w:r>
      <w:r>
        <w:rPr>
          <w:rFonts w:cs="Consolas"/>
          <w:noProof/>
        </w:rPr>
        <w:t>" for entry in entries]</w:t>
      </w:r>
      <w:r>
        <w:rPr>
          <w:rFonts w:cs="Consolas"/>
          <w:noProof/>
        </w:rPr>
        <w:br/>
        <w:t xml:space="preserve">        monthly.append([worker] + entries + [sum(flags), maximum_consecutive(flags)])</w:t>
      </w:r>
      <w:r>
        <w:rPr>
          <w:rFonts w:cs="Consolas"/>
          <w:noProof/>
        </w:rPr>
        <w:br/>
      </w:r>
      <w:r>
        <w:rPr>
          <w:rFonts w:cs="Consolas"/>
          <w:noProof/>
        </w:rPr>
        <w:br/>
        <w:t xml:space="preserve">    details = workbook.create_sheet("</w:t>
      </w:r>
      <w:r>
        <w:rPr>
          <w:rFonts w:cs="Consolas"/>
          <w:noProof/>
        </w:rPr>
        <w:t>逐人上班明细</w:t>
      </w:r>
      <w:r>
        <w:rPr>
          <w:rFonts w:cs="Consolas"/>
          <w:noProof/>
        </w:rPr>
        <w:t>")</w:t>
      </w:r>
      <w:r>
        <w:rPr>
          <w:rFonts w:cs="Consolas"/>
          <w:noProof/>
        </w:rPr>
        <w:br/>
        <w:t xml:space="preserve">    details.append(["</w:t>
      </w:r>
      <w:r>
        <w:rPr>
          <w:rFonts w:cs="Consolas"/>
          <w:noProof/>
        </w:rPr>
        <w:t>工人编号</w:t>
      </w:r>
      <w:r>
        <w:rPr>
          <w:rFonts w:cs="Consolas"/>
          <w:noProof/>
        </w:rPr>
        <w:t>", "</w:t>
      </w:r>
      <w:r>
        <w:rPr>
          <w:rFonts w:cs="Consolas"/>
          <w:noProof/>
        </w:rPr>
        <w:t>天</w:t>
      </w:r>
      <w:r>
        <w:rPr>
          <w:rFonts w:cs="Consolas"/>
          <w:noProof/>
        </w:rPr>
        <w:t>", "</w:t>
      </w:r>
      <w:r>
        <w:rPr>
          <w:rFonts w:cs="Consolas"/>
          <w:noProof/>
        </w:rPr>
        <w:t>班次</w:t>
      </w:r>
      <w:r>
        <w:rPr>
          <w:rFonts w:cs="Consolas"/>
          <w:noProof/>
        </w:rPr>
        <w:t>"])</w:t>
      </w:r>
      <w:r>
        <w:rPr>
          <w:rFonts w:cs="Consolas"/>
          <w:noProof/>
        </w:rPr>
        <w:br/>
        <w:t xml:space="preserve">    for worker, entries in calendar.items():</w:t>
      </w:r>
      <w:r>
        <w:rPr>
          <w:rFonts w:cs="Consolas"/>
          <w:noProof/>
        </w:rPr>
        <w:br/>
        <w:t xml:space="preserve">        for day_index, entry in enumerate(entries):</w:t>
      </w:r>
      <w:r>
        <w:rPr>
          <w:rFonts w:cs="Consolas"/>
          <w:noProof/>
        </w:rPr>
        <w:br/>
        <w:t xml:space="preserve">            if entry != "</w:t>
      </w:r>
      <w:r>
        <w:rPr>
          <w:rFonts w:cs="Consolas"/>
          <w:noProof/>
        </w:rPr>
        <w:t>休</w:t>
      </w:r>
      <w:r>
        <w:rPr>
          <w:rFonts w:cs="Consolas"/>
          <w:noProof/>
        </w:rPr>
        <w:t>":</w:t>
      </w:r>
      <w:r>
        <w:rPr>
          <w:rFonts w:cs="Consolas"/>
          <w:noProof/>
        </w:rPr>
        <w:br/>
      </w:r>
      <w:r>
        <w:rPr>
          <w:rFonts w:cs="Consolas"/>
          <w:noProof/>
        </w:rPr>
        <w:t xml:space="preserve">                details.append([worker, demand.days[day_index], entry])</w:t>
      </w:r>
      <w:r>
        <w:rPr>
          <w:rFonts w:cs="Consolas"/>
          <w:noProof/>
        </w:rPr>
        <w:br/>
      </w:r>
      <w:r>
        <w:rPr>
          <w:rFonts w:cs="Consolas"/>
          <w:noProof/>
        </w:rPr>
        <w:br/>
        <w:t xml:space="preserve">    style_worksheet(summary, {1: 22, 2: 15, 3: 34})</w:t>
      </w:r>
      <w:r>
        <w:rPr>
          <w:rFonts w:cs="Consolas"/>
          <w:noProof/>
        </w:rPr>
        <w:br/>
        <w:t xml:space="preserve">    style_worksheet(daily, {1: 8, 2: 17, 3: 17, 4: 12, 5: 12, 6: 65})</w:t>
      </w:r>
      <w:r>
        <w:rPr>
          <w:rFonts w:cs="Consolas"/>
          <w:noProof/>
        </w:rPr>
        <w:br/>
        <w:t xml:space="preserve">    style_worksheet(coverage, {1: 8, 2: 12, 3: 12, 4: 15, 5: 15, 6: 12, 7: 12})</w:t>
      </w:r>
      <w:r>
        <w:rPr>
          <w:rFonts w:cs="Consolas"/>
          <w:noProof/>
        </w:rPr>
        <w:br/>
        <w:t xml:space="preserve">    style_worksheet(worker_stats, {1: 12, 2: 12, 3: 12, 4: 18, 5: 12})</w:t>
      </w:r>
      <w:r>
        <w:rPr>
          <w:rFonts w:cs="Consolas"/>
          <w:noProof/>
        </w:rPr>
        <w:br/>
        <w:t xml:space="preserve">    style_worksheet(monthly, {1: 12, **{column: 11 for column in range(2, 32)}, 32: 12, 33: 12})</w:t>
      </w:r>
      <w:r>
        <w:rPr>
          <w:rFonts w:cs="Consolas"/>
          <w:noProof/>
        </w:rPr>
        <w:br/>
        <w:t xml:space="preserve">    style_worksheet(details, {1: 12, 2: 8, 3: 12})</w:t>
      </w:r>
      <w:r>
        <w:rPr>
          <w:rFonts w:cs="Consolas"/>
          <w:noProof/>
        </w:rPr>
        <w:br/>
      </w:r>
      <w:r>
        <w:rPr>
          <w:rFonts w:cs="Consolas"/>
          <w:noProof/>
        </w:rPr>
        <w:t xml:space="preserve">    monthly.freeze_panes = "B2"</w:t>
      </w:r>
      <w:r>
        <w:rPr>
          <w:rFonts w:cs="Consolas"/>
          <w:noProof/>
        </w:rPr>
        <w:br/>
      </w:r>
      <w:r>
        <w:rPr>
          <w:rFonts w:cs="Consolas"/>
          <w:noProof/>
        </w:rPr>
        <w:br/>
        <w:t xml:space="preserve">    workbook.save(path)</w:t>
      </w:r>
      <w:r>
        <w:rPr>
          <w:rFonts w:cs="Consolas"/>
          <w:noProof/>
        </w:rPr>
        <w:br/>
      </w:r>
      <w:r>
        <w:rPr>
          <w:rFonts w:cs="Consolas"/>
          <w:noProof/>
        </w:rPr>
        <w:br/>
      </w:r>
      <w:r>
        <w:rPr>
          <w:rFonts w:cs="Consolas"/>
          <w:noProof/>
        </w:rPr>
        <w:br/>
        <w:t>def derive_daily_minimums(</w:t>
      </w:r>
      <w:r>
        <w:rPr>
          <w:rFonts w:cs="Consolas"/>
          <w:noProof/>
        </w:rPr>
        <w:br/>
        <w:t xml:space="preserve">    arrivals_by_day: dict[int, np.ndarray],</w:t>
      </w:r>
      <w:r>
        <w:rPr>
          <w:rFonts w:cs="Consolas"/>
          <w:noProof/>
        </w:rPr>
        <w:br/>
        <w:t xml:space="preserve">    time_limit: float,</w:t>
      </w:r>
      <w:r>
        <w:rPr>
          <w:rFonts w:cs="Consolas"/>
          <w:noProof/>
        </w:rPr>
        <w:br/>
        <w:t>) -&gt; tuple[DemandData, dict[int, object]]:</w:t>
      </w:r>
      <w:r>
        <w:rPr>
          <w:rFonts w:cs="Consolas"/>
          <w:noProof/>
        </w:rPr>
        <w:br/>
        <w:t xml:space="preserve">    """Project Question 2's conditions to a minimum headcount for each day.</w:t>
      </w:r>
      <w:r>
        <w:rPr>
          <w:rFonts w:cs="Consolas"/>
          <w:noProof/>
        </w:rPr>
        <w:br/>
      </w:r>
      <w:r>
        <w:rPr>
          <w:rFonts w:cs="Consolas"/>
          <w:noProof/>
        </w:rPr>
        <w:br/>
        <w:t xml:space="preserve">    These minima are used only as necessary daily lower bounds in the monthly</w:t>
      </w:r>
      <w:r>
        <w:rPr>
          <w:rFonts w:cs="Consolas"/>
          <w:noProof/>
        </w:rPr>
        <w:br/>
        <w:t xml:space="preserve">    hiring model. Their shift starts and shift-level staffing are not fixed in</w:t>
      </w:r>
      <w:r>
        <w:rPr>
          <w:rFonts w:cs="Consolas"/>
          <w:noProof/>
        </w:rPr>
        <w:br/>
        <w:t xml:space="preserve">    Question 3.</w:t>
      </w:r>
      <w:r>
        <w:rPr>
          <w:rFonts w:cs="Consolas"/>
          <w:noProof/>
        </w:rPr>
        <w:br/>
        <w:t xml:space="preserve">    """</w:t>
      </w:r>
      <w:r>
        <w:rPr>
          <w:rFonts w:cs="Consolas"/>
          <w:noProof/>
        </w:rPr>
        <w:br/>
        <w:t xml:space="preserve">    minimum_solutions: dict[int, object] = {}</w:t>
      </w:r>
      <w:r>
        <w:rPr>
          <w:rFonts w:cs="Consolas"/>
          <w:noProof/>
        </w:rPr>
        <w:br/>
      </w:r>
      <w:r>
        <w:rPr>
          <w:rFonts w:cs="Consolas"/>
          <w:noProof/>
        </w:rPr>
        <w:t xml:space="preserve">    shifts: dict[int, list[tuple[int, int, int]]] = {}</w:t>
      </w:r>
      <w:r>
        <w:rPr>
          <w:rFonts w:cs="Consolas"/>
          <w:noProof/>
        </w:rPr>
        <w:br/>
        <w:t xml:space="preserve">    days = sorted(arrivals_by_day)</w:t>
      </w:r>
      <w:r>
        <w:rPr>
          <w:rFonts w:cs="Consolas"/>
          <w:noProof/>
        </w:rPr>
        <w:br/>
        <w:t xml:space="preserve">    daily_minimum: list[int] = []</w:t>
      </w:r>
      <w:r>
        <w:rPr>
          <w:rFonts w:cs="Consolas"/>
          <w:noProof/>
        </w:rPr>
        <w:br/>
      </w:r>
      <w:r>
        <w:rPr>
          <w:rFonts w:cs="Consolas"/>
          <w:noProof/>
        </w:rPr>
        <w:br/>
        <w:t xml:space="preserve">    for day in days:</w:t>
      </w:r>
      <w:r>
        <w:rPr>
          <w:rFonts w:cs="Consolas"/>
          <w:noProof/>
        </w:rPr>
        <w:br/>
        <w:t xml:space="preserve">        solution = solve_processing_day(day, arrivals_by_day[day], time_limit)</w:t>
      </w:r>
      <w:r>
        <w:rPr>
          <w:rFonts w:cs="Consolas"/>
          <w:noProof/>
        </w:rPr>
        <w:br/>
        <w:t xml:space="preserve">        minimum_solutions[day] = solution</w:t>
      </w:r>
      <w:r>
        <w:rPr>
          <w:rFonts w:cs="Consolas"/>
          <w:noProof/>
        </w:rPr>
        <w:br/>
        <w:t xml:space="preserve">        daily_minimum.append(solution.total_workers)</w:t>
      </w:r>
      <w:r>
        <w:rPr>
          <w:rFonts w:cs="Consolas"/>
          <w:noProof/>
        </w:rPr>
        <w:br/>
        <w:t xml:space="preserve">        day_shifts: list[tuple[int, int, int]] = []</w:t>
      </w:r>
    </w:p>
    <w:p w:rsidR="00A3080D" w:rsidRDefault="005130F3">
      <w:pPr>
        <w:pStyle w:val="AppendixCode"/>
        <w:shd w:val="clear" w:color="auto" w:fill="F7F7F7"/>
        <w:ind w:firstLine="260"/>
      </w:pPr>
      <w:r>
        <w:rPr>
          <w:rFonts w:cs="Consolas"/>
          <w:noProof/>
        </w:rPr>
        <w:t xml:space="preserve">        for position in np.flatnonzero(solution.selected):</w:t>
      </w:r>
      <w:r>
        <w:rPr>
          <w:rFonts w:cs="Consolas"/>
          <w:noProof/>
        </w:rPr>
        <w:br/>
        <w:t xml:space="preserve">            start = STARTS[position]</w:t>
      </w:r>
      <w:r>
        <w:rPr>
          <w:rFonts w:cs="Consolas"/>
          <w:noProof/>
        </w:rPr>
        <w:br/>
      </w:r>
      <w:r>
        <w:rPr>
          <w:rFonts w:cs="Consolas"/>
          <w:noProof/>
        </w:rPr>
        <w:t xml:space="preserve">            day_shifts.append((start, start + SHIFT_LENGTH, int(solution.workers_by_start[position])))</w:t>
      </w:r>
      <w:r>
        <w:rPr>
          <w:rFonts w:cs="Consolas"/>
          <w:noProof/>
        </w:rPr>
        <w:br/>
        <w:t xml:space="preserve">        shifts[day] = sorted(day_shifts)</w:t>
      </w:r>
      <w:r>
        <w:rPr>
          <w:rFonts w:cs="Consolas"/>
          <w:noProof/>
        </w:rPr>
        <w:br/>
        <w:t xml:space="preserve">        print(f"minimum day={day:02d} workers={solution.total_workers}")</w:t>
      </w:r>
      <w:r>
        <w:rPr>
          <w:rFonts w:cs="Consolas"/>
          <w:noProof/>
        </w:rPr>
        <w:br/>
      </w:r>
      <w:r>
        <w:rPr>
          <w:rFonts w:cs="Consolas"/>
          <w:noProof/>
        </w:rPr>
        <w:br/>
        <w:t xml:space="preserve">    return (</w:t>
      </w:r>
      <w:r>
        <w:rPr>
          <w:rFonts w:cs="Consolas"/>
          <w:noProof/>
        </w:rPr>
        <w:br/>
        <w:t xml:space="preserve">        DemandData(days=days, daily_minimum=np.array(daily_minimum, dtype=int), shifts=shifts),</w:t>
      </w:r>
      <w:r>
        <w:rPr>
          <w:rFonts w:cs="Consolas"/>
          <w:noProof/>
        </w:rPr>
        <w:br/>
        <w:t xml:space="preserve">        minimum_solutions,</w:t>
      </w:r>
      <w:r>
        <w:rPr>
          <w:rFonts w:cs="Consolas"/>
          <w:noProof/>
        </w:rPr>
        <w:br/>
        <w:t xml:space="preserve">    )</w:t>
      </w:r>
      <w:r>
        <w:rPr>
          <w:rFonts w:cs="Consolas"/>
          <w:noProof/>
        </w:rPr>
        <w:br/>
      </w:r>
      <w:r>
        <w:rPr>
          <w:rFonts w:cs="Consolas"/>
          <w:noProof/>
        </w:rPr>
        <w:br/>
      </w:r>
      <w:r>
        <w:rPr>
          <w:rFonts w:cs="Consolas"/>
          <w:noProof/>
        </w:rPr>
        <w:br/>
        <w:t>def solve_question3_daily_schedules(</w:t>
      </w:r>
      <w:r>
        <w:rPr>
          <w:rFonts w:cs="Consolas"/>
          <w:noProof/>
        </w:rPr>
        <w:br/>
        <w:t xml:space="preserve">    arrivals_by_day: dict[int, np.ndarray],</w:t>
      </w:r>
      <w:r>
        <w:rPr>
          <w:rFonts w:cs="Consolas"/>
          <w:noProof/>
        </w:rPr>
        <w:br/>
        <w:t xml:space="preserve">    days: list[int],</w:t>
      </w:r>
      <w:r>
        <w:rPr>
          <w:rFonts w:cs="Consolas"/>
          <w:noProof/>
        </w:rPr>
        <w:br/>
        <w:t xml:space="preserve">    daily_work_counts: np.ndarray,</w:t>
      </w:r>
      <w:r>
        <w:rPr>
          <w:rFonts w:cs="Consolas"/>
          <w:noProof/>
        </w:rPr>
        <w:br/>
      </w:r>
      <w:r>
        <w:rPr>
          <w:rFonts w:cs="Consolas"/>
          <w:noProof/>
        </w:rPr>
        <w:t xml:space="preserve">    time_limit: float,</w:t>
      </w:r>
      <w:r>
        <w:rPr>
          <w:rFonts w:cs="Consolas"/>
          <w:noProof/>
        </w:rPr>
        <w:br/>
        <w:t>) -&gt; dict[int, object]:</w:t>
      </w:r>
      <w:r>
        <w:rPr>
          <w:rFonts w:cs="Consolas"/>
          <w:noProof/>
        </w:rPr>
        <w:br/>
        <w:t xml:space="preserve">    """Re-optimize each day under Question 2 conditions and Q3 attendance."""</w:t>
      </w:r>
      <w:r>
        <w:rPr>
          <w:rFonts w:cs="Consolas"/>
          <w:noProof/>
        </w:rPr>
        <w:br/>
        <w:t xml:space="preserve">    solutions: dict[int, object] = {}</w:t>
      </w:r>
      <w:r>
        <w:rPr>
          <w:rFonts w:cs="Consolas"/>
          <w:noProof/>
        </w:rPr>
        <w:br/>
        <w:t xml:space="preserve">    for day_index, day in enumerate(days):</w:t>
      </w:r>
      <w:r>
        <w:rPr>
          <w:rFonts w:cs="Consolas"/>
          <w:noProof/>
        </w:rPr>
        <w:br/>
        <w:t xml:space="preserve">        fixed_workers = int(daily_work_counts[day_index])</w:t>
      </w:r>
      <w:r>
        <w:rPr>
          <w:rFonts w:cs="Consolas"/>
          <w:noProof/>
        </w:rPr>
        <w:br/>
        <w:t xml:space="preserve">        solution = solve_processing_day(</w:t>
      </w:r>
      <w:r>
        <w:rPr>
          <w:rFonts w:cs="Consolas"/>
          <w:noProof/>
        </w:rPr>
        <w:br/>
        <w:t xml:space="preserve">            day,</w:t>
      </w:r>
      <w:r>
        <w:rPr>
          <w:rFonts w:cs="Consolas"/>
          <w:noProof/>
        </w:rPr>
        <w:br/>
        <w:t xml:space="preserve">            arrivals_by_day[day],</w:t>
      </w:r>
      <w:r>
        <w:rPr>
          <w:rFonts w:cs="Consolas"/>
          <w:noProof/>
        </w:rPr>
        <w:br/>
        <w:t xml:space="preserve">            time_limit,</w:t>
      </w:r>
      <w:r>
        <w:rPr>
          <w:rFonts w:cs="Consolas"/>
          <w:noProof/>
        </w:rPr>
        <w:br/>
        <w:t xml:space="preserve">            fixed_workers=fixed_workers,</w:t>
      </w:r>
      <w:r>
        <w:rPr>
          <w:rFonts w:cs="Consolas"/>
          <w:noProof/>
        </w:rPr>
        <w:br/>
      </w:r>
      <w:r>
        <w:rPr>
          <w:rFonts w:cs="Consolas"/>
          <w:noProof/>
        </w:rPr>
        <w:lastRenderedPageBreak/>
        <w:t xml:space="preserve">        )</w:t>
      </w:r>
      <w:r>
        <w:rPr>
          <w:rFonts w:cs="Consolas"/>
          <w:noProof/>
        </w:rPr>
        <w:br/>
        <w:t xml:space="preserve">        if solution.total_workers != fixed_workers:</w:t>
      </w:r>
      <w:r>
        <w:rPr>
          <w:rFonts w:cs="Consolas"/>
          <w:noProof/>
        </w:rPr>
        <w:br/>
      </w:r>
      <w:r>
        <w:rPr>
          <w:rFonts w:cs="Consolas"/>
          <w:noProof/>
        </w:rPr>
        <w:t xml:space="preserve">            raise AssertionError(f"Day {day}: fixed-worker processing solution changed the attendance count.")</w:t>
      </w:r>
      <w:r>
        <w:rPr>
          <w:rFonts w:cs="Consolas"/>
          <w:noProof/>
        </w:rPr>
        <w:br/>
        <w:t xml:space="preserve">        solutions[day] = solution</w:t>
      </w:r>
      <w:r>
        <w:rPr>
          <w:rFonts w:cs="Consolas"/>
          <w:noProof/>
        </w:rPr>
        <w:br/>
        <w:t xml:space="preserve">        starts = [STARTS[position] for position in np.flatnonzero(solution.selected)]</w:t>
      </w:r>
      <w:r>
        <w:rPr>
          <w:rFonts w:cs="Consolas"/>
          <w:noProof/>
        </w:rPr>
        <w:br/>
        <w:t xml:space="preserve">        print(f"question3 day={day:02d} workers={fixed_workers} starts={starts}")</w:t>
      </w:r>
      <w:r>
        <w:rPr>
          <w:rFonts w:cs="Consolas"/>
          <w:noProof/>
        </w:rPr>
        <w:br/>
        <w:t xml:space="preserve">    return solutions</w:t>
      </w:r>
      <w:r>
        <w:rPr>
          <w:rFonts w:cs="Consolas"/>
          <w:noProof/>
        </w:rPr>
        <w:br/>
      </w:r>
      <w:r>
        <w:rPr>
          <w:rFonts w:cs="Consolas"/>
          <w:noProof/>
        </w:rPr>
        <w:br/>
      </w:r>
      <w:r>
        <w:rPr>
          <w:rFonts w:cs="Consolas"/>
          <w:noProof/>
        </w:rPr>
        <w:br/>
        <w:t>def assign_workers_to_joint_shifts(</w:t>
      </w:r>
      <w:r>
        <w:rPr>
          <w:rFonts w:cs="Consolas"/>
          <w:noProof/>
        </w:rPr>
        <w:br/>
        <w:t xml:space="preserve">    daily_workers: list[list[int]],</w:t>
      </w:r>
      <w:r>
        <w:rPr>
          <w:rFonts w:cs="Consolas"/>
          <w:noProof/>
        </w:rPr>
        <w:br/>
        <w:t xml:space="preserve">    days: list[int],</w:t>
      </w:r>
      <w:r>
        <w:rPr>
          <w:rFonts w:cs="Consolas"/>
          <w:noProof/>
        </w:rPr>
        <w:br/>
        <w:t xml:space="preserve">    daily_solutions: dict[int, object],</w:t>
      </w:r>
      <w:r>
        <w:rPr>
          <w:rFonts w:cs="Consolas"/>
          <w:noProof/>
        </w:rPr>
        <w:br/>
        <w:t>) -&gt; dict[int, list[str]]:</w:t>
      </w:r>
      <w:r>
        <w:rPr>
          <w:rFonts w:cs="Consolas"/>
          <w:noProof/>
        </w:rPr>
        <w:br/>
      </w:r>
      <w:r>
        <w:rPr>
          <w:rFonts w:cs="Consolas"/>
          <w:noProof/>
        </w:rPr>
        <w:t xml:space="preserve">    worker_count = max(worker for workers in daily_workers for worker in workers)</w:t>
      </w:r>
      <w:r>
        <w:rPr>
          <w:rFonts w:cs="Consolas"/>
          <w:noProof/>
        </w:rPr>
        <w:br/>
        <w:t xml:space="preserve">    calendar = {worker: ["</w:t>
      </w:r>
      <w:r>
        <w:rPr>
          <w:rFonts w:cs="Consolas"/>
          <w:noProof/>
        </w:rPr>
        <w:t>休</w:t>
      </w:r>
      <w:r>
        <w:rPr>
          <w:rFonts w:cs="Consolas"/>
          <w:noProof/>
        </w:rPr>
        <w:t>"] * len(days) for worker in range(1, worker_count + 1)}</w:t>
      </w:r>
      <w:r>
        <w:rPr>
          <w:rFonts w:cs="Consolas"/>
          <w:noProof/>
        </w:rPr>
        <w:br/>
        <w:t xml:space="preserve">    worker_shift_counts: dict[int, dict[int, int]] = {</w:t>
      </w:r>
      <w:r>
        <w:rPr>
          <w:rFonts w:cs="Consolas"/>
          <w:noProof/>
        </w:rPr>
        <w:br/>
        <w:t xml:space="preserve">        worker: defaultdict(int) for worker in range(1, worker_count + 1)</w:t>
      </w:r>
      <w:r>
        <w:rPr>
          <w:rFonts w:cs="Consolas"/>
          <w:noProof/>
        </w:rPr>
        <w:br/>
        <w:t xml:space="preserve">    }</w:t>
      </w:r>
      <w:r>
        <w:rPr>
          <w:rFonts w:cs="Consolas"/>
          <w:noProof/>
        </w:rPr>
        <w:br/>
      </w:r>
      <w:r>
        <w:rPr>
          <w:rFonts w:cs="Consolas"/>
          <w:noProof/>
        </w:rPr>
        <w:br/>
        <w:t xml:space="preserve">    for day_index, day in enumerate(days):</w:t>
      </w:r>
      <w:r>
        <w:rPr>
          <w:rFonts w:cs="Consolas"/>
          <w:noProof/>
        </w:rPr>
        <w:br/>
        <w:t xml:space="preserve">        solution = daily_solutions[day]</w:t>
      </w:r>
      <w:r>
        <w:rPr>
          <w:rFonts w:cs="Consolas"/>
          <w:noProof/>
        </w:rPr>
        <w:br/>
        <w:t xml:space="preserve">        remaining = set(daily_workers[day_index])</w:t>
      </w:r>
      <w:r>
        <w:rPr>
          <w:rFonts w:cs="Consolas"/>
          <w:noProof/>
        </w:rPr>
        <w:br/>
        <w:t xml:space="preserve">        shift_counts = []</w:t>
      </w:r>
      <w:r>
        <w:rPr>
          <w:rFonts w:cs="Consolas"/>
          <w:noProof/>
        </w:rPr>
        <w:br/>
      </w:r>
      <w:r>
        <w:rPr>
          <w:rFonts w:cs="Consolas"/>
          <w:noProof/>
        </w:rPr>
        <w:t xml:space="preserve">        for position in np.flatnonzero(solution.selected):</w:t>
      </w:r>
      <w:r>
        <w:rPr>
          <w:rFonts w:cs="Consolas"/>
          <w:noProof/>
        </w:rPr>
        <w:br/>
        <w:t xml:space="preserve">            start = STARTS[position]</w:t>
      </w:r>
      <w:r>
        <w:rPr>
          <w:rFonts w:cs="Consolas"/>
          <w:noProof/>
        </w:rPr>
        <w:br/>
        <w:t xml:space="preserve">            shift_counts.append(</w:t>
      </w:r>
      <w:r>
        <w:rPr>
          <w:rFonts w:cs="Consolas"/>
          <w:noProof/>
        </w:rPr>
        <w:br/>
        <w:t xml:space="preserve">                (start, start + SHIFT_LENGTH, int(solution.workers_by_start[position]))</w:t>
      </w:r>
      <w:r>
        <w:rPr>
          <w:rFonts w:cs="Consolas"/>
          <w:noProof/>
        </w:rPr>
        <w:br/>
        <w:t xml:space="preserve">            )</w:t>
      </w:r>
      <w:r>
        <w:rPr>
          <w:rFonts w:cs="Consolas"/>
          <w:noProof/>
        </w:rPr>
        <w:br/>
      </w:r>
      <w:r>
        <w:rPr>
          <w:rFonts w:cs="Consolas"/>
          <w:noProof/>
        </w:rPr>
        <w:br/>
        <w:t xml:space="preserve">        if sum(count for _, _, count in shift_counts) != len(remaining):</w:t>
      </w:r>
      <w:r>
        <w:rPr>
          <w:rFonts w:cs="Consolas"/>
          <w:noProof/>
        </w:rPr>
        <w:br/>
        <w:t xml:space="preserve">            raise AssertionError(f"Day {day}: daily processing shifts do not match working personnel.")</w:t>
      </w:r>
      <w:r>
        <w:rPr>
          <w:rFonts w:cs="Consolas"/>
          <w:noProof/>
        </w:rPr>
        <w:br/>
      </w:r>
    </w:p>
    <w:p w:rsidR="00A3080D" w:rsidRDefault="005130F3">
      <w:pPr>
        <w:pStyle w:val="AppendixCode"/>
        <w:shd w:val="clear" w:color="auto" w:fill="F7F7F7"/>
        <w:ind w:firstLine="260"/>
      </w:pPr>
      <w:r>
        <w:rPr>
          <w:rFonts w:cs="Consolas"/>
          <w:noProof/>
        </w:rPr>
        <w:t xml:space="preserve">        for start, end, count in sorted(shift_counts, key=lambda item: -item[2]):</w:t>
      </w:r>
      <w:r>
        <w:rPr>
          <w:rFonts w:cs="Consolas"/>
          <w:noProof/>
        </w:rPr>
        <w:br/>
      </w:r>
      <w:r>
        <w:rPr>
          <w:rFonts w:cs="Consolas"/>
          <w:noProof/>
        </w:rPr>
        <w:t xml:space="preserve">            candidates = sorted(</w:t>
      </w:r>
      <w:r>
        <w:rPr>
          <w:rFonts w:cs="Consolas"/>
          <w:noProof/>
        </w:rPr>
        <w:br/>
        <w:t xml:space="preserve">                remaining,</w:t>
      </w:r>
      <w:r>
        <w:rPr>
          <w:rFonts w:cs="Consolas"/>
          <w:noProof/>
        </w:rPr>
        <w:br/>
        <w:t xml:space="preserve">                key=lambda worker: (worker_shift_counts[worker][start], worker),</w:t>
      </w:r>
      <w:r>
        <w:rPr>
          <w:rFonts w:cs="Consolas"/>
          <w:noProof/>
        </w:rPr>
        <w:br/>
        <w:t xml:space="preserve">            )</w:t>
      </w:r>
      <w:r>
        <w:rPr>
          <w:rFonts w:cs="Consolas"/>
          <w:noProof/>
        </w:rPr>
        <w:br/>
        <w:t xml:space="preserve">            chosen = candidates[:count]</w:t>
      </w:r>
      <w:r>
        <w:rPr>
          <w:rFonts w:cs="Consolas"/>
          <w:noProof/>
        </w:rPr>
        <w:br/>
        <w:t xml:space="preserve">            if len(chosen) != count:</w:t>
      </w:r>
      <w:r>
        <w:rPr>
          <w:rFonts w:cs="Consolas"/>
          <w:noProof/>
        </w:rPr>
        <w:br/>
        <w:t xml:space="preserve">                raise AssertionError(f"Day {day}: not enough workers for shift {start}-{end}.")</w:t>
      </w:r>
      <w:r>
        <w:rPr>
          <w:rFonts w:cs="Consolas"/>
          <w:noProof/>
        </w:rPr>
        <w:br/>
        <w:t xml:space="preserve">            for worker in chosen:</w:t>
      </w:r>
      <w:r>
        <w:rPr>
          <w:rFonts w:cs="Consolas"/>
          <w:noProof/>
        </w:rPr>
        <w:br/>
        <w:t xml:space="preserve">                calendar[worker][day_index] = f"{start:02d}-{end:02d}"</w:t>
      </w:r>
      <w:r>
        <w:rPr>
          <w:rFonts w:cs="Consolas"/>
          <w:noProof/>
        </w:rPr>
        <w:br/>
        <w:t xml:space="preserve">                worker_shift_counts[worker][start] += 1</w:t>
      </w:r>
      <w:r>
        <w:rPr>
          <w:rFonts w:cs="Consolas"/>
          <w:noProof/>
        </w:rPr>
        <w:br/>
      </w:r>
      <w:r>
        <w:rPr>
          <w:rFonts w:cs="Consolas"/>
          <w:noProof/>
        </w:rPr>
        <w:t xml:space="preserve">                remaining.remove(worker)</w:t>
      </w:r>
      <w:r>
        <w:rPr>
          <w:rFonts w:cs="Consolas"/>
          <w:noProof/>
        </w:rPr>
        <w:br/>
      </w:r>
      <w:r>
        <w:rPr>
          <w:rFonts w:cs="Consolas"/>
          <w:noProof/>
        </w:rPr>
        <w:br/>
        <w:t xml:space="preserve">        if remaining:</w:t>
      </w:r>
      <w:r>
        <w:rPr>
          <w:rFonts w:cs="Consolas"/>
          <w:noProof/>
        </w:rPr>
        <w:br/>
        <w:t xml:space="preserve">            raise AssertionError(f"Day {day}: unassigned working personnel remain.")</w:t>
      </w:r>
      <w:r>
        <w:rPr>
          <w:rFonts w:cs="Consolas"/>
          <w:noProof/>
        </w:rPr>
        <w:br/>
        <w:t xml:space="preserve">    return calendar</w:t>
      </w:r>
      <w:r>
        <w:rPr>
          <w:rFonts w:cs="Consolas"/>
          <w:noProof/>
        </w:rPr>
        <w:br/>
      </w:r>
      <w:r>
        <w:rPr>
          <w:rFonts w:cs="Consolas"/>
          <w:noProof/>
        </w:rPr>
        <w:br/>
      </w:r>
      <w:r>
        <w:rPr>
          <w:rFonts w:cs="Consolas"/>
          <w:noProof/>
        </w:rPr>
        <w:br/>
        <w:t>def write_joint_results(</w:t>
      </w:r>
      <w:r>
        <w:rPr>
          <w:rFonts w:cs="Consolas"/>
          <w:noProof/>
        </w:rPr>
        <w:br/>
        <w:t xml:space="preserve">    path: Path,</w:t>
      </w:r>
      <w:r>
        <w:rPr>
          <w:rFonts w:cs="Consolas"/>
          <w:noProof/>
        </w:rPr>
        <w:br/>
        <w:t xml:space="preserve">    arrivals_by_day: dict[int, np.ndarray],</w:t>
      </w:r>
      <w:r>
        <w:rPr>
          <w:rFonts w:cs="Consolas"/>
          <w:noProof/>
        </w:rPr>
        <w:br/>
        <w:t xml:space="preserve">    demand: DemandData,</w:t>
      </w:r>
      <w:r>
        <w:rPr>
          <w:rFonts w:cs="Consolas"/>
          <w:noProof/>
        </w:rPr>
        <w:br/>
        <w:t xml:space="preserve">    hiring: HiringSolution,</w:t>
      </w:r>
      <w:r>
        <w:rPr>
          <w:rFonts w:cs="Consolas"/>
          <w:noProof/>
        </w:rPr>
        <w:br/>
        <w:t xml:space="preserve">    bounds_info: dict[str, int],</w:t>
      </w:r>
      <w:r>
        <w:rPr>
          <w:rFonts w:cs="Consolas"/>
          <w:noProof/>
        </w:rPr>
        <w:br/>
        <w:t xml:space="preserve">    daily_solutions: dict[int, object],</w:t>
      </w:r>
      <w:r>
        <w:rPr>
          <w:rFonts w:cs="Consolas"/>
          <w:noProof/>
        </w:rPr>
        <w:br/>
        <w:t xml:space="preserve">    calendar: dict[int, list[str]],</w:t>
      </w:r>
      <w:r>
        <w:rPr>
          <w:rFonts w:cs="Consolas"/>
          <w:noProof/>
        </w:rPr>
        <w:br/>
        <w:t>) -&gt; None:</w:t>
      </w:r>
      <w:r>
        <w:rPr>
          <w:rFonts w:cs="Consolas"/>
          <w:noProof/>
        </w:rPr>
        <w:br/>
        <w:t xml:space="preserve">    workbook = Workbook()</w:t>
      </w:r>
      <w:r>
        <w:rPr>
          <w:rFonts w:cs="Consolas"/>
          <w:noProof/>
        </w:rPr>
        <w:br/>
      </w:r>
      <w:r>
        <w:rPr>
          <w:rFonts w:cs="Consolas"/>
          <w:noProof/>
        </w:rPr>
        <w:br/>
        <w:t xml:space="preserve">    summary = workbook.active</w:t>
      </w:r>
      <w:r>
        <w:rPr>
          <w:rFonts w:cs="Consolas"/>
          <w:noProof/>
        </w:rPr>
        <w:br/>
        <w:t xml:space="preserve">    summary.title = "</w:t>
      </w:r>
      <w:r>
        <w:rPr>
          <w:rFonts w:cs="Consolas"/>
          <w:noProof/>
        </w:rPr>
        <w:t>招聘汇总</w:t>
      </w:r>
      <w:r>
        <w:rPr>
          <w:rFonts w:cs="Consolas"/>
          <w:noProof/>
        </w:rPr>
        <w:t>"</w:t>
      </w:r>
      <w:r>
        <w:rPr>
          <w:rFonts w:cs="Consolas"/>
          <w:noProof/>
        </w:rPr>
        <w:br/>
      </w:r>
      <w:r>
        <w:rPr>
          <w:rFonts w:cs="Consolas"/>
          <w:noProof/>
        </w:rPr>
        <w:t xml:space="preserve">    summary.append(["</w:t>
      </w:r>
      <w:r>
        <w:rPr>
          <w:rFonts w:cs="Consolas"/>
          <w:noProof/>
        </w:rPr>
        <w:t>指标</w:t>
      </w:r>
      <w:r>
        <w:rPr>
          <w:rFonts w:cs="Consolas"/>
          <w:noProof/>
        </w:rPr>
        <w:t>", "</w:t>
      </w:r>
      <w:r>
        <w:rPr>
          <w:rFonts w:cs="Consolas"/>
          <w:noProof/>
        </w:rPr>
        <w:t>数值</w:t>
      </w:r>
      <w:r>
        <w:rPr>
          <w:rFonts w:cs="Consolas"/>
          <w:noProof/>
        </w:rPr>
        <w:t>", "</w:t>
      </w:r>
      <w:r>
        <w:rPr>
          <w:rFonts w:cs="Consolas"/>
          <w:noProof/>
        </w:rPr>
        <w:t>说明</w:t>
      </w:r>
      <w:r>
        <w:rPr>
          <w:rFonts w:cs="Consolas"/>
          <w:noProof/>
        </w:rPr>
        <w:t>"])</w:t>
      </w:r>
      <w:r>
        <w:rPr>
          <w:rFonts w:cs="Consolas"/>
          <w:noProof/>
        </w:rPr>
        <w:br/>
        <w:t xml:space="preserve">    rows = [</w:t>
      </w:r>
      <w:r>
        <w:rPr>
          <w:rFonts w:cs="Consolas"/>
          <w:noProof/>
        </w:rPr>
        <w:br/>
        <w:t xml:space="preserve">        ("</w:t>
      </w:r>
      <w:r>
        <w:rPr>
          <w:rFonts w:cs="Consolas"/>
          <w:noProof/>
        </w:rPr>
        <w:t>最少招聘人数</w:t>
      </w:r>
      <w:r>
        <w:rPr>
          <w:rFonts w:cs="Consolas"/>
          <w:noProof/>
        </w:rPr>
        <w:t>", hiring.hired, "</w:t>
      </w:r>
      <w:r>
        <w:rPr>
          <w:rFonts w:cs="Consolas"/>
          <w:noProof/>
        </w:rPr>
        <w:t>第三问目标值</w:t>
      </w:r>
      <w:r>
        <w:rPr>
          <w:rFonts w:cs="Consolas"/>
          <w:noProof/>
        </w:rPr>
        <w:t>"),</w:t>
      </w:r>
      <w:r>
        <w:rPr>
          <w:rFonts w:cs="Consolas"/>
          <w:noProof/>
        </w:rPr>
        <w:br/>
        <w:t xml:space="preserve">        ("</w:t>
      </w:r>
      <w:r>
        <w:rPr>
          <w:rFonts w:cs="Consolas"/>
          <w:noProof/>
        </w:rPr>
        <w:t>每人工作天数</w:t>
      </w:r>
      <w:r>
        <w:rPr>
          <w:rFonts w:cs="Consolas"/>
          <w:noProof/>
        </w:rPr>
        <w:t>", WORK_DAYS_PER_WORKER, "</w:t>
      </w:r>
      <w:r>
        <w:rPr>
          <w:rFonts w:cs="Consolas"/>
          <w:noProof/>
        </w:rPr>
        <w:t>每名工人恰好工作</w:t>
      </w:r>
      <w:r>
        <w:rPr>
          <w:rFonts w:cs="Consolas"/>
          <w:noProof/>
        </w:rPr>
        <w:t>23</w:t>
      </w:r>
      <w:r>
        <w:rPr>
          <w:rFonts w:cs="Consolas"/>
          <w:noProof/>
        </w:rPr>
        <w:t>天</w:t>
      </w:r>
      <w:r>
        <w:rPr>
          <w:rFonts w:cs="Consolas"/>
          <w:noProof/>
        </w:rPr>
        <w:t>"),</w:t>
      </w:r>
      <w:r>
        <w:rPr>
          <w:rFonts w:cs="Consolas"/>
          <w:noProof/>
        </w:rPr>
        <w:br/>
        <w:t xml:space="preserve">        ("</w:t>
      </w:r>
      <w:r>
        <w:rPr>
          <w:rFonts w:cs="Consolas"/>
          <w:noProof/>
        </w:rPr>
        <w:t>总排班人日</w:t>
      </w:r>
      <w:r>
        <w:rPr>
          <w:rFonts w:cs="Consolas"/>
          <w:noProof/>
        </w:rPr>
        <w:t>", hiring.hired * WORK_DAYS_PER_WORKER, "</w:t>
      </w:r>
      <w:r>
        <w:rPr>
          <w:rFonts w:cs="Consolas"/>
          <w:noProof/>
        </w:rPr>
        <w:t>招聘人数</w:t>
      </w:r>
      <w:r>
        <w:rPr>
          <w:rFonts w:cs="Consolas"/>
          <w:noProof/>
        </w:rPr>
        <w:t>×23"),</w:t>
      </w:r>
      <w:r>
        <w:rPr>
          <w:rFonts w:cs="Consolas"/>
          <w:noProof/>
        </w:rPr>
        <w:br/>
        <w:t xml:space="preserve">        ("</w:t>
      </w:r>
      <w:r>
        <w:rPr>
          <w:rFonts w:cs="Consolas"/>
          <w:noProof/>
        </w:rPr>
        <w:t>满足问题二条件的最低需求人日</w:t>
      </w:r>
      <w:r>
        <w:rPr>
          <w:rFonts w:cs="Consolas"/>
          <w:noProof/>
        </w:rPr>
        <w:t>", int(demand.daily_minimum.sum()), "</w:t>
      </w:r>
      <w:r>
        <w:rPr>
          <w:rFonts w:cs="Consolas"/>
          <w:noProof/>
        </w:rPr>
        <w:t>仅作为必要下界，不固定第二问班次结论</w:t>
      </w:r>
      <w:r>
        <w:rPr>
          <w:rFonts w:cs="Consolas"/>
          <w:noProof/>
        </w:rPr>
        <w:t>"),</w:t>
      </w:r>
      <w:r>
        <w:rPr>
          <w:rFonts w:cs="Consolas"/>
          <w:noProof/>
        </w:rPr>
        <w:br/>
        <w:t xml:space="preserve">        ("</w:t>
      </w:r>
      <w:r>
        <w:rPr>
          <w:rFonts w:cs="Consolas"/>
          <w:noProof/>
        </w:rPr>
        <w:t>第三问额外排班人日</w:t>
      </w:r>
      <w:r>
        <w:rPr>
          <w:rFonts w:cs="Consolas"/>
          <w:noProof/>
        </w:rPr>
        <w:t>", hiring.hired * WORK_DAYS_PER_WORKER - int(demand.daily_minimum.sum()), "</w:t>
      </w:r>
      <w:r>
        <w:rPr>
          <w:rFonts w:cs="Consolas"/>
          <w:noProof/>
        </w:rPr>
        <w:t>由每人工作</w:t>
      </w:r>
      <w:r>
        <w:rPr>
          <w:rFonts w:cs="Consolas"/>
          <w:noProof/>
        </w:rPr>
        <w:t>23</w:t>
      </w:r>
      <w:r>
        <w:rPr>
          <w:rFonts w:cs="Consolas"/>
          <w:noProof/>
        </w:rPr>
        <w:t>天产生</w:t>
      </w:r>
      <w:r>
        <w:rPr>
          <w:rFonts w:cs="Consolas"/>
          <w:noProof/>
        </w:rPr>
        <w:t>"),</w:t>
      </w:r>
      <w:r>
        <w:rPr>
          <w:rFonts w:cs="Consolas"/>
          <w:noProof/>
        </w:rPr>
        <w:br/>
        <w:t xml:space="preserve">        ("</w:t>
      </w:r>
      <w:r>
        <w:rPr>
          <w:rFonts w:cs="Consolas"/>
          <w:noProof/>
        </w:rPr>
        <w:t>最大单日额外人数</w:t>
      </w:r>
      <w:r>
        <w:rPr>
          <w:rFonts w:cs="Consolas"/>
          <w:noProof/>
        </w:rPr>
        <w:t>", hiring.max_surplus, "</w:t>
      </w:r>
      <w:r>
        <w:rPr>
          <w:rFonts w:cs="Consolas"/>
          <w:noProof/>
        </w:rPr>
        <w:t>在最少招聘人数下进一步最小化</w:t>
      </w:r>
      <w:r>
        <w:rPr>
          <w:rFonts w:cs="Consolas"/>
          <w:noProof/>
        </w:rPr>
        <w:t>"),</w:t>
      </w:r>
      <w:r>
        <w:rPr>
          <w:rFonts w:cs="Consolas"/>
          <w:noProof/>
        </w:rPr>
        <w:br/>
      </w:r>
      <w:r>
        <w:rPr>
          <w:rFonts w:cs="Consolas"/>
          <w:noProof/>
        </w:rPr>
        <w:t xml:space="preserve">        ("</w:t>
      </w:r>
      <w:r>
        <w:rPr>
          <w:rFonts w:cs="Consolas"/>
          <w:noProof/>
        </w:rPr>
        <w:t>最大日需求下界</w:t>
      </w:r>
      <w:r>
        <w:rPr>
          <w:rFonts w:cs="Consolas"/>
          <w:noProof/>
        </w:rPr>
        <w:t>", bounds_info["max_daily"], "</w:t>
      </w:r>
      <w:r>
        <w:rPr>
          <w:rFonts w:cs="Consolas"/>
          <w:noProof/>
        </w:rPr>
        <w:t>由问题二条件逐日求得</w:t>
      </w:r>
      <w:r>
        <w:rPr>
          <w:rFonts w:cs="Consolas"/>
          <w:noProof/>
        </w:rPr>
        <w:t>"),</w:t>
      </w:r>
      <w:r>
        <w:rPr>
          <w:rFonts w:cs="Consolas"/>
          <w:noProof/>
        </w:rPr>
        <w:br/>
        <w:t xml:space="preserve">        ("</w:t>
      </w:r>
      <w:r>
        <w:rPr>
          <w:rFonts w:cs="Consolas"/>
          <w:noProof/>
        </w:rPr>
        <w:t>总人日下界</w:t>
      </w:r>
      <w:r>
        <w:rPr>
          <w:rFonts w:cs="Consolas"/>
          <w:noProof/>
        </w:rPr>
        <w:t>", bounds_info["total_workdays"], "</w:t>
      </w:r>
      <w:r>
        <w:rPr>
          <w:rFonts w:cs="Consolas"/>
          <w:noProof/>
        </w:rPr>
        <w:t>最低需求人日</w:t>
      </w:r>
      <w:r>
        <w:rPr>
          <w:rFonts w:cs="Consolas"/>
          <w:noProof/>
        </w:rPr>
        <w:t>÷23"),</w:t>
      </w:r>
      <w:r>
        <w:rPr>
          <w:rFonts w:cs="Consolas"/>
          <w:noProof/>
        </w:rPr>
        <w:br/>
        <w:t xml:space="preserve">        ("</w:t>
      </w:r>
      <w:r>
        <w:rPr>
          <w:rFonts w:cs="Consolas"/>
          <w:noProof/>
        </w:rPr>
        <w:t>连续</w:t>
      </w:r>
      <w:r>
        <w:rPr>
          <w:rFonts w:cs="Consolas"/>
          <w:noProof/>
        </w:rPr>
        <w:t>8</w:t>
      </w:r>
      <w:r>
        <w:rPr>
          <w:rFonts w:cs="Consolas"/>
          <w:noProof/>
        </w:rPr>
        <w:t>天下界</w:t>
      </w:r>
      <w:r>
        <w:rPr>
          <w:rFonts w:cs="Consolas"/>
          <w:noProof/>
        </w:rPr>
        <w:t>", bounds_info["eight_day_window"], "</w:t>
      </w:r>
      <w:r>
        <w:rPr>
          <w:rFonts w:cs="Consolas"/>
          <w:noProof/>
        </w:rPr>
        <w:t>任意</w:t>
      </w:r>
      <w:r>
        <w:rPr>
          <w:rFonts w:cs="Consolas"/>
          <w:noProof/>
        </w:rPr>
        <w:t>8</w:t>
      </w:r>
      <w:r>
        <w:rPr>
          <w:rFonts w:cs="Consolas"/>
          <w:noProof/>
        </w:rPr>
        <w:t>天每人最多工作</w:t>
      </w:r>
      <w:r>
        <w:rPr>
          <w:rFonts w:cs="Consolas"/>
          <w:noProof/>
        </w:rPr>
        <w:t>7</w:t>
      </w:r>
      <w:r>
        <w:rPr>
          <w:rFonts w:cs="Consolas"/>
          <w:noProof/>
        </w:rPr>
        <w:t>天</w:t>
      </w:r>
      <w:r>
        <w:rPr>
          <w:rFonts w:cs="Consolas"/>
          <w:noProof/>
        </w:rPr>
        <w:t>"),</w:t>
      </w:r>
      <w:r>
        <w:rPr>
          <w:rFonts w:cs="Consolas"/>
          <w:noProof/>
        </w:rPr>
        <w:br/>
        <w:t xml:space="preserve">        ("</w:t>
      </w:r>
      <w:r>
        <w:rPr>
          <w:rFonts w:cs="Consolas"/>
          <w:noProof/>
        </w:rPr>
        <w:t>综合理论下界</w:t>
      </w:r>
      <w:r>
        <w:rPr>
          <w:rFonts w:cs="Consolas"/>
          <w:noProof/>
        </w:rPr>
        <w:t>", bounds_info["overall"], "</w:t>
      </w:r>
      <w:r>
        <w:rPr>
          <w:rFonts w:cs="Consolas"/>
          <w:noProof/>
        </w:rPr>
        <w:t>以上下界最大值</w:t>
      </w:r>
      <w:r>
        <w:rPr>
          <w:rFonts w:cs="Consolas"/>
          <w:noProof/>
        </w:rPr>
        <w:t>"),</w:t>
      </w:r>
      <w:r>
        <w:rPr>
          <w:rFonts w:cs="Consolas"/>
          <w:noProof/>
        </w:rPr>
        <w:br/>
        <w:t xml:space="preserve">    ]</w:t>
      </w:r>
      <w:r>
        <w:rPr>
          <w:rFonts w:cs="Consolas"/>
          <w:noProof/>
        </w:rPr>
        <w:br/>
        <w:t xml:space="preserve">    for row in rows:</w:t>
      </w:r>
      <w:r>
        <w:rPr>
          <w:rFonts w:cs="Consolas"/>
          <w:noProof/>
        </w:rPr>
        <w:br/>
        <w:t xml:space="preserve">        summary.append(row)</w:t>
      </w:r>
      <w:r>
        <w:rPr>
          <w:rFonts w:cs="Consolas"/>
          <w:noProof/>
        </w:rPr>
        <w:br/>
      </w:r>
      <w:r>
        <w:rPr>
          <w:rFonts w:cs="Consolas"/>
          <w:noProof/>
        </w:rPr>
        <w:br/>
        <w:t xml:space="preserve">    daily = workbook.create_sheet("</w:t>
      </w:r>
      <w:r>
        <w:rPr>
          <w:rFonts w:cs="Consolas"/>
          <w:noProof/>
        </w:rPr>
        <w:t>每日人员与检验</w:t>
      </w:r>
      <w:r>
        <w:rPr>
          <w:rFonts w:cs="Consolas"/>
          <w:noProof/>
        </w:rPr>
        <w:t>")</w:t>
      </w:r>
      <w:r>
        <w:rPr>
          <w:rFonts w:cs="Consolas"/>
          <w:noProof/>
        </w:rPr>
        <w:br/>
        <w:t xml:space="preserve">    daily.append(</w:t>
      </w:r>
      <w:r>
        <w:rPr>
          <w:rFonts w:cs="Consolas"/>
          <w:noProof/>
        </w:rPr>
        <w:br/>
        <w:t xml:space="preserve">        [</w:t>
      </w:r>
      <w:r>
        <w:rPr>
          <w:rFonts w:cs="Consolas"/>
          <w:noProof/>
        </w:rPr>
        <w:br/>
        <w:t xml:space="preserve">            "</w:t>
      </w:r>
      <w:r>
        <w:rPr>
          <w:rFonts w:cs="Consolas"/>
          <w:noProof/>
        </w:rPr>
        <w:t>天</w:t>
      </w:r>
      <w:r>
        <w:rPr>
          <w:rFonts w:cs="Consolas"/>
          <w:noProof/>
        </w:rPr>
        <w:t>",</w:t>
      </w:r>
      <w:r>
        <w:rPr>
          <w:rFonts w:cs="Consolas"/>
          <w:noProof/>
        </w:rPr>
        <w:br/>
        <w:t xml:space="preserve">            "</w:t>
      </w:r>
      <w:r>
        <w:rPr>
          <w:rFonts w:cs="Consolas"/>
          <w:noProof/>
        </w:rPr>
        <w:t>问题二条件下最低人数</w:t>
      </w:r>
      <w:r>
        <w:rPr>
          <w:rFonts w:cs="Consolas"/>
          <w:noProof/>
        </w:rPr>
        <w:t>",</w:t>
      </w:r>
      <w:r>
        <w:rPr>
          <w:rFonts w:cs="Consolas"/>
          <w:noProof/>
        </w:rPr>
        <w:br/>
        <w:t xml:space="preserve">            "</w:t>
      </w:r>
      <w:r>
        <w:rPr>
          <w:rFonts w:cs="Consolas"/>
          <w:noProof/>
        </w:rPr>
        <w:t>第三问实际人数</w:t>
      </w:r>
      <w:r>
        <w:rPr>
          <w:rFonts w:cs="Consolas"/>
          <w:noProof/>
        </w:rPr>
        <w:t>",</w:t>
      </w:r>
      <w:r>
        <w:rPr>
          <w:rFonts w:cs="Consolas"/>
          <w:noProof/>
        </w:rPr>
        <w:br/>
        <w:t xml:space="preserve">            "</w:t>
      </w:r>
      <w:r>
        <w:rPr>
          <w:rFonts w:cs="Consolas"/>
          <w:noProof/>
        </w:rPr>
        <w:t>额外人数</w:t>
      </w:r>
      <w:r>
        <w:rPr>
          <w:rFonts w:cs="Consolas"/>
          <w:noProof/>
        </w:rPr>
        <w:t>",</w:t>
      </w:r>
      <w:r>
        <w:rPr>
          <w:rFonts w:cs="Consolas"/>
          <w:noProof/>
        </w:rPr>
        <w:br/>
      </w:r>
      <w:r>
        <w:rPr>
          <w:rFonts w:cs="Consolas"/>
          <w:noProof/>
        </w:rPr>
        <w:lastRenderedPageBreak/>
        <w:t xml:space="preserve">            "</w:t>
      </w:r>
      <w:r>
        <w:rPr>
          <w:rFonts w:cs="Consolas"/>
          <w:noProof/>
        </w:rPr>
        <w:t>休息人数</w:t>
      </w:r>
      <w:r>
        <w:rPr>
          <w:rFonts w:cs="Consolas"/>
          <w:noProof/>
        </w:rPr>
        <w:t>",</w:t>
      </w:r>
      <w:r>
        <w:rPr>
          <w:rFonts w:cs="Consolas"/>
          <w:noProof/>
        </w:rPr>
        <w:br/>
        <w:t xml:space="preserve">            "16</w:t>
      </w:r>
      <w:r>
        <w:rPr>
          <w:rFonts w:cs="Consolas"/>
          <w:noProof/>
        </w:rPr>
        <w:t>点早期剩余</w:t>
      </w:r>
      <w:r>
        <w:rPr>
          <w:rFonts w:cs="Consolas"/>
          <w:noProof/>
        </w:rPr>
        <w:t>",</w:t>
      </w:r>
      <w:r>
        <w:rPr>
          <w:rFonts w:cs="Consolas"/>
          <w:noProof/>
        </w:rPr>
        <w:br/>
      </w:r>
      <w:r>
        <w:rPr>
          <w:rFonts w:cs="Consolas"/>
          <w:noProof/>
        </w:rPr>
        <w:t xml:space="preserve">            "</w:t>
      </w:r>
      <w:r>
        <w:rPr>
          <w:rFonts w:cs="Consolas"/>
          <w:noProof/>
        </w:rPr>
        <w:t>日末总剩余</w:t>
      </w:r>
      <w:r>
        <w:rPr>
          <w:rFonts w:cs="Consolas"/>
          <w:noProof/>
        </w:rPr>
        <w:t>",</w:t>
      </w:r>
      <w:r>
        <w:rPr>
          <w:rFonts w:cs="Consolas"/>
          <w:noProof/>
        </w:rPr>
        <w:br/>
        <w:t xml:space="preserve">            "</w:t>
      </w:r>
      <w:r>
        <w:rPr>
          <w:rFonts w:cs="Consolas"/>
          <w:noProof/>
        </w:rPr>
        <w:t>第三问重新优化的班次</w:t>
      </w:r>
      <w:r>
        <w:rPr>
          <w:rFonts w:cs="Consolas"/>
          <w:noProof/>
        </w:rPr>
        <w:t>",</w:t>
      </w:r>
      <w:r>
        <w:rPr>
          <w:rFonts w:cs="Consolas"/>
          <w:noProof/>
        </w:rPr>
        <w:br/>
        <w:t xml:space="preserve">        ]</w:t>
      </w:r>
      <w:r>
        <w:rPr>
          <w:rFonts w:cs="Consolas"/>
          <w:noProof/>
        </w:rPr>
        <w:br/>
        <w:t xml:space="preserve">    )</w:t>
      </w:r>
    </w:p>
    <w:p w:rsidR="00A3080D" w:rsidRDefault="005130F3">
      <w:pPr>
        <w:pStyle w:val="AppendixCode"/>
        <w:shd w:val="clear" w:color="auto" w:fill="F7F7F7"/>
        <w:ind w:firstLine="260"/>
      </w:pPr>
      <w:r>
        <w:rPr>
          <w:rFonts w:cs="Consolas"/>
          <w:noProof/>
        </w:rPr>
        <w:t xml:space="preserve">    for day_index, day in enumerate(demand.days):</w:t>
      </w:r>
      <w:r>
        <w:rPr>
          <w:rFonts w:cs="Consolas"/>
          <w:noProof/>
        </w:rPr>
        <w:br/>
        <w:t xml:space="preserve">        solution = daily_solutions[day]</w:t>
      </w:r>
      <w:r>
        <w:rPr>
          <w:rFonts w:cs="Consolas"/>
          <w:noProof/>
        </w:rPr>
        <w:br/>
        <w:t xml:space="preserve">        labels = []</w:t>
      </w:r>
      <w:r>
        <w:rPr>
          <w:rFonts w:cs="Consolas"/>
          <w:noProof/>
        </w:rPr>
        <w:br/>
        <w:t xml:space="preserve">        for position in np.flatnonzero(solution.selected):</w:t>
      </w:r>
      <w:r>
        <w:rPr>
          <w:rFonts w:cs="Consolas"/>
          <w:noProof/>
        </w:rPr>
        <w:br/>
        <w:t xml:space="preserve">            start = STARTS[position]</w:t>
      </w:r>
      <w:r>
        <w:rPr>
          <w:rFonts w:cs="Consolas"/>
          <w:noProof/>
        </w:rPr>
        <w:br/>
        <w:t xml:space="preserve">            labels.append(f"{start:02d}-{start + SHIFT_LENGTH:02d}:{int(solution.workers_by_start[position])}")</w:t>
      </w:r>
      <w:r>
        <w:rPr>
          <w:rFonts w:cs="Consolas"/>
          <w:noProof/>
        </w:rPr>
        <w:br/>
        <w:t xml:space="preserve">        actual = int(hiring.daily_work_counts[day_index])</w:t>
      </w:r>
      <w:r>
        <w:rPr>
          <w:rFonts w:cs="Consolas"/>
          <w:noProof/>
        </w:rPr>
        <w:br/>
        <w:t xml:space="preserve">        minimum = int(demand.daily_minimum[day_index])</w:t>
      </w:r>
      <w:r>
        <w:rPr>
          <w:rFonts w:cs="Consolas"/>
          <w:noProof/>
        </w:rPr>
        <w:br/>
      </w:r>
      <w:r>
        <w:rPr>
          <w:rFonts w:cs="Consolas"/>
          <w:noProof/>
        </w:rPr>
        <w:t xml:space="preserve">        daily.append(</w:t>
      </w:r>
      <w:r>
        <w:rPr>
          <w:rFonts w:cs="Consolas"/>
          <w:noProof/>
        </w:rPr>
        <w:br/>
        <w:t xml:space="preserve">            [</w:t>
      </w:r>
      <w:r>
        <w:rPr>
          <w:rFonts w:cs="Consolas"/>
          <w:noProof/>
        </w:rPr>
        <w:br/>
        <w:t xml:space="preserve">                day,</w:t>
      </w:r>
      <w:r>
        <w:rPr>
          <w:rFonts w:cs="Consolas"/>
          <w:noProof/>
        </w:rPr>
        <w:br/>
        <w:t xml:space="preserve">                minimum,</w:t>
      </w:r>
      <w:r>
        <w:rPr>
          <w:rFonts w:cs="Consolas"/>
          <w:noProof/>
        </w:rPr>
        <w:br/>
        <w:t xml:space="preserve">                actual,</w:t>
      </w:r>
      <w:r>
        <w:rPr>
          <w:rFonts w:cs="Consolas"/>
          <w:noProof/>
        </w:rPr>
        <w:br/>
        <w:t xml:space="preserve">                actual - minimum,</w:t>
      </w:r>
      <w:r>
        <w:rPr>
          <w:rFonts w:cs="Consolas"/>
          <w:noProof/>
        </w:rPr>
        <w:br/>
        <w:t xml:space="preserve">                hiring.hired - actual,</w:t>
      </w:r>
      <w:r>
        <w:rPr>
          <w:rFonts w:cs="Consolas"/>
          <w:noProof/>
        </w:rPr>
        <w:br/>
        <w:t xml:space="preserve">                round(float(solution.inventory_early[EARLY_DEADLINE - 1]), 6),</w:t>
      </w:r>
      <w:r>
        <w:rPr>
          <w:rFonts w:cs="Consolas"/>
          <w:noProof/>
        </w:rPr>
        <w:br/>
        <w:t xml:space="preserve">                round(float(solution.inventory_early[-1] + solution.inventory_late[-1]), 6),</w:t>
      </w:r>
      <w:r>
        <w:rPr>
          <w:rFonts w:cs="Consolas"/>
          <w:noProof/>
        </w:rPr>
        <w:br/>
        <w:t xml:space="preserve">                "</w:t>
      </w:r>
      <w:r>
        <w:rPr>
          <w:rFonts w:cs="Consolas"/>
          <w:noProof/>
        </w:rPr>
        <w:t>；</w:t>
      </w:r>
      <w:r>
        <w:rPr>
          <w:rFonts w:cs="Consolas"/>
          <w:noProof/>
        </w:rPr>
        <w:t>".join(labels),</w:t>
      </w:r>
      <w:r>
        <w:rPr>
          <w:rFonts w:cs="Consolas"/>
          <w:noProof/>
        </w:rPr>
        <w:br/>
        <w:t xml:space="preserve">            ]</w:t>
      </w:r>
      <w:r>
        <w:rPr>
          <w:rFonts w:cs="Consolas"/>
          <w:noProof/>
        </w:rPr>
        <w:br/>
        <w:t xml:space="preserve">        )</w:t>
      </w:r>
      <w:r>
        <w:rPr>
          <w:rFonts w:cs="Consolas"/>
          <w:noProof/>
        </w:rPr>
        <w:br/>
      </w:r>
      <w:r>
        <w:rPr>
          <w:rFonts w:cs="Consolas"/>
          <w:noProof/>
        </w:rPr>
        <w:br/>
        <w:t xml:space="preserve">    shifts = workbook.create_sheet("</w:t>
      </w:r>
      <w:r>
        <w:rPr>
          <w:rFonts w:cs="Consolas"/>
          <w:noProof/>
        </w:rPr>
        <w:t>第三问班次</w:t>
      </w:r>
      <w:r>
        <w:rPr>
          <w:rFonts w:cs="Consolas"/>
          <w:noProof/>
        </w:rPr>
        <w:t>")</w:t>
      </w:r>
      <w:r>
        <w:rPr>
          <w:rFonts w:cs="Consolas"/>
          <w:noProof/>
        </w:rPr>
        <w:br/>
      </w:r>
      <w:r>
        <w:rPr>
          <w:rFonts w:cs="Consolas"/>
          <w:noProof/>
        </w:rPr>
        <w:t xml:space="preserve">    shifts.append(["</w:t>
      </w:r>
      <w:r>
        <w:rPr>
          <w:rFonts w:cs="Consolas"/>
          <w:noProof/>
        </w:rPr>
        <w:t>天</w:t>
      </w:r>
      <w:r>
        <w:rPr>
          <w:rFonts w:cs="Consolas"/>
          <w:noProof/>
        </w:rPr>
        <w:t>", "</w:t>
      </w:r>
      <w:r>
        <w:rPr>
          <w:rFonts w:cs="Consolas"/>
          <w:noProof/>
        </w:rPr>
        <w:t>班次序号</w:t>
      </w:r>
      <w:r>
        <w:rPr>
          <w:rFonts w:cs="Consolas"/>
          <w:noProof/>
        </w:rPr>
        <w:t>", "</w:t>
      </w:r>
      <w:r>
        <w:rPr>
          <w:rFonts w:cs="Consolas"/>
          <w:noProof/>
        </w:rPr>
        <w:t>开始时间</w:t>
      </w:r>
      <w:r>
        <w:rPr>
          <w:rFonts w:cs="Consolas"/>
          <w:noProof/>
        </w:rPr>
        <w:t>", "</w:t>
      </w:r>
      <w:r>
        <w:rPr>
          <w:rFonts w:cs="Consolas"/>
          <w:noProof/>
        </w:rPr>
        <w:t>结束时间</w:t>
      </w:r>
      <w:r>
        <w:rPr>
          <w:rFonts w:cs="Consolas"/>
          <w:noProof/>
        </w:rPr>
        <w:t>", "</w:t>
      </w:r>
      <w:r>
        <w:rPr>
          <w:rFonts w:cs="Consolas"/>
          <w:noProof/>
        </w:rPr>
        <w:t>工人数</w:t>
      </w:r>
      <w:r>
        <w:rPr>
          <w:rFonts w:cs="Consolas"/>
          <w:noProof/>
        </w:rPr>
        <w:t>", "</w:t>
      </w:r>
      <w:r>
        <w:rPr>
          <w:rFonts w:cs="Consolas"/>
          <w:noProof/>
        </w:rPr>
        <w:t>班次理论能力</w:t>
      </w:r>
      <w:r>
        <w:rPr>
          <w:rFonts w:cs="Consolas"/>
          <w:noProof/>
        </w:rPr>
        <w:t>"])</w:t>
      </w:r>
      <w:r>
        <w:rPr>
          <w:rFonts w:cs="Consolas"/>
          <w:noProof/>
        </w:rPr>
        <w:br/>
        <w:t xml:space="preserve">    low_hours = workbook.create_sheet("10</w:t>
      </w:r>
      <w:r>
        <w:rPr>
          <w:rFonts w:cs="Consolas"/>
          <w:noProof/>
        </w:rPr>
        <w:t>件小时安排</w:t>
      </w:r>
      <w:r>
        <w:rPr>
          <w:rFonts w:cs="Consolas"/>
          <w:noProof/>
        </w:rPr>
        <w:t>")</w:t>
      </w:r>
      <w:r>
        <w:rPr>
          <w:rFonts w:cs="Consolas"/>
          <w:noProof/>
        </w:rPr>
        <w:br/>
        <w:t xml:space="preserve">    low_hours.append(["</w:t>
      </w:r>
      <w:r>
        <w:rPr>
          <w:rFonts w:cs="Consolas"/>
          <w:noProof/>
        </w:rPr>
        <w:t>天</w:t>
      </w:r>
      <w:r>
        <w:rPr>
          <w:rFonts w:cs="Consolas"/>
          <w:noProof/>
        </w:rPr>
        <w:t>", "</w:t>
      </w:r>
      <w:r>
        <w:rPr>
          <w:rFonts w:cs="Consolas"/>
          <w:noProof/>
        </w:rPr>
        <w:t>班次开始</w:t>
      </w:r>
      <w:r>
        <w:rPr>
          <w:rFonts w:cs="Consolas"/>
          <w:noProof/>
        </w:rPr>
        <w:t>", "</w:t>
      </w:r>
      <w:r>
        <w:rPr>
          <w:rFonts w:cs="Consolas"/>
          <w:noProof/>
        </w:rPr>
        <w:t>班次内小时</w:t>
      </w:r>
      <w:r>
        <w:rPr>
          <w:rFonts w:cs="Consolas"/>
          <w:noProof/>
        </w:rPr>
        <w:t>", "</w:t>
      </w:r>
      <w:r>
        <w:rPr>
          <w:rFonts w:cs="Consolas"/>
          <w:noProof/>
        </w:rPr>
        <w:t>全局小时</w:t>
      </w:r>
      <w:r>
        <w:rPr>
          <w:rFonts w:cs="Consolas"/>
          <w:noProof/>
        </w:rPr>
        <w:t>", "</w:t>
      </w:r>
      <w:r>
        <w:rPr>
          <w:rFonts w:cs="Consolas"/>
          <w:noProof/>
        </w:rPr>
        <w:t>按</w:t>
      </w:r>
      <w:r>
        <w:rPr>
          <w:rFonts w:cs="Consolas"/>
          <w:noProof/>
        </w:rPr>
        <w:t>10</w:t>
      </w:r>
      <w:r>
        <w:rPr>
          <w:rFonts w:cs="Consolas"/>
          <w:noProof/>
        </w:rPr>
        <w:t>件工作的工人数</w:t>
      </w:r>
      <w:r>
        <w:rPr>
          <w:rFonts w:cs="Consolas"/>
          <w:noProof/>
        </w:rPr>
        <w:t>"])</w:t>
      </w:r>
      <w:r>
        <w:rPr>
          <w:rFonts w:cs="Consolas"/>
          <w:noProof/>
        </w:rPr>
        <w:br/>
        <w:t xml:space="preserve">    for day in demand.days:</w:t>
      </w:r>
      <w:r>
        <w:rPr>
          <w:rFonts w:cs="Consolas"/>
          <w:noProof/>
        </w:rPr>
        <w:br/>
        <w:t xml:space="preserve">        solution = daily_solutions[day]</w:t>
      </w:r>
      <w:r>
        <w:rPr>
          <w:rFonts w:cs="Consolas"/>
          <w:noProof/>
        </w:rPr>
        <w:br/>
        <w:t xml:space="preserve">        for order, position in enumerate(np.flatnonzero(solution.selected), start=1):</w:t>
      </w:r>
      <w:r>
        <w:rPr>
          <w:rFonts w:cs="Consolas"/>
          <w:noProof/>
        </w:rPr>
        <w:br/>
        <w:t xml:space="preserve">            start = STARTS[position]</w:t>
      </w:r>
      <w:r>
        <w:rPr>
          <w:rFonts w:cs="Consolas"/>
          <w:noProof/>
        </w:rPr>
        <w:br/>
        <w:t xml:space="preserve">            count = int(solution.workers_by_start[position])</w:t>
      </w:r>
      <w:r>
        <w:rPr>
          <w:rFonts w:cs="Consolas"/>
          <w:noProof/>
        </w:rPr>
        <w:br/>
      </w:r>
      <w:r>
        <w:rPr>
          <w:rFonts w:cs="Consolas"/>
          <w:noProof/>
        </w:rPr>
        <w:t xml:space="preserve">            shifts.append([day, order, start, start + SHIFT_LENGTH, count, SHIFT_CAPACITY * count])</w:t>
      </w:r>
      <w:r>
        <w:rPr>
          <w:rFonts w:cs="Consolas"/>
          <w:noProof/>
        </w:rPr>
        <w:br/>
        <w:t xml:space="preserve">            for local_hour in range(SHIFT_LENGTH):</w:t>
      </w:r>
      <w:r>
        <w:rPr>
          <w:rFonts w:cs="Consolas"/>
          <w:noProof/>
        </w:rPr>
        <w:br/>
        <w:t xml:space="preserve">                low_hours.append(</w:t>
      </w:r>
      <w:r>
        <w:rPr>
          <w:rFonts w:cs="Consolas"/>
          <w:noProof/>
        </w:rPr>
        <w:br/>
        <w:t xml:space="preserve">                    [</w:t>
      </w:r>
      <w:r>
        <w:rPr>
          <w:rFonts w:cs="Consolas"/>
          <w:noProof/>
        </w:rPr>
        <w:br/>
        <w:t xml:space="preserve">                        day,</w:t>
      </w:r>
      <w:r>
        <w:rPr>
          <w:rFonts w:cs="Consolas"/>
          <w:noProof/>
        </w:rPr>
        <w:br/>
        <w:t xml:space="preserve">                        start,</w:t>
      </w:r>
      <w:r>
        <w:rPr>
          <w:rFonts w:cs="Consolas"/>
          <w:noProof/>
        </w:rPr>
        <w:br/>
        <w:t xml:space="preserve">                        local_hour + 1,</w:t>
      </w:r>
      <w:r>
        <w:rPr>
          <w:rFonts w:cs="Consolas"/>
          <w:noProof/>
        </w:rPr>
        <w:br/>
        <w:t xml:space="preserve">                        start + local_hour,</w:t>
      </w:r>
      <w:r>
        <w:rPr>
          <w:rFonts w:cs="Consolas"/>
          <w:noProof/>
        </w:rPr>
        <w:br/>
        <w:t xml:space="preserve">                        int(solution.low_hour_workers[position, local_hour]),</w:t>
      </w:r>
      <w:r>
        <w:rPr>
          <w:rFonts w:cs="Consolas"/>
          <w:noProof/>
        </w:rPr>
        <w:br/>
        <w:t xml:space="preserve">                    ]</w:t>
      </w:r>
      <w:r>
        <w:rPr>
          <w:rFonts w:cs="Consolas"/>
          <w:noProof/>
        </w:rPr>
        <w:br/>
        <w:t xml:space="preserve">                )</w:t>
      </w:r>
      <w:r>
        <w:rPr>
          <w:rFonts w:cs="Consolas"/>
          <w:noProof/>
        </w:rPr>
        <w:br/>
      </w:r>
      <w:r>
        <w:rPr>
          <w:rFonts w:cs="Consolas"/>
          <w:noProof/>
        </w:rPr>
        <w:br/>
      </w:r>
      <w:r>
        <w:rPr>
          <w:rFonts w:cs="Consolas"/>
          <w:noProof/>
        </w:rPr>
        <w:t xml:space="preserve">    hourly = workbook.create_sheet("</w:t>
      </w:r>
      <w:r>
        <w:rPr>
          <w:rFonts w:cs="Consolas"/>
          <w:noProof/>
        </w:rPr>
        <w:t>逐小时处理检验</w:t>
      </w:r>
      <w:r>
        <w:rPr>
          <w:rFonts w:cs="Consolas"/>
          <w:noProof/>
        </w:rPr>
        <w:t>")</w:t>
      </w:r>
      <w:r>
        <w:rPr>
          <w:rFonts w:cs="Consolas"/>
          <w:noProof/>
        </w:rPr>
        <w:br/>
        <w:t xml:space="preserve">    hourly.append(</w:t>
      </w:r>
      <w:r>
        <w:rPr>
          <w:rFonts w:cs="Consolas"/>
          <w:noProof/>
        </w:rPr>
        <w:br/>
        <w:t xml:space="preserve">        [</w:t>
      </w:r>
      <w:r>
        <w:rPr>
          <w:rFonts w:cs="Consolas"/>
          <w:noProof/>
        </w:rPr>
        <w:br/>
        <w:t xml:space="preserve">            "</w:t>
      </w:r>
      <w:r>
        <w:rPr>
          <w:rFonts w:cs="Consolas"/>
          <w:noProof/>
        </w:rPr>
        <w:t>天</w:t>
      </w:r>
      <w:r>
        <w:rPr>
          <w:rFonts w:cs="Consolas"/>
          <w:noProof/>
        </w:rPr>
        <w:t>",</w:t>
      </w:r>
      <w:r>
        <w:rPr>
          <w:rFonts w:cs="Consolas"/>
          <w:noProof/>
        </w:rPr>
        <w:br/>
        <w:t xml:space="preserve">            "</w:t>
      </w:r>
      <w:r>
        <w:rPr>
          <w:rFonts w:cs="Consolas"/>
          <w:noProof/>
        </w:rPr>
        <w:t>小时</w:t>
      </w:r>
      <w:r>
        <w:rPr>
          <w:rFonts w:cs="Consolas"/>
          <w:noProof/>
        </w:rPr>
        <w:t>",</w:t>
      </w:r>
      <w:r>
        <w:rPr>
          <w:rFonts w:cs="Consolas"/>
          <w:noProof/>
        </w:rPr>
        <w:br/>
        <w:t xml:space="preserve">            "</w:t>
      </w:r>
      <w:r>
        <w:rPr>
          <w:rFonts w:cs="Consolas"/>
          <w:noProof/>
        </w:rPr>
        <w:t>进货量</w:t>
      </w:r>
      <w:r>
        <w:rPr>
          <w:rFonts w:cs="Consolas"/>
          <w:noProof/>
        </w:rPr>
        <w:t>",</w:t>
      </w:r>
      <w:r>
        <w:rPr>
          <w:rFonts w:cs="Consolas"/>
          <w:noProof/>
        </w:rPr>
        <w:br/>
        <w:t xml:space="preserve">            "</w:t>
      </w:r>
      <w:r>
        <w:rPr>
          <w:rFonts w:cs="Consolas"/>
          <w:noProof/>
        </w:rPr>
        <w:t>早期处理</w:t>
      </w:r>
      <w:r>
        <w:rPr>
          <w:rFonts w:cs="Consolas"/>
          <w:noProof/>
        </w:rPr>
        <w:t>",</w:t>
      </w:r>
      <w:r>
        <w:rPr>
          <w:rFonts w:cs="Consolas"/>
          <w:noProof/>
        </w:rPr>
        <w:br/>
        <w:t xml:space="preserve">            "</w:t>
      </w:r>
      <w:r>
        <w:rPr>
          <w:rFonts w:cs="Consolas"/>
          <w:noProof/>
        </w:rPr>
        <w:t>普通处理</w:t>
      </w:r>
      <w:r>
        <w:rPr>
          <w:rFonts w:cs="Consolas"/>
          <w:noProof/>
        </w:rPr>
        <w:t>",</w:t>
      </w:r>
      <w:r>
        <w:rPr>
          <w:rFonts w:cs="Consolas"/>
          <w:noProof/>
        </w:rPr>
        <w:br/>
        <w:t xml:space="preserve">            "</w:t>
      </w:r>
      <w:r>
        <w:rPr>
          <w:rFonts w:cs="Consolas"/>
          <w:noProof/>
        </w:rPr>
        <w:t>总处理</w:t>
      </w:r>
      <w:r>
        <w:rPr>
          <w:rFonts w:cs="Consolas"/>
          <w:noProof/>
        </w:rPr>
        <w:t>",</w:t>
      </w:r>
      <w:r>
        <w:rPr>
          <w:rFonts w:cs="Consolas"/>
          <w:noProof/>
        </w:rPr>
        <w:br/>
        <w:t xml:space="preserve">            "</w:t>
      </w:r>
      <w:r>
        <w:rPr>
          <w:rFonts w:cs="Consolas"/>
          <w:noProof/>
        </w:rPr>
        <w:t>早期剩余</w:t>
      </w:r>
      <w:r>
        <w:rPr>
          <w:rFonts w:cs="Consolas"/>
          <w:noProof/>
        </w:rPr>
        <w:t>",</w:t>
      </w:r>
      <w:r>
        <w:rPr>
          <w:rFonts w:cs="Consolas"/>
          <w:noProof/>
        </w:rPr>
        <w:br/>
        <w:t xml:space="preserve">            "</w:t>
      </w:r>
      <w:r>
        <w:rPr>
          <w:rFonts w:cs="Consolas"/>
          <w:noProof/>
        </w:rPr>
        <w:t>普通剩余</w:t>
      </w:r>
      <w:r>
        <w:rPr>
          <w:rFonts w:cs="Consolas"/>
          <w:noProof/>
        </w:rPr>
        <w:t>",</w:t>
      </w:r>
      <w:r>
        <w:rPr>
          <w:rFonts w:cs="Consolas"/>
          <w:noProof/>
        </w:rPr>
        <w:br/>
        <w:t xml:space="preserve">            "</w:t>
      </w:r>
      <w:r>
        <w:rPr>
          <w:rFonts w:cs="Consolas"/>
          <w:noProof/>
        </w:rPr>
        <w:t>总剩余</w:t>
      </w:r>
      <w:r>
        <w:rPr>
          <w:rFonts w:cs="Consolas"/>
          <w:noProof/>
        </w:rPr>
        <w:t>",</w:t>
      </w:r>
      <w:r>
        <w:rPr>
          <w:rFonts w:cs="Consolas"/>
          <w:noProof/>
        </w:rPr>
        <w:br/>
        <w:t xml:space="preserve">            "</w:t>
      </w:r>
      <w:r>
        <w:rPr>
          <w:rFonts w:cs="Consolas"/>
          <w:noProof/>
        </w:rPr>
        <w:t>在岗人数</w:t>
      </w:r>
      <w:r>
        <w:rPr>
          <w:rFonts w:cs="Consolas"/>
          <w:noProof/>
        </w:rPr>
        <w:t>",</w:t>
      </w:r>
      <w:r>
        <w:rPr>
          <w:rFonts w:cs="Consolas"/>
          <w:noProof/>
        </w:rPr>
        <w:br/>
        <w:t xml:space="preserve">            "</w:t>
      </w:r>
      <w:r>
        <w:rPr>
          <w:rFonts w:cs="Consolas"/>
          <w:noProof/>
        </w:rPr>
        <w:t>其中</w:t>
      </w:r>
      <w:r>
        <w:rPr>
          <w:rFonts w:cs="Consolas"/>
          <w:noProof/>
        </w:rPr>
        <w:t>10</w:t>
      </w:r>
      <w:r>
        <w:rPr>
          <w:rFonts w:cs="Consolas"/>
          <w:noProof/>
        </w:rPr>
        <w:t>件人数</w:t>
      </w:r>
      <w:r>
        <w:rPr>
          <w:rFonts w:cs="Consolas"/>
          <w:noProof/>
        </w:rPr>
        <w:t>",</w:t>
      </w:r>
      <w:r>
        <w:rPr>
          <w:rFonts w:cs="Consolas"/>
          <w:noProof/>
        </w:rPr>
        <w:br/>
        <w:t xml:space="preserve">            "</w:t>
      </w:r>
      <w:r>
        <w:rPr>
          <w:rFonts w:cs="Consolas"/>
          <w:noProof/>
        </w:rPr>
        <w:t>最大处理能力</w:t>
      </w:r>
      <w:r>
        <w:rPr>
          <w:rFonts w:cs="Consolas"/>
          <w:noProof/>
        </w:rPr>
        <w:t>",</w:t>
      </w:r>
      <w:r>
        <w:rPr>
          <w:rFonts w:cs="Consolas"/>
          <w:noProof/>
        </w:rPr>
        <w:br/>
        <w:t xml:space="preserve">            "</w:t>
      </w:r>
      <w:r>
        <w:rPr>
          <w:rFonts w:cs="Consolas"/>
          <w:noProof/>
        </w:rPr>
        <w:t>未使用产能</w:t>
      </w:r>
      <w:r>
        <w:rPr>
          <w:rFonts w:cs="Consolas"/>
          <w:noProof/>
        </w:rPr>
        <w:t>",</w:t>
      </w:r>
      <w:r>
        <w:rPr>
          <w:rFonts w:cs="Consolas"/>
          <w:noProof/>
        </w:rPr>
        <w:br/>
        <w:t xml:space="preserve">        ]</w:t>
      </w:r>
      <w:r>
        <w:rPr>
          <w:rFonts w:cs="Consolas"/>
          <w:noProof/>
        </w:rPr>
        <w:br/>
        <w:t xml:space="preserve">    )</w:t>
      </w:r>
    </w:p>
    <w:p w:rsidR="00A3080D" w:rsidRDefault="005130F3">
      <w:pPr>
        <w:pStyle w:val="AppendixCode"/>
        <w:shd w:val="clear" w:color="auto" w:fill="F7F7F7"/>
        <w:ind w:firstLine="260"/>
      </w:pPr>
      <w:r>
        <w:rPr>
          <w:rFonts w:cs="Consolas"/>
          <w:noProof/>
        </w:rPr>
        <w:t xml:space="preserve">    for day in demand.days:</w:t>
      </w:r>
      <w:r>
        <w:rPr>
          <w:rFonts w:cs="Consolas"/>
          <w:noProof/>
        </w:rPr>
        <w:br/>
        <w:t xml:space="preserve">        solution = daily_solutions[day]</w:t>
      </w:r>
      <w:r>
        <w:rPr>
          <w:rFonts w:cs="Consolas"/>
          <w:noProof/>
        </w:rPr>
        <w:br/>
        <w:t xml:space="preserve">        for hour in range(HOURS):</w:t>
      </w:r>
      <w:r>
        <w:rPr>
          <w:rFonts w:cs="Consolas"/>
          <w:noProof/>
        </w:rPr>
        <w:br/>
      </w:r>
      <w:r>
        <w:rPr>
          <w:rFonts w:cs="Consolas"/>
          <w:noProof/>
        </w:rPr>
        <w:t xml:space="preserve">            processed = float(solution.processed_early[hour] + solution.processed_late[hour])</w:t>
      </w:r>
      <w:r>
        <w:rPr>
          <w:rFonts w:cs="Consolas"/>
          <w:noProof/>
        </w:rPr>
        <w:br/>
        <w:t xml:space="preserve">            inventory = float(solution.inventory_early[hour] + solution.inventory_late[hour])</w:t>
      </w:r>
      <w:r>
        <w:rPr>
          <w:rFonts w:cs="Consolas"/>
          <w:noProof/>
        </w:rPr>
        <w:br/>
        <w:t xml:space="preserve">            hourly.append(</w:t>
      </w:r>
      <w:r>
        <w:rPr>
          <w:rFonts w:cs="Consolas"/>
          <w:noProof/>
        </w:rPr>
        <w:br/>
        <w:t xml:space="preserve">                [</w:t>
      </w:r>
      <w:r>
        <w:rPr>
          <w:rFonts w:cs="Consolas"/>
          <w:noProof/>
        </w:rPr>
        <w:br/>
        <w:t xml:space="preserve">                    day,</w:t>
      </w:r>
      <w:r>
        <w:rPr>
          <w:rFonts w:cs="Consolas"/>
          <w:noProof/>
        </w:rPr>
        <w:br/>
        <w:t xml:space="preserve">                    hour,</w:t>
      </w:r>
      <w:r>
        <w:rPr>
          <w:rFonts w:cs="Consolas"/>
          <w:noProof/>
        </w:rPr>
        <w:br/>
        <w:t xml:space="preserve">                    round(float(arrivals_by_day[day][hour]), 6),</w:t>
      </w:r>
      <w:r>
        <w:rPr>
          <w:rFonts w:cs="Consolas"/>
          <w:noProof/>
        </w:rPr>
        <w:br/>
        <w:t xml:space="preserve">                    round(float(solution.processed_early[hour]), 6),</w:t>
      </w:r>
      <w:r>
        <w:rPr>
          <w:rFonts w:cs="Consolas"/>
          <w:noProof/>
        </w:rPr>
        <w:br/>
        <w:t xml:space="preserve">                    round(float(solution.processed_late[hour]), 6),</w:t>
      </w:r>
      <w:r>
        <w:rPr>
          <w:rFonts w:cs="Consolas"/>
          <w:noProof/>
        </w:rPr>
        <w:br/>
      </w:r>
      <w:r>
        <w:rPr>
          <w:rFonts w:cs="Consolas"/>
          <w:noProof/>
        </w:rPr>
        <w:t xml:space="preserve">                    round(processed, 6),</w:t>
      </w:r>
      <w:r>
        <w:rPr>
          <w:rFonts w:cs="Consolas"/>
          <w:noProof/>
        </w:rPr>
        <w:br/>
        <w:t xml:space="preserve">                    round(float(solution.inventory_early[hour]), 6),</w:t>
      </w:r>
      <w:r>
        <w:rPr>
          <w:rFonts w:cs="Consolas"/>
          <w:noProof/>
        </w:rPr>
        <w:br/>
        <w:t xml:space="preserve">                    round(float(solution.inventory_late[hour]), 6),</w:t>
      </w:r>
      <w:r>
        <w:rPr>
          <w:rFonts w:cs="Consolas"/>
          <w:noProof/>
        </w:rPr>
        <w:br/>
        <w:t xml:space="preserve">                    round(inventory, 6),</w:t>
      </w:r>
      <w:r>
        <w:rPr>
          <w:rFonts w:cs="Consolas"/>
          <w:noProof/>
        </w:rPr>
        <w:br/>
        <w:t xml:space="preserve">                    int(solution.hourly_workers[hour]),</w:t>
      </w:r>
      <w:r>
        <w:rPr>
          <w:rFonts w:cs="Consolas"/>
          <w:noProof/>
        </w:rPr>
        <w:br/>
        <w:t xml:space="preserve">                    int(solution.hourly_low_workers[hour]),</w:t>
      </w:r>
      <w:r>
        <w:rPr>
          <w:rFonts w:cs="Consolas"/>
          <w:noProof/>
        </w:rPr>
        <w:br/>
        <w:t xml:space="preserve">                    int(solution.hourly_capacity[hour]),</w:t>
      </w:r>
      <w:r>
        <w:rPr>
          <w:rFonts w:cs="Consolas"/>
          <w:noProof/>
        </w:rPr>
        <w:br/>
        <w:t xml:space="preserve">                    round(float(solution.hourly_capacity[hour] - processed), 6),</w:t>
      </w:r>
      <w:r>
        <w:rPr>
          <w:rFonts w:cs="Consolas"/>
          <w:noProof/>
        </w:rPr>
        <w:br/>
        <w:t xml:space="preserve">                ]</w:t>
      </w:r>
      <w:r>
        <w:rPr>
          <w:rFonts w:cs="Consolas"/>
          <w:noProof/>
        </w:rPr>
        <w:br/>
      </w:r>
      <w:r>
        <w:rPr>
          <w:rFonts w:cs="Consolas"/>
          <w:noProof/>
        </w:rPr>
        <w:lastRenderedPageBreak/>
        <w:t xml:space="preserve">            )</w:t>
      </w:r>
      <w:r>
        <w:rPr>
          <w:rFonts w:cs="Consolas"/>
          <w:noProof/>
        </w:rPr>
        <w:br/>
      </w:r>
      <w:r>
        <w:rPr>
          <w:rFonts w:cs="Consolas"/>
          <w:noProof/>
        </w:rPr>
        <w:br/>
      </w:r>
      <w:r>
        <w:rPr>
          <w:rFonts w:cs="Consolas"/>
          <w:noProof/>
        </w:rPr>
        <w:t xml:space="preserve">    worker_stats = workbook.create_sheet("</w:t>
      </w:r>
      <w:r>
        <w:rPr>
          <w:rFonts w:cs="Consolas"/>
          <w:noProof/>
        </w:rPr>
        <w:t>人员检验</w:t>
      </w:r>
      <w:r>
        <w:rPr>
          <w:rFonts w:cs="Consolas"/>
          <w:noProof/>
        </w:rPr>
        <w:t>")</w:t>
      </w:r>
      <w:r>
        <w:rPr>
          <w:rFonts w:cs="Consolas"/>
          <w:noProof/>
        </w:rPr>
        <w:br/>
        <w:t xml:space="preserve">    worker_stats.append(["</w:t>
      </w:r>
      <w:r>
        <w:rPr>
          <w:rFonts w:cs="Consolas"/>
          <w:noProof/>
        </w:rPr>
        <w:t>工人编号</w:t>
      </w:r>
      <w:r>
        <w:rPr>
          <w:rFonts w:cs="Consolas"/>
          <w:noProof/>
        </w:rPr>
        <w:t>", "</w:t>
      </w:r>
      <w:r>
        <w:rPr>
          <w:rFonts w:cs="Consolas"/>
          <w:noProof/>
        </w:rPr>
        <w:t>工作天数</w:t>
      </w:r>
      <w:r>
        <w:rPr>
          <w:rFonts w:cs="Consolas"/>
          <w:noProof/>
        </w:rPr>
        <w:t>", "</w:t>
      </w:r>
      <w:r>
        <w:rPr>
          <w:rFonts w:cs="Consolas"/>
          <w:noProof/>
        </w:rPr>
        <w:t>休息天数</w:t>
      </w:r>
      <w:r>
        <w:rPr>
          <w:rFonts w:cs="Consolas"/>
          <w:noProof/>
        </w:rPr>
        <w:t>", "</w:t>
      </w:r>
      <w:r>
        <w:rPr>
          <w:rFonts w:cs="Consolas"/>
          <w:noProof/>
        </w:rPr>
        <w:t>最大连续工作天数</w:t>
      </w:r>
      <w:r>
        <w:rPr>
          <w:rFonts w:cs="Consolas"/>
          <w:noProof/>
        </w:rPr>
        <w:t>", "</w:t>
      </w:r>
      <w:r>
        <w:rPr>
          <w:rFonts w:cs="Consolas"/>
          <w:noProof/>
        </w:rPr>
        <w:t>是否合格</w:t>
      </w:r>
      <w:r>
        <w:rPr>
          <w:rFonts w:cs="Consolas"/>
          <w:noProof/>
        </w:rPr>
        <w:t>"])</w:t>
      </w:r>
      <w:r>
        <w:rPr>
          <w:rFonts w:cs="Consolas"/>
          <w:noProof/>
        </w:rPr>
        <w:br/>
        <w:t xml:space="preserve">    for worker, entries in calendar.items():</w:t>
      </w:r>
      <w:r>
        <w:rPr>
          <w:rFonts w:cs="Consolas"/>
          <w:noProof/>
        </w:rPr>
        <w:br/>
        <w:t xml:space="preserve">        flags = [entry != "</w:t>
      </w:r>
      <w:r>
        <w:rPr>
          <w:rFonts w:cs="Consolas"/>
          <w:noProof/>
        </w:rPr>
        <w:t>休</w:t>
      </w:r>
      <w:r>
        <w:rPr>
          <w:rFonts w:cs="Consolas"/>
          <w:noProof/>
        </w:rPr>
        <w:t>" for entry in entries]</w:t>
      </w:r>
      <w:r>
        <w:rPr>
          <w:rFonts w:cs="Consolas"/>
          <w:noProof/>
        </w:rPr>
        <w:br/>
        <w:t xml:space="preserve">        worked = sum(flags)</w:t>
      </w:r>
      <w:r>
        <w:rPr>
          <w:rFonts w:cs="Consolas"/>
          <w:noProof/>
        </w:rPr>
        <w:br/>
        <w:t xml:space="preserve">        max_run = maximum_consecutive(flags)</w:t>
      </w:r>
      <w:r>
        <w:rPr>
          <w:rFonts w:cs="Consolas"/>
          <w:noProof/>
        </w:rPr>
        <w:br/>
        <w:t xml:space="preserve">        valid = worked == WORK_DAYS_PER_WORKER and max_run &lt;= MAX_CONSECUTIVE</w:t>
      </w:r>
      <w:r>
        <w:rPr>
          <w:rFonts w:cs="Consolas"/>
          <w:noProof/>
        </w:rPr>
        <w:br/>
        <w:t xml:space="preserve">        worker_stats.append([worker, worked, len(entries) - worked, max_run, "</w:t>
      </w:r>
      <w:r>
        <w:rPr>
          <w:rFonts w:cs="Consolas"/>
          <w:noProof/>
        </w:rPr>
        <w:t>是</w:t>
      </w:r>
      <w:r>
        <w:rPr>
          <w:rFonts w:cs="Consolas"/>
          <w:noProof/>
        </w:rPr>
        <w:t>" if valid else "</w:t>
      </w:r>
      <w:r>
        <w:rPr>
          <w:rFonts w:cs="Consolas"/>
          <w:noProof/>
        </w:rPr>
        <w:t>否</w:t>
      </w:r>
      <w:r>
        <w:rPr>
          <w:rFonts w:cs="Consolas"/>
          <w:noProof/>
        </w:rPr>
        <w:t>"])</w:t>
      </w:r>
      <w:r>
        <w:rPr>
          <w:rFonts w:cs="Consolas"/>
          <w:noProof/>
        </w:rPr>
        <w:br/>
      </w:r>
      <w:r>
        <w:rPr>
          <w:rFonts w:cs="Consolas"/>
          <w:noProof/>
        </w:rPr>
        <w:br/>
        <w:t xml:space="preserve">    monthly = workbook.create_sheet("</w:t>
      </w:r>
      <w:r>
        <w:rPr>
          <w:rFonts w:cs="Consolas"/>
          <w:noProof/>
        </w:rPr>
        <w:t>人员月历</w:t>
      </w:r>
      <w:r>
        <w:rPr>
          <w:rFonts w:cs="Consolas"/>
          <w:noProof/>
        </w:rPr>
        <w:t>")</w:t>
      </w:r>
      <w:r>
        <w:rPr>
          <w:rFonts w:cs="Consolas"/>
          <w:noProof/>
        </w:rPr>
        <w:br/>
        <w:t xml:space="preserve">    monthly.append(["</w:t>
      </w:r>
      <w:r>
        <w:rPr>
          <w:rFonts w:cs="Consolas"/>
          <w:noProof/>
        </w:rPr>
        <w:t>工人编号</w:t>
      </w:r>
      <w:r>
        <w:rPr>
          <w:rFonts w:cs="Consolas"/>
          <w:noProof/>
        </w:rPr>
        <w:t>"] + [f"</w:t>
      </w:r>
      <w:r>
        <w:rPr>
          <w:rFonts w:cs="Consolas"/>
          <w:noProof/>
        </w:rPr>
        <w:t>第</w:t>
      </w:r>
      <w:r>
        <w:rPr>
          <w:rFonts w:cs="Consolas"/>
          <w:noProof/>
        </w:rPr>
        <w:t>{day}</w:t>
      </w:r>
      <w:r>
        <w:rPr>
          <w:rFonts w:cs="Consolas"/>
          <w:noProof/>
        </w:rPr>
        <w:t>天</w:t>
      </w:r>
      <w:r>
        <w:rPr>
          <w:rFonts w:cs="Consolas"/>
          <w:noProof/>
        </w:rPr>
        <w:t>" for day in demand.days] + ["</w:t>
      </w:r>
      <w:r>
        <w:rPr>
          <w:rFonts w:cs="Consolas"/>
          <w:noProof/>
        </w:rPr>
        <w:t>工作天数</w:t>
      </w:r>
      <w:r>
        <w:rPr>
          <w:rFonts w:cs="Consolas"/>
          <w:noProof/>
        </w:rPr>
        <w:t>", "</w:t>
      </w:r>
      <w:r>
        <w:rPr>
          <w:rFonts w:cs="Consolas"/>
          <w:noProof/>
        </w:rPr>
        <w:t>最大连续</w:t>
      </w:r>
      <w:r>
        <w:rPr>
          <w:rFonts w:cs="Consolas"/>
          <w:noProof/>
        </w:rPr>
        <w:t>"])</w:t>
      </w:r>
      <w:r>
        <w:rPr>
          <w:rFonts w:cs="Consolas"/>
          <w:noProof/>
        </w:rPr>
        <w:br/>
        <w:t xml:space="preserve">    for worker, entries in calendar.items():</w:t>
      </w:r>
      <w:r>
        <w:rPr>
          <w:rFonts w:cs="Consolas"/>
          <w:noProof/>
        </w:rPr>
        <w:br/>
        <w:t xml:space="preserve">        flags = [entry != "</w:t>
      </w:r>
      <w:r>
        <w:rPr>
          <w:rFonts w:cs="Consolas"/>
          <w:noProof/>
        </w:rPr>
        <w:t>休</w:t>
      </w:r>
      <w:r>
        <w:rPr>
          <w:rFonts w:cs="Consolas"/>
          <w:noProof/>
        </w:rPr>
        <w:t>" for entry in entries]</w:t>
      </w:r>
      <w:r>
        <w:rPr>
          <w:rFonts w:cs="Consolas"/>
          <w:noProof/>
        </w:rPr>
        <w:br/>
        <w:t xml:space="preserve">        monthly.append([worker] + entries + [sum(flags), maximum_consecutive(flags)])</w:t>
      </w:r>
      <w:r>
        <w:rPr>
          <w:rFonts w:cs="Consolas"/>
          <w:noProof/>
        </w:rPr>
        <w:br/>
      </w:r>
      <w:r>
        <w:rPr>
          <w:rFonts w:cs="Consolas"/>
          <w:noProof/>
        </w:rPr>
        <w:br/>
        <w:t xml:space="preserve">    details = workbook.create_sheet("</w:t>
      </w:r>
      <w:r>
        <w:rPr>
          <w:rFonts w:cs="Consolas"/>
          <w:noProof/>
        </w:rPr>
        <w:t>逐人上班明细</w:t>
      </w:r>
      <w:r>
        <w:rPr>
          <w:rFonts w:cs="Consolas"/>
          <w:noProof/>
        </w:rPr>
        <w:t>")</w:t>
      </w:r>
      <w:r>
        <w:rPr>
          <w:rFonts w:cs="Consolas"/>
          <w:noProof/>
        </w:rPr>
        <w:br/>
        <w:t xml:space="preserve">    details.append(["</w:t>
      </w:r>
      <w:r>
        <w:rPr>
          <w:rFonts w:cs="Consolas"/>
          <w:noProof/>
        </w:rPr>
        <w:t>工人编号</w:t>
      </w:r>
      <w:r>
        <w:rPr>
          <w:rFonts w:cs="Consolas"/>
          <w:noProof/>
        </w:rPr>
        <w:t>", "</w:t>
      </w:r>
      <w:r>
        <w:rPr>
          <w:rFonts w:cs="Consolas"/>
          <w:noProof/>
        </w:rPr>
        <w:t>天</w:t>
      </w:r>
      <w:r>
        <w:rPr>
          <w:rFonts w:cs="Consolas"/>
          <w:noProof/>
        </w:rPr>
        <w:t>", "</w:t>
      </w:r>
      <w:r>
        <w:rPr>
          <w:rFonts w:cs="Consolas"/>
          <w:noProof/>
        </w:rPr>
        <w:t>班次</w:t>
      </w:r>
      <w:r>
        <w:rPr>
          <w:rFonts w:cs="Consolas"/>
          <w:noProof/>
        </w:rPr>
        <w:t>"])</w:t>
      </w:r>
      <w:r>
        <w:rPr>
          <w:rFonts w:cs="Consolas"/>
          <w:noProof/>
        </w:rPr>
        <w:br/>
        <w:t xml:space="preserve">    for worker, entries in calendar.items():</w:t>
      </w:r>
      <w:r>
        <w:rPr>
          <w:rFonts w:cs="Consolas"/>
          <w:noProof/>
        </w:rPr>
        <w:br/>
        <w:t xml:space="preserve">        for day_index, entry in enumerate(entries):</w:t>
      </w:r>
      <w:r>
        <w:rPr>
          <w:rFonts w:cs="Consolas"/>
          <w:noProof/>
        </w:rPr>
        <w:br/>
        <w:t xml:space="preserve">            if entry != "</w:t>
      </w:r>
      <w:r>
        <w:rPr>
          <w:rFonts w:cs="Consolas"/>
          <w:noProof/>
        </w:rPr>
        <w:t>休</w:t>
      </w:r>
      <w:r>
        <w:rPr>
          <w:rFonts w:cs="Consolas"/>
          <w:noProof/>
        </w:rPr>
        <w:t>":</w:t>
      </w:r>
      <w:r>
        <w:rPr>
          <w:rFonts w:cs="Consolas"/>
          <w:noProof/>
        </w:rPr>
        <w:br/>
      </w:r>
      <w:r>
        <w:rPr>
          <w:rFonts w:cs="Consolas"/>
          <w:noProof/>
        </w:rPr>
        <w:t xml:space="preserve">                details.append([worker, demand.days[day_index], entry])</w:t>
      </w:r>
      <w:r>
        <w:rPr>
          <w:rFonts w:cs="Consolas"/>
          <w:noProof/>
        </w:rPr>
        <w:br/>
      </w:r>
      <w:r>
        <w:rPr>
          <w:rFonts w:cs="Consolas"/>
          <w:noProof/>
        </w:rPr>
        <w:br/>
        <w:t xml:space="preserve">    style_worksheet(summary, {1: 28, 2: 15, 3: 42})</w:t>
      </w:r>
      <w:r>
        <w:rPr>
          <w:rFonts w:cs="Consolas"/>
          <w:noProof/>
        </w:rPr>
        <w:br/>
        <w:t xml:space="preserve">    style_worksheet(daily, {1: 8, 2: 22, 3: 18, 4: 12, 5: 12, 6: 16, 7: 14, 8: 70})</w:t>
      </w:r>
      <w:r>
        <w:rPr>
          <w:rFonts w:cs="Consolas"/>
          <w:noProof/>
        </w:rPr>
        <w:br/>
        <w:t xml:space="preserve">    style_worksheet(shifts, {1: 8, 2: 12, 3: 12, 4: 12, 5: 12, 6: 16})</w:t>
      </w:r>
      <w:r>
        <w:rPr>
          <w:rFonts w:cs="Consolas"/>
          <w:noProof/>
        </w:rPr>
        <w:br/>
        <w:t xml:space="preserve">    style_worksheet(low_hours, {1: 8, 2: 12, 3: 14, 4: 12, 5: 22})</w:t>
      </w:r>
      <w:r>
        <w:rPr>
          <w:rFonts w:cs="Consolas"/>
          <w:noProof/>
        </w:rPr>
        <w:br/>
        <w:t xml:space="preserve">    style_worksheet(hourly, {1: 8, 2: 9, 3: 12, 4: 12, 5: 12, 6: 12, 7: 12, 8: 12, 9: 12, 10: 12, 11: 14, 12: 16, 13: 14})</w:t>
      </w:r>
      <w:r>
        <w:rPr>
          <w:rFonts w:cs="Consolas"/>
          <w:noProof/>
        </w:rPr>
        <w:br/>
      </w:r>
      <w:r>
        <w:rPr>
          <w:rFonts w:cs="Consolas"/>
          <w:noProof/>
        </w:rPr>
        <w:t xml:space="preserve">    style_worksheet(worker_stats, {1: 12, 2: 12, 3: 12, 4: 18, 5: 12})</w:t>
      </w:r>
      <w:r>
        <w:rPr>
          <w:rFonts w:cs="Consolas"/>
          <w:noProof/>
        </w:rPr>
        <w:br/>
        <w:t xml:space="preserve">    style_worksheet(monthly, {1: 12, **{column: 11 for column in range(2, 32)}, 32: 12, 33: 12})</w:t>
      </w:r>
      <w:r>
        <w:rPr>
          <w:rFonts w:cs="Consolas"/>
          <w:noProof/>
        </w:rPr>
        <w:br/>
        <w:t xml:space="preserve">    style_worksheet(details, {1: 12, 2: 8, 3: 12})</w:t>
      </w:r>
      <w:r>
        <w:rPr>
          <w:rFonts w:cs="Consolas"/>
          <w:noProof/>
        </w:rPr>
        <w:br/>
        <w:t xml:space="preserve">    monthly.freeze_panes = "B2"</w:t>
      </w:r>
      <w:r>
        <w:rPr>
          <w:rFonts w:cs="Consolas"/>
          <w:noProof/>
        </w:rPr>
        <w:br/>
        <w:t xml:space="preserve">    workbook.save(path)</w:t>
      </w:r>
      <w:r>
        <w:rPr>
          <w:rFonts w:cs="Consolas"/>
          <w:noProof/>
        </w:rPr>
        <w:br/>
      </w:r>
      <w:r>
        <w:rPr>
          <w:rFonts w:cs="Consolas"/>
          <w:noProof/>
        </w:rPr>
        <w:br/>
      </w:r>
      <w:r>
        <w:rPr>
          <w:rFonts w:cs="Consolas"/>
          <w:noProof/>
        </w:rPr>
        <w:br/>
        <w:t>def parse_args() -&gt; argparse.Namespace:</w:t>
      </w:r>
      <w:r>
        <w:rPr>
          <w:rFonts w:cs="Consolas"/>
          <w:noProof/>
        </w:rPr>
        <w:br/>
        <w:t xml:space="preserve">    parser = argparse.ArgumentParser(description="Solve Question 3 under Question 2 processing conditions.")</w:t>
      </w:r>
      <w:r>
        <w:rPr>
          <w:rFonts w:cs="Consolas"/>
          <w:noProof/>
        </w:rPr>
        <w:br/>
        <w:t xml:space="preserve">    parser.add_argument(</w:t>
      </w:r>
    </w:p>
    <w:p w:rsidR="00A3080D" w:rsidRDefault="005130F3">
      <w:pPr>
        <w:pStyle w:val="AppendixCode"/>
        <w:shd w:val="clear" w:color="auto" w:fill="F7F7F7"/>
        <w:ind w:firstLine="260"/>
      </w:pPr>
      <w:r>
        <w:rPr>
          <w:rFonts w:cs="Consolas"/>
          <w:noProof/>
        </w:rPr>
        <w:t xml:space="preserve">        "--input",</w:t>
      </w:r>
      <w:r>
        <w:rPr>
          <w:rFonts w:cs="Consolas"/>
          <w:noProof/>
        </w:rPr>
        <w:br/>
        <w:t xml:space="preserve">        type=Path,</w:t>
      </w:r>
      <w:r>
        <w:rPr>
          <w:rFonts w:cs="Consolas"/>
          <w:noProof/>
        </w:rPr>
        <w:br/>
      </w:r>
      <w:r>
        <w:rPr>
          <w:rFonts w:cs="Consolas"/>
          <w:noProof/>
        </w:rPr>
        <w:t xml:space="preserve">        default=Path("</w:t>
      </w:r>
      <w:r>
        <w:rPr>
          <w:rFonts w:cs="Consolas"/>
          <w:noProof/>
        </w:rPr>
        <w:t>第一轮</w:t>
      </w:r>
      <w:r>
        <w:rPr>
          <w:rFonts w:cs="Consolas"/>
          <w:noProof/>
        </w:rPr>
        <w:t>B</w:t>
      </w:r>
      <w:r>
        <w:rPr>
          <w:rFonts w:cs="Consolas"/>
          <w:noProof/>
        </w:rPr>
        <w:t>题附件</w:t>
      </w:r>
      <w:r>
        <w:rPr>
          <w:rFonts w:cs="Consolas"/>
          <w:noProof/>
        </w:rPr>
        <w:t>.xlsx"),</w:t>
      </w:r>
      <w:r>
        <w:rPr>
          <w:rFonts w:cs="Consolas"/>
          <w:noProof/>
        </w:rPr>
        <w:br/>
        <w:t xml:space="preserve">        help="Original hourly arrival workbook",</w:t>
      </w:r>
      <w:r>
        <w:rPr>
          <w:rFonts w:cs="Consolas"/>
          <w:noProof/>
        </w:rPr>
        <w:br/>
        <w:t xml:space="preserve">    )</w:t>
      </w:r>
      <w:r>
        <w:rPr>
          <w:rFonts w:cs="Consolas"/>
          <w:noProof/>
        </w:rPr>
        <w:br/>
        <w:t xml:space="preserve">    parser.add_argument(</w:t>
      </w:r>
      <w:r>
        <w:rPr>
          <w:rFonts w:cs="Consolas"/>
          <w:noProof/>
        </w:rPr>
        <w:br/>
        <w:t xml:space="preserve">        "--output",</w:t>
      </w:r>
      <w:r>
        <w:rPr>
          <w:rFonts w:cs="Consolas"/>
          <w:noProof/>
        </w:rPr>
        <w:br/>
        <w:t xml:space="preserve">        type=Path,</w:t>
      </w:r>
      <w:r>
        <w:rPr>
          <w:rFonts w:cs="Consolas"/>
          <w:noProof/>
        </w:rPr>
        <w:br/>
        <w:t xml:space="preserve">        default=Path("</w:t>
      </w:r>
      <w:r>
        <w:rPr>
          <w:rFonts w:cs="Consolas"/>
          <w:noProof/>
        </w:rPr>
        <w:t>问题三联合优化结果</w:t>
      </w:r>
      <w:r>
        <w:rPr>
          <w:rFonts w:cs="Consolas"/>
          <w:noProof/>
        </w:rPr>
        <w:t>.xlsx"),</w:t>
      </w:r>
      <w:r>
        <w:rPr>
          <w:rFonts w:cs="Consolas"/>
          <w:noProof/>
        </w:rPr>
        <w:br/>
        <w:t xml:space="preserve">        help="Question 3 output workbook",</w:t>
      </w:r>
      <w:r>
        <w:rPr>
          <w:rFonts w:cs="Consolas"/>
          <w:noProof/>
        </w:rPr>
        <w:br/>
        <w:t xml:space="preserve">    )</w:t>
      </w:r>
      <w:r>
        <w:rPr>
          <w:rFonts w:cs="Consolas"/>
          <w:noProof/>
        </w:rPr>
        <w:br/>
        <w:t xml:space="preserve">    parser.add_argument(</w:t>
      </w:r>
      <w:r>
        <w:rPr>
          <w:rFonts w:cs="Consolas"/>
          <w:noProof/>
        </w:rPr>
        <w:br/>
        <w:t xml:space="preserve">        "--time-limit",</w:t>
      </w:r>
      <w:r>
        <w:rPr>
          <w:rFonts w:cs="Consolas"/>
          <w:noProof/>
        </w:rPr>
        <w:br/>
        <w:t xml:space="preserve">        type=float,</w:t>
      </w:r>
      <w:r>
        <w:rPr>
          <w:rFonts w:cs="Consolas"/>
          <w:noProof/>
        </w:rPr>
        <w:br/>
        <w:t xml:space="preserve">        default=180.0,</w:t>
      </w:r>
      <w:r>
        <w:rPr>
          <w:rFonts w:cs="Consolas"/>
          <w:noProof/>
        </w:rPr>
        <w:br/>
        <w:t xml:space="preserve">        help="MILP time limit in seconds for each stage",</w:t>
      </w:r>
      <w:r>
        <w:rPr>
          <w:rFonts w:cs="Consolas"/>
          <w:noProof/>
        </w:rPr>
        <w:br/>
        <w:t xml:space="preserve">    )</w:t>
      </w:r>
      <w:r>
        <w:rPr>
          <w:rFonts w:cs="Consolas"/>
          <w:noProof/>
        </w:rPr>
        <w:br/>
        <w:t xml:space="preserve">    return parser.parse_args()</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r>
      <w:r>
        <w:rPr>
          <w:rFonts w:cs="Consolas"/>
          <w:noProof/>
        </w:rPr>
        <w:t xml:space="preserve">    arrivals_by_day = load_hourly_arrivals(args.input)</w:t>
      </w:r>
      <w:r>
        <w:rPr>
          <w:rFonts w:cs="Consolas"/>
          <w:noProof/>
        </w:rPr>
        <w:br/>
        <w:t xml:space="preserve">    demand, _ = derive_daily_minimums(arrivals_by_day, args.time_limit)</w:t>
      </w:r>
      <w:r>
        <w:rPr>
          <w:rFonts w:cs="Consolas"/>
          <w:noProof/>
        </w:rPr>
        <w:br/>
        <w:t xml:space="preserve">    bounds_info = lower_bounds(demand.daily_minimum)</w:t>
      </w:r>
      <w:r>
        <w:rPr>
          <w:rFonts w:cs="Consolas"/>
          <w:noProof/>
        </w:rPr>
        <w:br/>
        <w:t xml:space="preserve">    print(f"Lower bounds: {bounds_info}")</w:t>
      </w:r>
      <w:r>
        <w:rPr>
          <w:rFonts w:cs="Consolas"/>
          <w:noProof/>
        </w:rPr>
        <w:br/>
      </w:r>
      <w:r>
        <w:rPr>
          <w:rFonts w:cs="Consolas"/>
          <w:noProof/>
        </w:rPr>
        <w:br/>
        <w:t xml:space="preserve">    solution = solve_hiring(demand.daily_minimum, args.time_limit)</w:t>
      </w:r>
      <w:r>
        <w:rPr>
          <w:rFonts w:cs="Consolas"/>
          <w:noProof/>
        </w:rPr>
        <w:br/>
        <w:t xml:space="preserve">    print(</w:t>
      </w:r>
      <w:r>
        <w:rPr>
          <w:rFonts w:cs="Consolas"/>
          <w:noProof/>
        </w:rPr>
        <w:br/>
        <w:t xml:space="preserve">        f"Optimal hired workers={solution.hired}, "</w:t>
      </w:r>
      <w:r>
        <w:rPr>
          <w:rFonts w:cs="Consolas"/>
          <w:noProof/>
        </w:rPr>
        <w:br/>
        <w:t xml:space="preserve">        f"maximum daily surplus={solution.max_surplus}, "</w:t>
      </w:r>
      <w:r>
        <w:rPr>
          <w:rFonts w:cs="Consolas"/>
          <w:noProof/>
        </w:rPr>
        <w:br/>
        <w:t xml:space="preserve">        f"total worker-days={int(solution.daily_work_counts.sum())}"</w:t>
      </w:r>
      <w:r>
        <w:rPr>
          <w:rFonts w:cs="Consolas"/>
          <w:noProof/>
        </w:rPr>
        <w:br/>
        <w:t xml:space="preserve">    )</w:t>
      </w:r>
      <w:r>
        <w:rPr>
          <w:rFonts w:cs="Consolas"/>
          <w:noProof/>
        </w:rPr>
        <w:br/>
      </w:r>
      <w:r>
        <w:rPr>
          <w:rFonts w:cs="Consolas"/>
          <w:noProof/>
        </w:rPr>
        <w:br/>
      </w:r>
      <w:r>
        <w:rPr>
          <w:rFonts w:cs="Consolas"/>
          <w:noProof/>
        </w:rPr>
        <w:t xml:space="preserve">    daily_workers, _ = decompose_worker_days(solution)</w:t>
      </w:r>
      <w:r>
        <w:rPr>
          <w:rFonts w:cs="Consolas"/>
          <w:noProof/>
        </w:rPr>
        <w:br/>
        <w:t xml:space="preserve">    daily_solutions = solve_question3_daily_schedules(</w:t>
      </w:r>
      <w:r>
        <w:rPr>
          <w:rFonts w:cs="Consolas"/>
          <w:noProof/>
        </w:rPr>
        <w:br/>
        <w:t xml:space="preserve">        arrivals_by_day,</w:t>
      </w:r>
      <w:r>
        <w:rPr>
          <w:rFonts w:cs="Consolas"/>
          <w:noProof/>
        </w:rPr>
        <w:br/>
        <w:t xml:space="preserve">        demand.days,</w:t>
      </w:r>
      <w:r>
        <w:rPr>
          <w:rFonts w:cs="Consolas"/>
          <w:noProof/>
        </w:rPr>
        <w:br/>
        <w:t xml:space="preserve">        solution.daily_work_counts,</w:t>
      </w:r>
      <w:r>
        <w:rPr>
          <w:rFonts w:cs="Consolas"/>
          <w:noProof/>
        </w:rPr>
        <w:br/>
        <w:t xml:space="preserve">        args.time_limit,</w:t>
      </w:r>
      <w:r>
        <w:rPr>
          <w:rFonts w:cs="Consolas"/>
          <w:noProof/>
        </w:rPr>
        <w:br/>
        <w:t xml:space="preserve">    )</w:t>
      </w:r>
      <w:r>
        <w:rPr>
          <w:rFonts w:cs="Consolas"/>
          <w:noProof/>
        </w:rPr>
        <w:br/>
        <w:t xml:space="preserve">    calendar = assign_workers_to_joint_shifts(daily_workers, demand.days, daily_solutions)</w:t>
      </w:r>
      <w:r>
        <w:rPr>
          <w:rFonts w:cs="Consolas"/>
          <w:noProof/>
        </w:rPr>
        <w:br/>
        <w:t xml:space="preserve">    write_joint_results(</w:t>
      </w:r>
      <w:r>
        <w:rPr>
          <w:rFonts w:cs="Consolas"/>
          <w:noProof/>
        </w:rPr>
        <w:br/>
        <w:t xml:space="preserve">        args.output,</w:t>
      </w:r>
      <w:r>
        <w:rPr>
          <w:rFonts w:cs="Consolas"/>
          <w:noProof/>
        </w:rPr>
        <w:br/>
        <w:t xml:space="preserve">        arrivals_by_day,</w:t>
      </w:r>
      <w:r>
        <w:rPr>
          <w:rFonts w:cs="Consolas"/>
          <w:noProof/>
        </w:rPr>
        <w:br/>
        <w:t xml:space="preserve">        demand,</w:t>
      </w:r>
      <w:r>
        <w:rPr>
          <w:rFonts w:cs="Consolas"/>
          <w:noProof/>
        </w:rPr>
        <w:br/>
        <w:t xml:space="preserve">        solution,</w:t>
      </w:r>
      <w:r>
        <w:rPr>
          <w:rFonts w:cs="Consolas"/>
          <w:noProof/>
        </w:rPr>
        <w:br/>
        <w:t xml:space="preserve">        bounds_info,</w:t>
      </w:r>
      <w:r>
        <w:rPr>
          <w:rFonts w:cs="Consolas"/>
          <w:noProof/>
        </w:rPr>
        <w:br/>
      </w:r>
      <w:r>
        <w:rPr>
          <w:rFonts w:cs="Consolas"/>
          <w:noProof/>
        </w:rPr>
        <w:lastRenderedPageBreak/>
        <w:t xml:space="preserve">        daily_solutions,</w:t>
      </w:r>
      <w:r>
        <w:rPr>
          <w:rFonts w:cs="Consolas"/>
          <w:noProof/>
        </w:rPr>
        <w:br/>
        <w:t xml:space="preserve">        calendar,</w:t>
      </w:r>
      <w:r>
        <w:rPr>
          <w:rFonts w:cs="Consolas"/>
          <w:noProof/>
        </w:rPr>
        <w:br/>
        <w:t xml:space="preserve">    )</w:t>
      </w:r>
      <w:r>
        <w:rPr>
          <w:rFonts w:cs="Consolas"/>
          <w:noProof/>
        </w:rPr>
        <w:br/>
      </w:r>
      <w:r>
        <w:rPr>
          <w:rFonts w:cs="Consolas"/>
          <w:noProof/>
        </w:rPr>
        <w:t xml:space="preserve">    print(f"Saved result to: {args.output.resolve()}")</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A3080D" w:rsidRDefault="005130F3">
      <w:pPr>
        <w:pStyle w:val="3"/>
        <w:pageBreakBefore/>
        <w:spacing w:before="120" w:after="120"/>
        <w:jc w:val="left"/>
      </w:pPr>
      <w:bookmarkStart w:id="72" w:name="_Toc238152819"/>
      <w:r>
        <w:lastRenderedPageBreak/>
        <w:t>附录</w:t>
      </w:r>
      <w:r>
        <w:t xml:space="preserve">B.4 </w:t>
      </w:r>
      <w:r>
        <w:t>问题三融合优化程序（</w:t>
      </w:r>
      <w:r>
        <w:t>solve_question3_hybrid.py</w:t>
      </w:r>
      <w:r>
        <w:t>）</w:t>
      </w:r>
      <w:bookmarkEnd w:id="72"/>
    </w:p>
    <w:p w:rsidR="00A3080D" w:rsidRDefault="005130F3">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联立日内排班与月度人员状态，对问题三方案进行融合求解和可执行性处理。</w:t>
      </w:r>
    </w:p>
    <w:p w:rsidR="00A3080D" w:rsidRDefault="005130F3">
      <w:pPr>
        <w:pStyle w:val="AppendixCode"/>
        <w:shd w:val="clear" w:color="auto" w:fill="F7F7F7"/>
        <w:ind w:firstLine="260"/>
      </w:pPr>
      <w:r>
        <w:rPr>
          <w:rFonts w:cs="Consolas"/>
          <w:noProof/>
        </w:rPr>
        <w:t>"""Hybrid Question 3 solver combining compact proof and schedule quality.</w:t>
      </w:r>
      <w:r>
        <w:rPr>
          <w:rFonts w:cs="Consolas"/>
          <w:noProof/>
        </w:rPr>
        <w:br/>
      </w:r>
      <w:r>
        <w:rPr>
          <w:rFonts w:cs="Consolas"/>
          <w:noProof/>
        </w:rPr>
        <w:br/>
        <w:t>The monthly layer uses a seven-rest-day path flow. The resulting schedule is</w:t>
      </w:r>
      <w:r>
        <w:rPr>
          <w:rFonts w:cs="Consolas"/>
          <w:noProof/>
        </w:rPr>
        <w:br/>
        <w:t>then certified against exact daily peak lower bounds and completed with the</w:t>
      </w:r>
      <w:r>
        <w:rPr>
          <w:rFonts w:cs="Consolas"/>
          <w:noProof/>
        </w:rPr>
        <w:br/>
        <w:t>surplus and named-worker fairness objectives used by the local solution.</w:t>
      </w:r>
      <w:r>
        <w:rPr>
          <w:rFonts w:cs="Consolas"/>
          <w:noProof/>
        </w:rPr>
        <w:br/>
        <w:t>"""</w:t>
      </w:r>
      <w:r>
        <w:rPr>
          <w:rFonts w:cs="Consolas"/>
          <w:noProof/>
        </w:rPr>
        <w:br/>
      </w:r>
      <w:r>
        <w:rPr>
          <w:rFonts w:cs="Consolas"/>
          <w:noProof/>
        </w:rPr>
        <w:br/>
      </w:r>
      <w:r>
        <w:rPr>
          <w:rFonts w:cs="Consolas"/>
          <w:noProof/>
        </w:rPr>
        <w:t>from __future__ import annotations</w:t>
      </w:r>
      <w:r>
        <w:rPr>
          <w:rFonts w:cs="Consolas"/>
          <w:noProof/>
        </w:rPr>
        <w:br/>
      </w:r>
      <w:r>
        <w:rPr>
          <w:rFonts w:cs="Consolas"/>
          <w:noProof/>
        </w:rPr>
        <w:br/>
        <w:t>import argparse</w:t>
      </w:r>
      <w:r>
        <w:rPr>
          <w:rFonts w:cs="Consolas"/>
          <w:noProof/>
        </w:rPr>
        <w:br/>
        <w:t>from collections import defaultdict</w:t>
      </w:r>
      <w:r>
        <w:rPr>
          <w:rFonts w:cs="Consolas"/>
          <w:noProof/>
        </w:rPr>
        <w:br/>
        <w:t>from dataclasses import dataclass</w:t>
      </w:r>
      <w:r>
        <w:rPr>
          <w:rFonts w:cs="Consolas"/>
          <w:noProof/>
        </w:rPr>
        <w:br/>
        <w:t>from pathlib import Path</w:t>
      </w:r>
      <w:r>
        <w:rPr>
          <w:rFonts w:cs="Consolas"/>
          <w:noProof/>
        </w:rPr>
        <w:br/>
      </w:r>
      <w:r>
        <w:rPr>
          <w:rFonts w:cs="Consolas"/>
          <w:noProof/>
        </w:rPr>
        <w:br/>
        <w:t>import numpy as np</w:t>
      </w:r>
      <w:r>
        <w:rPr>
          <w:rFonts w:cs="Consolas"/>
          <w:noProof/>
        </w:rPr>
        <w:br/>
        <w:t>from openpyxl import load_workbook</w:t>
      </w:r>
      <w:r>
        <w:rPr>
          <w:rFonts w:cs="Consolas"/>
          <w:noProof/>
        </w:rPr>
        <w:br/>
        <w:t>from scipy.optimize import Bounds</w:t>
      </w:r>
      <w:r>
        <w:rPr>
          <w:rFonts w:cs="Consolas"/>
          <w:noProof/>
        </w:rPr>
        <w:br/>
      </w:r>
      <w:r>
        <w:rPr>
          <w:rFonts w:cs="Consolas"/>
          <w:noProof/>
        </w:rPr>
        <w:br/>
        <w:t>from optimize_question3_results import assign_individual_low_hours, enhance_workbook</w:t>
      </w:r>
      <w:r>
        <w:rPr>
          <w:rFonts w:cs="Consolas"/>
          <w:noProof/>
        </w:rPr>
        <w:br/>
        <w:t>from solve_question2 import (</w:t>
      </w:r>
      <w:r>
        <w:rPr>
          <w:rFonts w:cs="Consolas"/>
          <w:noProof/>
        </w:rPr>
        <w:br/>
        <w:t xml:space="preserve">    IDX,</w:t>
      </w:r>
      <w:r>
        <w:rPr>
          <w:rFonts w:cs="Consolas"/>
          <w:noProof/>
        </w:rPr>
        <w:br/>
        <w:t xml:space="preserve">    append_constraint,</w:t>
      </w:r>
      <w:r>
        <w:rPr>
          <w:rFonts w:cs="Consolas"/>
          <w:noProof/>
        </w:rPr>
        <w:br/>
        <w:t xml:space="preserve">    build_base_model,</w:t>
      </w:r>
      <w:r>
        <w:rPr>
          <w:rFonts w:cs="Consolas"/>
          <w:noProof/>
        </w:rPr>
        <w:br/>
        <w:t xml:space="preserve">    load_arrivals,</w:t>
      </w:r>
      <w:r>
        <w:rPr>
          <w:rFonts w:cs="Consolas"/>
          <w:noProof/>
        </w:rPr>
        <w:br/>
        <w:t xml:space="preserve">    run_milp,</w:t>
      </w:r>
      <w:r>
        <w:rPr>
          <w:rFonts w:cs="Consolas"/>
          <w:noProof/>
        </w:rPr>
        <w:br/>
        <w:t>)</w:t>
      </w:r>
      <w:r>
        <w:rPr>
          <w:rFonts w:cs="Consolas"/>
          <w:noProof/>
        </w:rPr>
        <w:br/>
        <w:t>from solve_question3 import (</w:t>
      </w:r>
      <w:r>
        <w:rPr>
          <w:rFonts w:cs="Consolas"/>
          <w:noProof/>
        </w:rPr>
        <w:br/>
        <w:t xml:space="preserve">    MAX_CONSECUTIVE,</w:t>
      </w:r>
      <w:r>
        <w:rPr>
          <w:rFonts w:cs="Consolas"/>
          <w:noProof/>
        </w:rPr>
        <w:br/>
      </w:r>
      <w:r>
        <w:rPr>
          <w:rFonts w:cs="Consolas"/>
          <w:noProof/>
        </w:rPr>
        <w:t xml:space="preserve">    WORK_DAYS_PER_WORKER,</w:t>
      </w:r>
      <w:r>
        <w:rPr>
          <w:rFonts w:cs="Consolas"/>
          <w:noProof/>
        </w:rPr>
        <w:br/>
        <w:t xml:space="preserve">    SparseConstraints,</w:t>
      </w:r>
      <w:r>
        <w:rPr>
          <w:rFonts w:cs="Consolas"/>
          <w:noProof/>
        </w:rPr>
        <w:br/>
        <w:t xml:space="preserve">    assign_workers_to_joint_shifts,</w:t>
      </w:r>
      <w:r>
        <w:rPr>
          <w:rFonts w:cs="Consolas"/>
          <w:noProof/>
        </w:rPr>
        <w:br/>
        <w:t xml:space="preserve">    derive_daily_minimums,</w:t>
      </w:r>
      <w:r>
        <w:rPr>
          <w:rFonts w:cs="Consolas"/>
          <w:noProof/>
        </w:rPr>
        <w:br/>
        <w:t xml:space="preserve">    lower_bounds,</w:t>
      </w:r>
      <w:r>
        <w:rPr>
          <w:rFonts w:cs="Consolas"/>
          <w:noProof/>
        </w:rPr>
        <w:br/>
        <w:t xml:space="preserve">    maximum_consecutive,</w:t>
      </w:r>
      <w:r>
        <w:rPr>
          <w:rFonts w:cs="Consolas"/>
          <w:noProof/>
        </w:rPr>
        <w:br/>
        <w:t xml:space="preserve">    solve_milp,</w:t>
      </w:r>
      <w:r>
        <w:rPr>
          <w:rFonts w:cs="Consolas"/>
          <w:noProof/>
        </w:rPr>
        <w:br/>
        <w:t xml:space="preserve">    solve_question3_daily_schedules,</w:t>
      </w:r>
      <w:r>
        <w:rPr>
          <w:rFonts w:cs="Consolas"/>
          <w:noProof/>
        </w:rPr>
        <w:br/>
        <w:t xml:space="preserve">    style_worksheet,</w:t>
      </w:r>
      <w:r>
        <w:rPr>
          <w:rFonts w:cs="Consolas"/>
          <w:noProof/>
        </w:rPr>
        <w:br/>
        <w:t xml:space="preserve">    write_joint_results,</w:t>
      </w:r>
      <w:r>
        <w:rPr>
          <w:rFonts w:cs="Consolas"/>
          <w:noProof/>
        </w:rPr>
        <w:br/>
        <w:t>)</w:t>
      </w:r>
      <w:r>
        <w:rPr>
          <w:rFonts w:cs="Consolas"/>
          <w:noProof/>
        </w:rPr>
        <w:br/>
      </w:r>
      <w:r>
        <w:rPr>
          <w:rFonts w:cs="Consolas"/>
          <w:noProof/>
        </w:rPr>
        <w:br/>
      </w:r>
      <w:r>
        <w:rPr>
          <w:rFonts w:cs="Consolas"/>
          <w:noProof/>
        </w:rPr>
        <w:br/>
        <w:t>DAYS = 30</w:t>
      </w:r>
      <w:r>
        <w:rPr>
          <w:rFonts w:cs="Consolas"/>
          <w:noProof/>
        </w:rPr>
        <w:br/>
        <w:t>REST_DAYS = DAYS - WORK_DAYS_PER_WORKER</w:t>
      </w:r>
      <w:r>
        <w:rPr>
          <w:rFonts w:cs="Consolas"/>
          <w:noProof/>
        </w:rPr>
        <w:br/>
      </w:r>
      <w:r>
        <w:rPr>
          <w:rFonts w:cs="Consolas"/>
          <w:noProof/>
        </w:rPr>
        <w:br/>
      </w:r>
      <w:r>
        <w:rPr>
          <w:rFonts w:cs="Consolas"/>
          <w:noProof/>
        </w:rPr>
        <w:br/>
        <w:t>@dataclass(frozen=True)</w:t>
      </w:r>
      <w:r>
        <w:rPr>
          <w:rFonts w:cs="Consolas"/>
          <w:noProof/>
        </w:rPr>
        <w:br/>
        <w:t>class PathFlowIndex:</w:t>
      </w:r>
      <w:r>
        <w:rPr>
          <w:rFonts w:cs="Consolas"/>
          <w:noProof/>
        </w:rPr>
        <w:br/>
        <w:t xml:space="preserve">    hired: int</w:t>
      </w:r>
      <w:r>
        <w:rPr>
          <w:rFonts w:cs="Consolas"/>
          <w:noProof/>
        </w:rPr>
        <w:br/>
        <w:t xml:space="preserve">    first_rest: dict[int, int]</w:t>
      </w:r>
      <w:r>
        <w:rPr>
          <w:rFonts w:cs="Consolas"/>
          <w:noProof/>
        </w:rPr>
        <w:br/>
        <w:t xml:space="preserve">    arcs: dict[tuple[int, int, int], int]</w:t>
      </w:r>
      <w:r>
        <w:rPr>
          <w:rFonts w:cs="Consolas"/>
          <w:noProof/>
        </w:rPr>
        <w:br/>
        <w:t xml:space="preserve">    max_surplus: int</w:t>
      </w:r>
      <w:r>
        <w:rPr>
          <w:rFonts w:cs="Consolas"/>
          <w:noProof/>
        </w:rPr>
        <w:br/>
        <w:t xml:space="preserve">    size: int</w:t>
      </w:r>
      <w:r>
        <w:rPr>
          <w:rFonts w:cs="Consolas"/>
          <w:noProof/>
        </w:rPr>
        <w:br/>
      </w:r>
      <w:r>
        <w:rPr>
          <w:rFonts w:cs="Consolas"/>
          <w:noProof/>
        </w:rPr>
        <w:br/>
      </w:r>
      <w:r>
        <w:rPr>
          <w:rFonts w:cs="Consolas"/>
          <w:noProof/>
        </w:rPr>
        <w:br/>
        <w:t>@dataclass</w:t>
      </w:r>
      <w:r>
        <w:rPr>
          <w:rFonts w:cs="Consolas"/>
          <w:noProof/>
        </w:rPr>
        <w:br/>
      </w:r>
      <w:r>
        <w:rPr>
          <w:rFonts w:cs="Consolas"/>
          <w:noProof/>
        </w:rPr>
        <w:t>class HybridHiringSolution:</w:t>
      </w:r>
      <w:r>
        <w:rPr>
          <w:rFonts w:cs="Consolas"/>
          <w:noProof/>
        </w:rPr>
        <w:br/>
        <w:t xml:space="preserve">    hired: int</w:t>
      </w:r>
      <w:r>
        <w:rPr>
          <w:rFonts w:cs="Consolas"/>
          <w:noProof/>
        </w:rPr>
        <w:br/>
        <w:t xml:space="preserve">    max_surplus: int</w:t>
      </w:r>
      <w:r>
        <w:rPr>
          <w:rFonts w:cs="Consolas"/>
          <w:noProof/>
        </w:rPr>
        <w:br/>
        <w:t xml:space="preserve">    daily_work_counts: np.ndarray</w:t>
      </w:r>
      <w:r>
        <w:rPr>
          <w:rFonts w:cs="Consolas"/>
          <w:noProof/>
        </w:rPr>
        <w:br/>
        <w:t xml:space="preserve">    first_rest: dict[int, int]</w:t>
      </w:r>
    </w:p>
    <w:p w:rsidR="00A3080D" w:rsidRDefault="005130F3">
      <w:pPr>
        <w:pStyle w:val="AppendixCode"/>
        <w:shd w:val="clear" w:color="auto" w:fill="F7F7F7"/>
        <w:ind w:firstLine="260"/>
      </w:pPr>
      <w:r>
        <w:rPr>
          <w:rFonts w:cs="Consolas"/>
          <w:noProof/>
        </w:rPr>
        <w:t xml:space="preserve">    arcs: dict[tuple[int, int, int], int]</w:t>
      </w:r>
      <w:r>
        <w:rPr>
          <w:rFonts w:cs="Consolas"/>
          <w:noProof/>
        </w:rPr>
        <w:br/>
        <w:t xml:space="preserve">    variable_count: int</w:t>
      </w:r>
      <w:r>
        <w:rPr>
          <w:rFonts w:cs="Consolas"/>
          <w:noProof/>
        </w:rPr>
        <w:br/>
      </w:r>
      <w:r>
        <w:rPr>
          <w:rFonts w:cs="Consolas"/>
          <w:noProof/>
        </w:rPr>
        <w:br/>
      </w:r>
      <w:r>
        <w:rPr>
          <w:rFonts w:cs="Consolas"/>
          <w:noProof/>
        </w:rPr>
        <w:br/>
        <w:t>def make_path_indices(streak_limit: int = MAX_CONSECUTIVE) -&gt; PathFlowIndex:</w:t>
      </w:r>
      <w:r>
        <w:rPr>
          <w:rFonts w:cs="Consolas"/>
          <w:noProof/>
        </w:rPr>
        <w:br/>
        <w:t xml:space="preserve">    offset = 0</w:t>
      </w:r>
      <w:r>
        <w:rPr>
          <w:rFonts w:cs="Consolas"/>
          <w:noProof/>
        </w:rPr>
        <w:br/>
        <w:t xml:space="preserve">    hired = offset</w:t>
      </w:r>
      <w:r>
        <w:rPr>
          <w:rFonts w:cs="Consolas"/>
          <w:noProof/>
        </w:rPr>
        <w:br/>
        <w:t xml:space="preserve">    offset += 1</w:t>
      </w:r>
      <w:r>
        <w:rPr>
          <w:rFonts w:cs="Consolas"/>
          <w:noProof/>
        </w:rPr>
        <w:br/>
        <w:t xml:space="preserve">    first_rest = {}</w:t>
      </w:r>
      <w:r>
        <w:rPr>
          <w:rFonts w:cs="Consolas"/>
          <w:noProof/>
        </w:rPr>
        <w:br/>
        <w:t xml:space="preserve">    for day in range(streak_limit + 1):</w:t>
      </w:r>
      <w:r>
        <w:rPr>
          <w:rFonts w:cs="Consolas"/>
          <w:noProof/>
        </w:rPr>
        <w:br/>
        <w:t xml:space="preserve">        first_rest[day] = offset</w:t>
      </w:r>
      <w:r>
        <w:rPr>
          <w:rFonts w:cs="Consolas"/>
          <w:noProof/>
        </w:rPr>
        <w:br/>
        <w:t xml:space="preserve">        offset += 1</w:t>
      </w:r>
      <w:r>
        <w:rPr>
          <w:rFonts w:cs="Consolas"/>
          <w:noProof/>
        </w:rPr>
        <w:br/>
      </w:r>
      <w:r>
        <w:rPr>
          <w:rFonts w:cs="Consolas"/>
          <w:noProof/>
        </w:rPr>
        <w:br/>
        <w:t xml:space="preserve">    arcs = {}</w:t>
      </w:r>
      <w:r>
        <w:rPr>
          <w:rFonts w:cs="Consolas"/>
          <w:noProof/>
        </w:rPr>
        <w:br/>
        <w:t xml:space="preserve">    for layer in range(1, REST_DAYS):</w:t>
      </w:r>
      <w:r>
        <w:rPr>
          <w:rFonts w:cs="Consolas"/>
          <w:noProof/>
        </w:rPr>
        <w:br/>
      </w:r>
      <w:r>
        <w:rPr>
          <w:rFonts w:cs="Consolas"/>
          <w:noProof/>
        </w:rPr>
        <w:t xml:space="preserve">        for left in range(DAYS):</w:t>
      </w:r>
      <w:r>
        <w:rPr>
          <w:rFonts w:cs="Consolas"/>
          <w:noProof/>
        </w:rPr>
        <w:br/>
        <w:t xml:space="preserve">            for right in range(left + 1, min(DAYS, left + streak_limit + 2)):</w:t>
      </w:r>
      <w:r>
        <w:rPr>
          <w:rFonts w:cs="Consolas"/>
          <w:noProof/>
        </w:rPr>
        <w:br/>
        <w:t xml:space="preserve">                arcs[layer, left, right] = offset</w:t>
      </w:r>
      <w:r>
        <w:rPr>
          <w:rFonts w:cs="Consolas"/>
          <w:noProof/>
        </w:rPr>
        <w:br/>
        <w:t xml:space="preserve">                offset += 1</w:t>
      </w:r>
      <w:r>
        <w:rPr>
          <w:rFonts w:cs="Consolas"/>
          <w:noProof/>
        </w:rPr>
        <w:br/>
      </w:r>
      <w:r>
        <w:rPr>
          <w:rFonts w:cs="Consolas"/>
          <w:noProof/>
        </w:rPr>
        <w:br/>
      </w:r>
      <w:r>
        <w:rPr>
          <w:rFonts w:cs="Consolas"/>
          <w:noProof/>
        </w:rPr>
        <w:lastRenderedPageBreak/>
        <w:t xml:space="preserve">    max_surplus = offset</w:t>
      </w:r>
      <w:r>
        <w:rPr>
          <w:rFonts w:cs="Consolas"/>
          <w:noProof/>
        </w:rPr>
        <w:br/>
        <w:t xml:space="preserve">    offset += 1</w:t>
      </w:r>
      <w:r>
        <w:rPr>
          <w:rFonts w:cs="Consolas"/>
          <w:noProof/>
        </w:rPr>
        <w:br/>
        <w:t xml:space="preserve">    return PathFlowIndex(hired, first_rest, arcs, max_surplus, offset)</w:t>
      </w:r>
      <w:r>
        <w:rPr>
          <w:rFonts w:cs="Consolas"/>
          <w:noProof/>
        </w:rPr>
        <w:br/>
      </w:r>
      <w:r>
        <w:rPr>
          <w:rFonts w:cs="Consolas"/>
          <w:noProof/>
        </w:rPr>
        <w:br/>
      </w:r>
      <w:r>
        <w:rPr>
          <w:rFonts w:cs="Consolas"/>
          <w:noProof/>
        </w:rPr>
        <w:br/>
        <w:t>def _add_coefficient(coefficients: dict[int, float], index: int, value: float) -&gt; None:</w:t>
      </w:r>
      <w:r>
        <w:rPr>
          <w:rFonts w:cs="Consolas"/>
          <w:noProof/>
        </w:rPr>
        <w:br/>
        <w:t xml:space="preserve">    coefficients[index] = coefficients.get(index, 0.0) + value</w:t>
      </w:r>
      <w:r>
        <w:rPr>
          <w:rFonts w:cs="Consolas"/>
          <w:noProof/>
        </w:rPr>
        <w:br/>
      </w:r>
      <w:r>
        <w:rPr>
          <w:rFonts w:cs="Consolas"/>
          <w:noProof/>
        </w:rPr>
        <w:br/>
      </w:r>
      <w:r>
        <w:rPr>
          <w:rFonts w:cs="Consolas"/>
          <w:noProof/>
        </w:rPr>
        <w:br/>
      </w:r>
      <w:r>
        <w:rPr>
          <w:rFonts w:cs="Consolas"/>
          <w:noProof/>
        </w:rPr>
        <w:t>def _incoming_arc_indices(idx: PathFlowIndex, day: int, layer: int | None = None) -&gt; list[int]:</w:t>
      </w:r>
      <w:r>
        <w:rPr>
          <w:rFonts w:cs="Consolas"/>
          <w:noProof/>
        </w:rPr>
        <w:br/>
        <w:t xml:space="preserve">    return [</w:t>
      </w:r>
      <w:r>
        <w:rPr>
          <w:rFonts w:cs="Consolas"/>
          <w:noProof/>
        </w:rPr>
        <w:br/>
        <w:t xml:space="preserve">        index</w:t>
      </w:r>
      <w:r>
        <w:rPr>
          <w:rFonts w:cs="Consolas"/>
          <w:noProof/>
        </w:rPr>
        <w:br/>
        <w:t xml:space="preserve">        for (arc_layer, _left, right), index in idx.arcs.items()</w:t>
      </w:r>
      <w:r>
        <w:rPr>
          <w:rFonts w:cs="Consolas"/>
          <w:noProof/>
        </w:rPr>
        <w:br/>
        <w:t xml:space="preserve">        if right == day and (layer is None or arc_layer == layer)</w:t>
      </w:r>
      <w:r>
        <w:rPr>
          <w:rFonts w:cs="Consolas"/>
          <w:noProof/>
        </w:rPr>
        <w:br/>
        <w:t xml:space="preserve">    ]</w:t>
      </w:r>
      <w:r>
        <w:rPr>
          <w:rFonts w:cs="Consolas"/>
          <w:noProof/>
        </w:rPr>
        <w:br/>
      </w:r>
      <w:r>
        <w:rPr>
          <w:rFonts w:cs="Consolas"/>
          <w:noProof/>
        </w:rPr>
        <w:br/>
      </w:r>
      <w:r>
        <w:rPr>
          <w:rFonts w:cs="Consolas"/>
          <w:noProof/>
        </w:rPr>
        <w:br/>
        <w:t>def _outgoing_arc_indices(idx: PathFlowIndex, day: int, layer: int) -&gt; list[int]:</w:t>
      </w:r>
      <w:r>
        <w:rPr>
          <w:rFonts w:cs="Consolas"/>
          <w:noProof/>
        </w:rPr>
        <w:br/>
        <w:t xml:space="preserve">    return [</w:t>
      </w:r>
      <w:r>
        <w:rPr>
          <w:rFonts w:cs="Consolas"/>
          <w:noProof/>
        </w:rPr>
        <w:br/>
        <w:t xml:space="preserve">        index</w:t>
      </w:r>
      <w:r>
        <w:rPr>
          <w:rFonts w:cs="Consolas"/>
          <w:noProof/>
        </w:rPr>
        <w:br/>
        <w:t xml:space="preserve">        for (arc_layer, left, _right), index in idx.arcs.items()</w:t>
      </w:r>
      <w:r>
        <w:rPr>
          <w:rFonts w:cs="Consolas"/>
          <w:noProof/>
        </w:rPr>
        <w:br/>
        <w:t xml:space="preserve">        if arc_layer == layer and left == day</w:t>
      </w:r>
      <w:r>
        <w:rPr>
          <w:rFonts w:cs="Consolas"/>
          <w:noProof/>
        </w:rPr>
        <w:br/>
        <w:t xml:space="preserve">    ]</w:t>
      </w:r>
      <w:r>
        <w:rPr>
          <w:rFonts w:cs="Consolas"/>
          <w:noProof/>
        </w:rPr>
        <w:br/>
      </w:r>
      <w:r>
        <w:rPr>
          <w:rFonts w:cs="Consolas"/>
          <w:noProof/>
        </w:rPr>
        <w:br/>
      </w:r>
      <w:r>
        <w:rPr>
          <w:rFonts w:cs="Consolas"/>
          <w:noProof/>
        </w:rPr>
        <w:br/>
      </w:r>
      <w:r>
        <w:rPr>
          <w:rFonts w:cs="Consolas"/>
          <w:noProof/>
        </w:rPr>
        <w:t>def build_path_flow_model(</w:t>
      </w:r>
      <w:r>
        <w:rPr>
          <w:rFonts w:cs="Consolas"/>
          <w:noProof/>
        </w:rPr>
        <w:br/>
        <w:t xml:space="preserve">    daily_minimum: np.ndarray,</w:t>
      </w:r>
      <w:r>
        <w:rPr>
          <w:rFonts w:cs="Consolas"/>
          <w:noProof/>
        </w:rPr>
        <w:br/>
        <w:t xml:space="preserve">    streak_limit: int = MAX_CONSECUTIVE,</w:t>
      </w:r>
      <w:r>
        <w:rPr>
          <w:rFonts w:cs="Consolas"/>
          <w:noProof/>
        </w:rPr>
        <w:br/>
        <w:t>) -&gt; tuple[PathFlowIndex, SparseConstraints, Bounds, np.ndarray]:</w:t>
      </w:r>
      <w:r>
        <w:rPr>
          <w:rFonts w:cs="Consolas"/>
          <w:noProof/>
        </w:rPr>
        <w:br/>
        <w:t xml:space="preserve">    if len(daily_minimum) != DAYS:</w:t>
      </w:r>
      <w:r>
        <w:rPr>
          <w:rFonts w:cs="Consolas"/>
          <w:noProof/>
        </w:rPr>
        <w:br/>
        <w:t xml:space="preserve">        raise ValueError("Question 3 requires exactly 30 daily minima.")</w:t>
      </w:r>
      <w:r>
        <w:rPr>
          <w:rFonts w:cs="Consolas"/>
          <w:noProof/>
        </w:rPr>
        <w:br/>
        <w:t xml:space="preserve">    idx = make_path_indices(streak_limit)</w:t>
      </w:r>
      <w:r>
        <w:rPr>
          <w:rFonts w:cs="Consolas"/>
          <w:noProof/>
        </w:rPr>
        <w:br/>
        <w:t xml:space="preserve">    constraints = SparseConstraints(idx.size)</w:t>
      </w:r>
      <w:r>
        <w:rPr>
          <w:rFonts w:cs="Consolas"/>
          <w:noProof/>
        </w:rPr>
        <w:br/>
        <w:t xml:space="preserve">    bounds_info = lower_bounds(daily_minimum)</w:t>
      </w:r>
      <w:r>
        <w:rPr>
          <w:rFonts w:cs="Consolas"/>
          <w:noProof/>
        </w:rPr>
        <w:br/>
        <w:t xml:space="preserve">    upper_hired = max(bounds_info["overall"] * 2, bounds_info["overall"] + 100)</w:t>
      </w:r>
      <w:r>
        <w:rPr>
          <w:rFonts w:cs="Consolas"/>
          <w:noProof/>
        </w:rPr>
        <w:br/>
      </w:r>
      <w:r>
        <w:rPr>
          <w:rFonts w:cs="Consolas"/>
          <w:noProof/>
        </w:rPr>
        <w:t xml:space="preserve">    lower = np.zeros(idx.size)</w:t>
      </w:r>
      <w:r>
        <w:rPr>
          <w:rFonts w:cs="Consolas"/>
          <w:noProof/>
        </w:rPr>
        <w:br/>
        <w:t xml:space="preserve">    upper = np.full(idx.size, float(upper_hired))</w:t>
      </w:r>
      <w:r>
        <w:rPr>
          <w:rFonts w:cs="Consolas"/>
          <w:noProof/>
        </w:rPr>
        <w:br/>
        <w:t xml:space="preserve">    lower[idx.hired] = float(bounds_info["overall"])</w:t>
      </w:r>
      <w:r>
        <w:rPr>
          <w:rFonts w:cs="Consolas"/>
          <w:noProof/>
        </w:rPr>
        <w:br/>
      </w:r>
      <w:r>
        <w:rPr>
          <w:rFonts w:cs="Consolas"/>
          <w:noProof/>
        </w:rPr>
        <w:br/>
        <w:t xml:space="preserve">    coefficients = {idx.hired: 1.0}</w:t>
      </w:r>
    </w:p>
    <w:p w:rsidR="00A3080D" w:rsidRDefault="005130F3">
      <w:pPr>
        <w:pStyle w:val="AppendixCode"/>
        <w:shd w:val="clear" w:color="auto" w:fill="F7F7F7"/>
        <w:ind w:firstLine="260"/>
      </w:pPr>
      <w:r>
        <w:rPr>
          <w:rFonts w:cs="Consolas"/>
          <w:noProof/>
        </w:rPr>
        <w:t xml:space="preserve">    for index in idx.first_rest.values():</w:t>
      </w:r>
      <w:r>
        <w:rPr>
          <w:rFonts w:cs="Consolas"/>
          <w:noProof/>
        </w:rPr>
        <w:br/>
        <w:t xml:space="preserve">        coefficients[index] = -1.0</w:t>
      </w:r>
      <w:r>
        <w:rPr>
          <w:rFonts w:cs="Consolas"/>
          <w:noProof/>
        </w:rPr>
        <w:br/>
        <w:t xml:space="preserve">    constraints.add(coefficients, 0.0, 0.0)</w:t>
      </w:r>
      <w:r>
        <w:rPr>
          <w:rFonts w:cs="Consolas"/>
          <w:noProof/>
        </w:rPr>
        <w:br/>
      </w:r>
      <w:r>
        <w:rPr>
          <w:rFonts w:cs="Consolas"/>
          <w:noProof/>
        </w:rPr>
        <w:br/>
        <w:t xml:space="preserve">    # First rest to second rest.</w:t>
      </w:r>
      <w:r>
        <w:rPr>
          <w:rFonts w:cs="Consolas"/>
          <w:noProof/>
        </w:rPr>
        <w:br/>
        <w:t xml:space="preserve">    for day in range(DAYS):</w:t>
      </w:r>
      <w:r>
        <w:rPr>
          <w:rFonts w:cs="Consolas"/>
          <w:noProof/>
        </w:rPr>
        <w:br/>
        <w:t xml:space="preserve">        coefficients = {}</w:t>
      </w:r>
      <w:r>
        <w:rPr>
          <w:rFonts w:cs="Consolas"/>
          <w:noProof/>
        </w:rPr>
        <w:br/>
        <w:t xml:space="preserve">        for index in _outgoing_arc_indices(idx, day, 1):</w:t>
      </w:r>
      <w:r>
        <w:rPr>
          <w:rFonts w:cs="Consolas"/>
          <w:noProof/>
        </w:rPr>
        <w:br/>
        <w:t xml:space="preserve">            _add_coefficient(coefficients, index, 1.0)</w:t>
      </w:r>
      <w:r>
        <w:rPr>
          <w:rFonts w:cs="Consolas"/>
          <w:noProof/>
        </w:rPr>
        <w:br/>
      </w:r>
      <w:r>
        <w:rPr>
          <w:rFonts w:cs="Consolas"/>
          <w:noProof/>
        </w:rPr>
        <w:t xml:space="preserve">        if day in idx.first_rest:</w:t>
      </w:r>
      <w:r>
        <w:rPr>
          <w:rFonts w:cs="Consolas"/>
          <w:noProof/>
        </w:rPr>
        <w:br/>
        <w:t xml:space="preserve">            _add_coefficient(coefficients, idx.first_rest[day], -1.0)</w:t>
      </w:r>
      <w:r>
        <w:rPr>
          <w:rFonts w:cs="Consolas"/>
          <w:noProof/>
        </w:rPr>
        <w:br/>
        <w:t xml:space="preserve">        constraints.add(coefficients, 0.0, 0.0)</w:t>
      </w:r>
      <w:r>
        <w:rPr>
          <w:rFonts w:cs="Consolas"/>
          <w:noProof/>
        </w:rPr>
        <w:br/>
      </w:r>
      <w:r>
        <w:rPr>
          <w:rFonts w:cs="Consolas"/>
          <w:noProof/>
        </w:rPr>
        <w:br/>
        <w:t xml:space="preserve">    # Intermediate rest-day flow conservation.</w:t>
      </w:r>
      <w:r>
        <w:rPr>
          <w:rFonts w:cs="Consolas"/>
          <w:noProof/>
        </w:rPr>
        <w:br/>
        <w:t xml:space="preserve">    for layer in range(2, REST_DAYS):</w:t>
      </w:r>
      <w:r>
        <w:rPr>
          <w:rFonts w:cs="Consolas"/>
          <w:noProof/>
        </w:rPr>
        <w:br/>
        <w:t xml:space="preserve">        for day in range(DAYS):</w:t>
      </w:r>
      <w:r>
        <w:rPr>
          <w:rFonts w:cs="Consolas"/>
          <w:noProof/>
        </w:rPr>
        <w:br/>
        <w:t xml:space="preserve">            coefficients = {}</w:t>
      </w:r>
      <w:r>
        <w:rPr>
          <w:rFonts w:cs="Consolas"/>
          <w:noProof/>
        </w:rPr>
        <w:br/>
        <w:t xml:space="preserve">            for index in _outgoing_arc_indices(idx, day, layer):</w:t>
      </w:r>
      <w:r>
        <w:rPr>
          <w:rFonts w:cs="Consolas"/>
          <w:noProof/>
        </w:rPr>
        <w:br/>
        <w:t xml:space="preserve">                _add_coefficient(coefficients, index, 1.0)</w:t>
      </w:r>
      <w:r>
        <w:rPr>
          <w:rFonts w:cs="Consolas"/>
          <w:noProof/>
        </w:rPr>
        <w:br/>
        <w:t xml:space="preserve">            for index in _incoming_arc_indices(idx, day, layer - 1):</w:t>
      </w:r>
      <w:r>
        <w:rPr>
          <w:rFonts w:cs="Consolas"/>
          <w:noProof/>
        </w:rPr>
        <w:br/>
      </w:r>
      <w:r>
        <w:rPr>
          <w:rFonts w:cs="Consolas"/>
          <w:noProof/>
        </w:rPr>
        <w:t xml:space="preserve">                _add_coefficient(coefficients, index, -1.0)</w:t>
      </w:r>
      <w:r>
        <w:rPr>
          <w:rFonts w:cs="Consolas"/>
          <w:noProof/>
        </w:rPr>
        <w:br/>
        <w:t xml:space="preserve">            constraints.add(coefficients, 0.0, 0.0)</w:t>
      </w:r>
      <w:r>
        <w:rPr>
          <w:rFonts w:cs="Consolas"/>
          <w:noProof/>
        </w:rPr>
        <w:br/>
      </w:r>
      <w:r>
        <w:rPr>
          <w:rFonts w:cs="Consolas"/>
          <w:noProof/>
        </w:rPr>
        <w:br/>
        <w:t xml:space="preserve">    # The seventh rest must leave at most streak_limit workdays at month end.</w:t>
      </w:r>
      <w:r>
        <w:rPr>
          <w:rFonts w:cs="Consolas"/>
          <w:noProof/>
        </w:rPr>
        <w:br/>
        <w:t xml:space="preserve">    coefficients = {idx.hired: -1.0}</w:t>
      </w:r>
      <w:r>
        <w:rPr>
          <w:rFonts w:cs="Consolas"/>
          <w:noProof/>
        </w:rPr>
        <w:br/>
        <w:t xml:space="preserve">    final_rest_earliest = DAYS - streak_limit - 1</w:t>
      </w:r>
      <w:r>
        <w:rPr>
          <w:rFonts w:cs="Consolas"/>
          <w:noProof/>
        </w:rPr>
        <w:br/>
        <w:t xml:space="preserve">    for (layer, _left, right), index in idx.arcs.items():</w:t>
      </w:r>
      <w:r>
        <w:rPr>
          <w:rFonts w:cs="Consolas"/>
          <w:noProof/>
        </w:rPr>
        <w:br/>
        <w:t xml:space="preserve">        if layer == REST_DAYS - 1 and right &gt;= final_rest_earliest:</w:t>
      </w:r>
      <w:r>
        <w:rPr>
          <w:rFonts w:cs="Consolas"/>
          <w:noProof/>
        </w:rPr>
        <w:br/>
        <w:t xml:space="preserve">            _add_coefficient(coefficients, index, 1.0)</w:t>
      </w:r>
      <w:r>
        <w:rPr>
          <w:rFonts w:cs="Consolas"/>
          <w:noProof/>
        </w:rPr>
        <w:br/>
        <w:t xml:space="preserve">    constraints.add(coefficients, 0.0, 0.0)</w:t>
      </w:r>
      <w:r>
        <w:rPr>
          <w:rFonts w:cs="Consolas"/>
          <w:noProof/>
        </w:rPr>
        <w:br/>
      </w:r>
      <w:r>
        <w:rPr>
          <w:rFonts w:cs="Consolas"/>
          <w:noProof/>
        </w:rPr>
        <w:br/>
      </w:r>
      <w:r>
        <w:rPr>
          <w:rFonts w:cs="Consolas"/>
          <w:noProof/>
        </w:rPr>
        <w:t xml:space="preserve">    for day, minimum in enumerate(daily_minimum):</w:t>
      </w:r>
      <w:r>
        <w:rPr>
          <w:rFonts w:cs="Consolas"/>
          <w:noProof/>
        </w:rPr>
        <w:br/>
        <w:t xml:space="preserve">        # staffing[day] = hired - workers resting on this day.</w:t>
      </w:r>
      <w:r>
        <w:rPr>
          <w:rFonts w:cs="Consolas"/>
          <w:noProof/>
        </w:rPr>
        <w:br/>
        <w:t xml:space="preserve">        staffing = {idx.hired: 1.0}</w:t>
      </w:r>
      <w:r>
        <w:rPr>
          <w:rFonts w:cs="Consolas"/>
          <w:noProof/>
        </w:rPr>
        <w:br/>
        <w:t xml:space="preserve">        if day in idx.first_rest:</w:t>
      </w:r>
      <w:r>
        <w:rPr>
          <w:rFonts w:cs="Consolas"/>
          <w:noProof/>
        </w:rPr>
        <w:br/>
        <w:t xml:space="preserve">            _add_coefficient(staffing, idx.first_rest[day], -1.0)</w:t>
      </w:r>
      <w:r>
        <w:rPr>
          <w:rFonts w:cs="Consolas"/>
          <w:noProof/>
        </w:rPr>
        <w:br/>
        <w:t xml:space="preserve">        for index in _incoming_arc_indices(idx, day):</w:t>
      </w:r>
      <w:r>
        <w:rPr>
          <w:rFonts w:cs="Consolas"/>
          <w:noProof/>
        </w:rPr>
        <w:br/>
        <w:t xml:space="preserve">            _add_coefficient(staffing, index, -1.0)</w:t>
      </w:r>
      <w:r>
        <w:rPr>
          <w:rFonts w:cs="Consolas"/>
          <w:noProof/>
        </w:rPr>
        <w:br/>
        <w:t xml:space="preserve">        constraints.add(staffing, float(minimum), np.inf)</w:t>
      </w:r>
      <w:r>
        <w:rPr>
          <w:rFonts w:cs="Consolas"/>
          <w:noProof/>
        </w:rPr>
        <w:br/>
      </w:r>
      <w:r>
        <w:rPr>
          <w:rFonts w:cs="Consolas"/>
          <w:noProof/>
        </w:rPr>
        <w:br/>
        <w:t xml:space="preserve">        surplus = dict(staffing)</w:t>
      </w:r>
      <w:r>
        <w:rPr>
          <w:rFonts w:cs="Consolas"/>
          <w:noProof/>
        </w:rPr>
        <w:br/>
        <w:t xml:space="preserve">        _add_coefficient(surplus, idx.max_surplus, -1.0)</w:t>
      </w:r>
      <w:r>
        <w:rPr>
          <w:rFonts w:cs="Consolas"/>
          <w:noProof/>
        </w:rPr>
        <w:br/>
      </w:r>
      <w:r>
        <w:rPr>
          <w:rFonts w:cs="Consolas"/>
          <w:noProof/>
        </w:rPr>
        <w:t xml:space="preserve">        constraints.add(surplus, -np.inf, float(minimum))</w:t>
      </w:r>
      <w:r>
        <w:rPr>
          <w:rFonts w:cs="Consolas"/>
          <w:noProof/>
        </w:rPr>
        <w:br/>
      </w:r>
      <w:r>
        <w:rPr>
          <w:rFonts w:cs="Consolas"/>
          <w:noProof/>
        </w:rPr>
        <w:br/>
        <w:t xml:space="preserve">    return idx, constraints, Bounds(lower, upper), np.ones(idx.size, dtype=int)</w:t>
      </w:r>
      <w:r>
        <w:rPr>
          <w:rFonts w:cs="Consolas"/>
          <w:noProof/>
        </w:rPr>
        <w:br/>
      </w:r>
      <w:r>
        <w:rPr>
          <w:rFonts w:cs="Consolas"/>
          <w:noProof/>
        </w:rPr>
        <w:br/>
      </w:r>
      <w:r>
        <w:rPr>
          <w:rFonts w:cs="Consolas"/>
          <w:noProof/>
        </w:rPr>
        <w:br/>
      </w:r>
      <w:r>
        <w:rPr>
          <w:rFonts w:cs="Consolas"/>
          <w:noProof/>
        </w:rPr>
        <w:lastRenderedPageBreak/>
        <w:t>def solve_path_flow_hiring(</w:t>
      </w:r>
      <w:r>
        <w:rPr>
          <w:rFonts w:cs="Consolas"/>
          <w:noProof/>
        </w:rPr>
        <w:br/>
        <w:t xml:space="preserve">    daily_minimum: np.ndarray,</w:t>
      </w:r>
      <w:r>
        <w:rPr>
          <w:rFonts w:cs="Consolas"/>
          <w:noProof/>
        </w:rPr>
        <w:br/>
        <w:t xml:space="preserve">    time_limit: float,</w:t>
      </w:r>
      <w:r>
        <w:rPr>
          <w:rFonts w:cs="Consolas"/>
          <w:noProof/>
        </w:rPr>
        <w:br/>
        <w:t xml:space="preserve">    streak_limit: int = MAX_CONSECUTIVE,</w:t>
      </w:r>
      <w:r>
        <w:rPr>
          <w:rFonts w:cs="Consolas"/>
          <w:noProof/>
        </w:rPr>
        <w:br/>
        <w:t>) -&gt; HybridHiringSolution:</w:t>
      </w:r>
      <w:r>
        <w:rPr>
          <w:rFonts w:cs="Consolas"/>
          <w:noProof/>
        </w:rPr>
        <w:br/>
        <w:t xml:space="preserve">    idx, constraints, bounds, integrality = build_path_flow_model(daily_minimum, streak_limit)</w:t>
      </w:r>
      <w:r>
        <w:rPr>
          <w:rFonts w:cs="Consolas"/>
          <w:noProof/>
        </w:rPr>
        <w:br/>
      </w:r>
      <w:r>
        <w:rPr>
          <w:rFonts w:cs="Consolas"/>
          <w:noProof/>
        </w:rPr>
        <w:br/>
        <w:t xml:space="preserve">    objective = np.zeros(idx.size)</w:t>
      </w:r>
      <w:r>
        <w:rPr>
          <w:rFonts w:cs="Consolas"/>
          <w:noProof/>
        </w:rPr>
        <w:br/>
        <w:t xml:space="preserve">    objective[idx.hired] = 1.0</w:t>
      </w:r>
      <w:r>
        <w:rPr>
          <w:rFonts w:cs="Consolas"/>
          <w:noProof/>
        </w:rPr>
        <w:br/>
        <w:t xml:space="preserve">    stage1 = solve_milp(</w:t>
      </w:r>
      <w:r>
        <w:rPr>
          <w:rFonts w:cs="Consolas"/>
          <w:noProof/>
        </w:rPr>
        <w:br/>
      </w:r>
      <w:r>
        <w:rPr>
          <w:rFonts w:cs="Consolas"/>
          <w:noProof/>
        </w:rPr>
        <w:t xml:space="preserve">        objective, constraints, bounds, integrality, time_limit, "Hybrid hiring stage"</w:t>
      </w:r>
      <w:r>
        <w:rPr>
          <w:rFonts w:cs="Consolas"/>
          <w:noProof/>
        </w:rPr>
        <w:br/>
        <w:t xml:space="preserve">    )</w:t>
      </w:r>
      <w:r>
        <w:rPr>
          <w:rFonts w:cs="Consolas"/>
          <w:noProof/>
        </w:rPr>
        <w:br/>
        <w:t xml:space="preserve">    hired = int(round(float(stage1.x[idx.hired])))</w:t>
      </w:r>
    </w:p>
    <w:p w:rsidR="00A3080D" w:rsidRDefault="005130F3">
      <w:pPr>
        <w:pStyle w:val="AppendixCode"/>
        <w:shd w:val="clear" w:color="auto" w:fill="F7F7F7"/>
        <w:ind w:firstLine="260"/>
      </w:pPr>
      <w:r>
        <w:rPr>
          <w:rFonts w:cs="Consolas"/>
          <w:noProof/>
        </w:rPr>
        <w:t xml:space="preserve">    constraints.add({idx.hired: 1.0}, hired, hired)</w:t>
      </w:r>
      <w:r>
        <w:rPr>
          <w:rFonts w:cs="Consolas"/>
          <w:noProof/>
        </w:rPr>
        <w:br/>
      </w:r>
      <w:r>
        <w:rPr>
          <w:rFonts w:cs="Consolas"/>
          <w:noProof/>
        </w:rPr>
        <w:br/>
        <w:t xml:space="preserve">    objective = np.zeros(idx.size)</w:t>
      </w:r>
      <w:r>
        <w:rPr>
          <w:rFonts w:cs="Consolas"/>
          <w:noProof/>
        </w:rPr>
        <w:br/>
        <w:t xml:space="preserve">    objective[idx.max_surplus] = 1.0</w:t>
      </w:r>
      <w:r>
        <w:rPr>
          <w:rFonts w:cs="Consolas"/>
          <w:noProof/>
        </w:rPr>
        <w:br/>
        <w:t xml:space="preserve">    stage2 = solve_milp(</w:t>
      </w:r>
      <w:r>
        <w:rPr>
          <w:rFonts w:cs="Consolas"/>
          <w:noProof/>
        </w:rPr>
        <w:br/>
        <w:t xml:space="preserve">        objective, constraints, bounds, integrality, time_limit, "Hybrid surplus stage"</w:t>
      </w:r>
      <w:r>
        <w:rPr>
          <w:rFonts w:cs="Consolas"/>
          <w:noProof/>
        </w:rPr>
        <w:br/>
        <w:t xml:space="preserve">    )</w:t>
      </w:r>
      <w:r>
        <w:rPr>
          <w:rFonts w:cs="Consolas"/>
          <w:noProof/>
        </w:rPr>
        <w:br/>
        <w:t xml:space="preserve">    max_surplus = int(round(float(stage2.x[idx.max_surplus])))</w:t>
      </w:r>
      <w:r>
        <w:rPr>
          <w:rFonts w:cs="Consolas"/>
          <w:noProof/>
        </w:rPr>
        <w:br/>
      </w:r>
      <w:r>
        <w:rPr>
          <w:rFonts w:cs="Consolas"/>
          <w:noProof/>
        </w:rPr>
        <w:t xml:space="preserve">    constraints.add({idx.max_surplus: 1.0}, max_surplus, max_surplus)</w:t>
      </w:r>
      <w:r>
        <w:rPr>
          <w:rFonts w:cs="Consolas"/>
          <w:noProof/>
        </w:rPr>
        <w:br/>
      </w:r>
      <w:r>
        <w:rPr>
          <w:rFonts w:cs="Consolas"/>
          <w:noProof/>
        </w:rPr>
        <w:br/>
        <w:t xml:space="preserve">    # Tie-break by reducing seven-day work blocks without changing N or surplus.</w:t>
      </w:r>
      <w:r>
        <w:rPr>
          <w:rFonts w:cs="Consolas"/>
          <w:noProof/>
        </w:rPr>
        <w:br/>
        <w:t xml:space="preserve">    objective = np.zeros(idx.size)</w:t>
      </w:r>
      <w:r>
        <w:rPr>
          <w:rFonts w:cs="Consolas"/>
          <w:noProof/>
        </w:rPr>
        <w:br/>
        <w:t xml:space="preserve">    if streak_limit in idx.first_rest:</w:t>
      </w:r>
      <w:r>
        <w:rPr>
          <w:rFonts w:cs="Consolas"/>
          <w:noProof/>
        </w:rPr>
        <w:br/>
        <w:t xml:space="preserve">        objective[idx.first_rest[streak_limit]] = 1.0</w:t>
      </w:r>
      <w:r>
        <w:rPr>
          <w:rFonts w:cs="Consolas"/>
          <w:noProof/>
        </w:rPr>
        <w:br/>
        <w:t xml:space="preserve">    final_rest_earliest = DAYS - streak_limit - 1</w:t>
      </w:r>
      <w:r>
        <w:rPr>
          <w:rFonts w:cs="Consolas"/>
          <w:noProof/>
        </w:rPr>
        <w:br/>
        <w:t xml:space="preserve">    for (layer, left, right), index in idx.arcs.items():</w:t>
      </w:r>
      <w:r>
        <w:rPr>
          <w:rFonts w:cs="Consolas"/>
          <w:noProof/>
        </w:rPr>
        <w:br/>
        <w:t xml:space="preserve">        if right - left == streak_limit + 1:</w:t>
      </w:r>
      <w:r>
        <w:rPr>
          <w:rFonts w:cs="Consolas"/>
          <w:noProof/>
        </w:rPr>
        <w:br/>
        <w:t xml:space="preserve">            objective[index] += 1.0</w:t>
      </w:r>
      <w:r>
        <w:rPr>
          <w:rFonts w:cs="Consolas"/>
          <w:noProof/>
        </w:rPr>
        <w:br/>
      </w:r>
      <w:r>
        <w:rPr>
          <w:rFonts w:cs="Consolas"/>
          <w:noProof/>
        </w:rPr>
        <w:t xml:space="preserve">        if layer == REST_DAYS - 1 and right == final_rest_earliest:</w:t>
      </w:r>
      <w:r>
        <w:rPr>
          <w:rFonts w:cs="Consolas"/>
          <w:noProof/>
        </w:rPr>
        <w:br/>
        <w:t xml:space="preserve">            objective[index] += 1.0</w:t>
      </w:r>
      <w:r>
        <w:rPr>
          <w:rFonts w:cs="Consolas"/>
          <w:noProof/>
        </w:rPr>
        <w:br/>
        <w:t xml:space="preserve">    stage3 = solve_milp(</w:t>
      </w:r>
      <w:r>
        <w:rPr>
          <w:rFonts w:cs="Consolas"/>
          <w:noProof/>
        </w:rPr>
        <w:br/>
        <w:t xml:space="preserve">        objective, constraints, bounds, integrality, time_limit, "Hybrid streak tie-breaker"</w:t>
      </w:r>
      <w:r>
        <w:rPr>
          <w:rFonts w:cs="Consolas"/>
          <w:noProof/>
        </w:rPr>
        <w:br/>
        <w:t xml:space="preserve">    )</w:t>
      </w:r>
      <w:r>
        <w:rPr>
          <w:rFonts w:cs="Consolas"/>
          <w:noProof/>
        </w:rPr>
        <w:br/>
      </w:r>
      <w:r>
        <w:rPr>
          <w:rFonts w:cs="Consolas"/>
          <w:noProof/>
        </w:rPr>
        <w:br/>
        <w:t xml:space="preserve">    values = np.rint(stage3.x).astype(int)</w:t>
      </w:r>
      <w:r>
        <w:rPr>
          <w:rFonts w:cs="Consolas"/>
          <w:noProof/>
        </w:rPr>
        <w:br/>
        <w:t xml:space="preserve">    first_rest = {day: int(values[index]) for day, index in idx.first_rest.items()}</w:t>
      </w:r>
      <w:r>
        <w:rPr>
          <w:rFonts w:cs="Consolas"/>
          <w:noProof/>
        </w:rPr>
        <w:br/>
        <w:t xml:space="preserve">    arcs = {key: int(values[index]) for key, index in idx.arcs.items()}</w:t>
      </w:r>
      <w:r>
        <w:rPr>
          <w:rFonts w:cs="Consolas"/>
          <w:noProof/>
        </w:rPr>
        <w:br/>
        <w:t xml:space="preserve">    daily_counts = []</w:t>
      </w:r>
      <w:r>
        <w:rPr>
          <w:rFonts w:cs="Consolas"/>
          <w:noProof/>
        </w:rPr>
        <w:br/>
        <w:t xml:space="preserve">    for day in range(DAYS):</w:t>
      </w:r>
      <w:r>
        <w:rPr>
          <w:rFonts w:cs="Consolas"/>
          <w:noProof/>
        </w:rPr>
        <w:br/>
      </w:r>
      <w:r>
        <w:rPr>
          <w:rFonts w:cs="Consolas"/>
          <w:noProof/>
        </w:rPr>
        <w:t xml:space="preserve">        resting = first_rest.get(day, 0) + sum(</w:t>
      </w:r>
      <w:r>
        <w:rPr>
          <w:rFonts w:cs="Consolas"/>
          <w:noProof/>
        </w:rPr>
        <w:br/>
        <w:t xml:space="preserve">            count for (_layer, _left, right), count in arcs.items() if right == day</w:t>
      </w:r>
      <w:r>
        <w:rPr>
          <w:rFonts w:cs="Consolas"/>
          <w:noProof/>
        </w:rPr>
        <w:br/>
        <w:t xml:space="preserve">        )</w:t>
      </w:r>
      <w:r>
        <w:rPr>
          <w:rFonts w:cs="Consolas"/>
          <w:noProof/>
        </w:rPr>
        <w:br/>
        <w:t xml:space="preserve">        daily_counts.append(hired - resting)</w:t>
      </w:r>
      <w:r>
        <w:rPr>
          <w:rFonts w:cs="Consolas"/>
          <w:noProof/>
        </w:rPr>
        <w:br/>
      </w:r>
      <w:r>
        <w:rPr>
          <w:rFonts w:cs="Consolas"/>
          <w:noProof/>
        </w:rPr>
        <w:br/>
        <w:t xml:space="preserve">    result = HybridHiringSolution(</w:t>
      </w:r>
      <w:r>
        <w:rPr>
          <w:rFonts w:cs="Consolas"/>
          <w:noProof/>
        </w:rPr>
        <w:br/>
        <w:t xml:space="preserve">        hired=hired,</w:t>
      </w:r>
      <w:r>
        <w:rPr>
          <w:rFonts w:cs="Consolas"/>
          <w:noProof/>
        </w:rPr>
        <w:br/>
        <w:t xml:space="preserve">        max_surplus=max_surplus,</w:t>
      </w:r>
      <w:r>
        <w:rPr>
          <w:rFonts w:cs="Consolas"/>
          <w:noProof/>
        </w:rPr>
        <w:br/>
        <w:t xml:space="preserve">        daily_work_counts=np.array(daily_counts, dtype=int),</w:t>
      </w:r>
      <w:r>
        <w:rPr>
          <w:rFonts w:cs="Consolas"/>
          <w:noProof/>
        </w:rPr>
        <w:br/>
        <w:t xml:space="preserve">        first_rest=first_rest,</w:t>
      </w:r>
      <w:r>
        <w:rPr>
          <w:rFonts w:cs="Consolas"/>
          <w:noProof/>
        </w:rPr>
        <w:br/>
        <w:t xml:space="preserve">        arcs=arcs,</w:t>
      </w:r>
      <w:r>
        <w:rPr>
          <w:rFonts w:cs="Consolas"/>
          <w:noProof/>
        </w:rPr>
        <w:br/>
        <w:t xml:space="preserve">        variable_count=idx.size,</w:t>
      </w:r>
      <w:r>
        <w:rPr>
          <w:rFonts w:cs="Consolas"/>
          <w:noProof/>
        </w:rPr>
        <w:br/>
        <w:t xml:space="preserve">    )</w:t>
      </w:r>
      <w:r>
        <w:rPr>
          <w:rFonts w:cs="Consolas"/>
          <w:noProof/>
        </w:rPr>
        <w:br/>
        <w:t xml:space="preserve">    if result.daily_work_counts.sum() != hired * WORK_DAYS_PER_WORKER:</w:t>
      </w:r>
      <w:r>
        <w:rPr>
          <w:rFonts w:cs="Consolas"/>
          <w:noProof/>
        </w:rPr>
        <w:br/>
      </w:r>
      <w:r>
        <w:rPr>
          <w:rFonts w:cs="Consolas"/>
          <w:noProof/>
        </w:rPr>
        <w:t xml:space="preserve">        raise AssertionError("Path flow does not produce exactly 23 workdays per employee.")</w:t>
      </w:r>
      <w:r>
        <w:rPr>
          <w:rFonts w:cs="Consolas"/>
          <w:noProof/>
        </w:rPr>
        <w:br/>
        <w:t xml:space="preserve">    if np.any(result.daily_work_counts &lt; daily_minimum):</w:t>
      </w:r>
      <w:r>
        <w:rPr>
          <w:rFonts w:cs="Consolas"/>
          <w:noProof/>
        </w:rPr>
        <w:br/>
        <w:t xml:space="preserve">        raise AssertionError("Path flow staffs a day below its minimum.")</w:t>
      </w:r>
      <w:r>
        <w:rPr>
          <w:rFonts w:cs="Consolas"/>
          <w:noProof/>
        </w:rPr>
        <w:br/>
        <w:t xml:space="preserve">    if int((result.daily_work_counts - daily_minimum).max()) != max_surplus:</w:t>
      </w:r>
      <w:r>
        <w:rPr>
          <w:rFonts w:cs="Consolas"/>
          <w:noProof/>
        </w:rPr>
        <w:br/>
        <w:t xml:space="preserve">        raise AssertionError("Path-flow maximum surplus is inconsistent.")</w:t>
      </w:r>
      <w:r>
        <w:rPr>
          <w:rFonts w:cs="Consolas"/>
          <w:noProof/>
        </w:rPr>
        <w:br/>
        <w:t xml:space="preserve">    return result</w:t>
      </w:r>
      <w:r>
        <w:rPr>
          <w:rFonts w:cs="Consolas"/>
          <w:noProof/>
        </w:rPr>
        <w:br/>
      </w:r>
      <w:r>
        <w:rPr>
          <w:rFonts w:cs="Consolas"/>
          <w:noProof/>
        </w:rPr>
        <w:br/>
      </w:r>
      <w:r>
        <w:rPr>
          <w:rFonts w:cs="Consolas"/>
          <w:noProof/>
        </w:rPr>
        <w:br/>
        <w:t>def decompose_rest_paths(</w:t>
      </w:r>
      <w:r>
        <w:rPr>
          <w:rFonts w:cs="Consolas"/>
          <w:noProof/>
        </w:rPr>
        <w:br/>
        <w:t xml:space="preserve">    hiring: HybridHiringSolution,</w:t>
      </w:r>
      <w:r>
        <w:rPr>
          <w:rFonts w:cs="Consolas"/>
          <w:noProof/>
        </w:rPr>
        <w:br/>
        <w:t xml:space="preserve">    streak_limit: int = MAX_CONSECUTIVE,</w:t>
      </w:r>
      <w:r>
        <w:rPr>
          <w:rFonts w:cs="Consolas"/>
          <w:noProof/>
        </w:rPr>
        <w:br/>
      </w:r>
      <w:r>
        <w:rPr>
          <w:rFonts w:cs="Consolas"/>
          <w:noProof/>
        </w:rPr>
        <w:t>) -&gt; tuple[list[list[int]], list[list[bool]], list[tuple[int, ...]]]:</w:t>
      </w:r>
      <w:r>
        <w:rPr>
          <w:rFonts w:cs="Consolas"/>
          <w:noProof/>
        </w:rPr>
        <w:br/>
        <w:t xml:space="preserve">    first_remaining = dict(hiring.first_rest)</w:t>
      </w:r>
      <w:r>
        <w:rPr>
          <w:rFonts w:cs="Consolas"/>
          <w:noProof/>
        </w:rPr>
        <w:br/>
        <w:t xml:space="preserve">    arc_remaining = dict(hiring.arcs)</w:t>
      </w:r>
      <w:r>
        <w:rPr>
          <w:rFonts w:cs="Consolas"/>
          <w:noProof/>
        </w:rPr>
        <w:br/>
        <w:t xml:space="preserve">    rest_paths: list[tuple[int, ...]] = []</w:t>
      </w:r>
      <w:r>
        <w:rPr>
          <w:rFonts w:cs="Consolas"/>
          <w:noProof/>
        </w:rPr>
        <w:br/>
      </w:r>
      <w:r>
        <w:rPr>
          <w:rFonts w:cs="Consolas"/>
          <w:noProof/>
        </w:rPr>
        <w:br/>
        <w:t xml:space="preserve">    for start in sorted(first_remaining):</w:t>
      </w:r>
    </w:p>
    <w:p w:rsidR="00A3080D" w:rsidRDefault="005130F3">
      <w:pPr>
        <w:pStyle w:val="AppendixCode"/>
        <w:shd w:val="clear" w:color="auto" w:fill="F7F7F7"/>
        <w:ind w:firstLine="260"/>
      </w:pPr>
      <w:r>
        <w:rPr>
          <w:rFonts w:cs="Consolas"/>
          <w:noProof/>
        </w:rPr>
        <w:t xml:space="preserve">        for _ in range(first_remaining[start]):</w:t>
      </w:r>
      <w:r>
        <w:rPr>
          <w:rFonts w:cs="Consolas"/>
          <w:noProof/>
        </w:rPr>
        <w:br/>
        <w:t xml:space="preserve">            path = [start]</w:t>
      </w:r>
      <w:r>
        <w:rPr>
          <w:rFonts w:cs="Consolas"/>
          <w:noProof/>
        </w:rPr>
        <w:br/>
        <w:t xml:space="preserve">            current = start</w:t>
      </w:r>
      <w:r>
        <w:rPr>
          <w:rFonts w:cs="Consolas"/>
          <w:noProof/>
        </w:rPr>
        <w:br/>
        <w:t xml:space="preserve">            for layer in range(1, REST_DAYS):</w:t>
      </w:r>
      <w:r>
        <w:rPr>
          <w:rFonts w:cs="Consolas"/>
          <w:noProof/>
        </w:rPr>
        <w:br/>
        <w:t xml:space="preserve">                choices = sorted(</w:t>
      </w:r>
      <w:r>
        <w:rPr>
          <w:rFonts w:cs="Consolas"/>
          <w:noProof/>
        </w:rPr>
        <w:br/>
        <w:t xml:space="preserve">                    right</w:t>
      </w:r>
      <w:r>
        <w:rPr>
          <w:rFonts w:cs="Consolas"/>
          <w:noProof/>
        </w:rPr>
        <w:br/>
      </w:r>
      <w:r>
        <w:rPr>
          <w:rFonts w:cs="Consolas"/>
          <w:noProof/>
        </w:rPr>
        <w:t xml:space="preserve">                    for right in range(current + 1, min(DAYS, current + streak_limit + 2))</w:t>
      </w:r>
      <w:r>
        <w:rPr>
          <w:rFonts w:cs="Consolas"/>
          <w:noProof/>
        </w:rPr>
        <w:br/>
        <w:t xml:space="preserve">                    if arc_remaining.get((layer, current, right), 0) &gt; 0</w:t>
      </w:r>
      <w:r>
        <w:rPr>
          <w:rFonts w:cs="Consolas"/>
          <w:noProof/>
        </w:rPr>
        <w:br/>
        <w:t xml:space="preserve">                )</w:t>
      </w:r>
      <w:r>
        <w:rPr>
          <w:rFonts w:cs="Consolas"/>
          <w:noProof/>
        </w:rPr>
        <w:br/>
        <w:t xml:space="preserve">                if not choices:</w:t>
      </w:r>
      <w:r>
        <w:rPr>
          <w:rFonts w:cs="Consolas"/>
          <w:noProof/>
        </w:rPr>
        <w:br/>
        <w:t xml:space="preserve">                    raise AssertionError("Integer path flow could not be decomposed.")</w:t>
      </w:r>
      <w:r>
        <w:rPr>
          <w:rFonts w:cs="Consolas"/>
          <w:noProof/>
        </w:rPr>
        <w:br/>
        <w:t xml:space="preserve">                following = choices[0]</w:t>
      </w:r>
      <w:r>
        <w:rPr>
          <w:rFonts w:cs="Consolas"/>
          <w:noProof/>
        </w:rPr>
        <w:br/>
        <w:t xml:space="preserve">                arc_remaining[layer, current, following] -= 1</w:t>
      </w:r>
      <w:r>
        <w:rPr>
          <w:rFonts w:cs="Consolas"/>
          <w:noProof/>
        </w:rPr>
        <w:br/>
        <w:t xml:space="preserve">                path.append(following)</w:t>
      </w:r>
      <w:r>
        <w:rPr>
          <w:rFonts w:cs="Consolas"/>
          <w:noProof/>
        </w:rPr>
        <w:br/>
      </w:r>
      <w:r>
        <w:rPr>
          <w:rFonts w:cs="Consolas"/>
          <w:noProof/>
        </w:rPr>
        <w:lastRenderedPageBreak/>
        <w:t xml:space="preserve">                current = following</w:t>
      </w:r>
      <w:r>
        <w:rPr>
          <w:rFonts w:cs="Consolas"/>
          <w:noProof/>
        </w:rPr>
        <w:br/>
      </w:r>
      <w:r>
        <w:rPr>
          <w:rFonts w:cs="Consolas"/>
          <w:noProof/>
        </w:rPr>
        <w:t xml:space="preserve">            rest_paths.append(tuple(path))</w:t>
      </w:r>
      <w:r>
        <w:rPr>
          <w:rFonts w:cs="Consolas"/>
          <w:noProof/>
        </w:rPr>
        <w:br/>
      </w:r>
      <w:r>
        <w:rPr>
          <w:rFonts w:cs="Consolas"/>
          <w:noProof/>
        </w:rPr>
        <w:br/>
        <w:t xml:space="preserve">    if len(rest_paths) != hiring.hired or any(value != 0 for value in arc_remaining.values()):</w:t>
      </w:r>
      <w:r>
        <w:rPr>
          <w:rFonts w:cs="Consolas"/>
          <w:noProof/>
        </w:rPr>
        <w:br/>
        <w:t xml:space="preserve">        raise AssertionError("Path-flow decomposition left unmatched flow.")</w:t>
      </w:r>
      <w:r>
        <w:rPr>
          <w:rFonts w:cs="Consolas"/>
          <w:noProof/>
        </w:rPr>
        <w:br/>
      </w:r>
      <w:r>
        <w:rPr>
          <w:rFonts w:cs="Consolas"/>
          <w:noProof/>
        </w:rPr>
        <w:br/>
        <w:t xml:space="preserve">    work_calendar = [[False] * DAYS for _ in range(hiring.hired + 1)]</w:t>
      </w:r>
      <w:r>
        <w:rPr>
          <w:rFonts w:cs="Consolas"/>
          <w:noProof/>
        </w:rPr>
        <w:br/>
        <w:t xml:space="preserve">    daily_workers: list[list[int]] = [[] for _ in range(DAYS)]</w:t>
      </w:r>
      <w:r>
        <w:rPr>
          <w:rFonts w:cs="Consolas"/>
          <w:noProof/>
        </w:rPr>
        <w:br/>
        <w:t xml:space="preserve">    for worker, rest_path in enumerate(rest_paths, start=1):</w:t>
      </w:r>
      <w:r>
        <w:rPr>
          <w:rFonts w:cs="Consolas"/>
          <w:noProof/>
        </w:rPr>
        <w:br/>
        <w:t xml:space="preserve">        rest_set = set(rest_path)</w:t>
      </w:r>
      <w:r>
        <w:rPr>
          <w:rFonts w:cs="Consolas"/>
          <w:noProof/>
        </w:rPr>
        <w:br/>
        <w:t xml:space="preserve">        flags = [day not in rest_set for day in range(DAYS)]</w:t>
      </w:r>
      <w:r>
        <w:rPr>
          <w:rFonts w:cs="Consolas"/>
          <w:noProof/>
        </w:rPr>
        <w:br/>
      </w:r>
      <w:r>
        <w:rPr>
          <w:rFonts w:cs="Consolas"/>
          <w:noProof/>
        </w:rPr>
        <w:t xml:space="preserve">        if sum(flags) != WORK_DAYS_PER_WORKER or maximum_consecutive(flags) &gt; streak_limit:</w:t>
      </w:r>
      <w:r>
        <w:rPr>
          <w:rFonts w:cs="Consolas"/>
          <w:noProof/>
        </w:rPr>
        <w:br/>
        <w:t xml:space="preserve">            raise AssertionError(f"Worker {worker}: invalid decomposed rest path.")</w:t>
      </w:r>
      <w:r>
        <w:rPr>
          <w:rFonts w:cs="Consolas"/>
          <w:noProof/>
        </w:rPr>
        <w:br/>
        <w:t xml:space="preserve">        work_calendar[worker] = flags</w:t>
      </w:r>
      <w:r>
        <w:rPr>
          <w:rFonts w:cs="Consolas"/>
          <w:noProof/>
        </w:rPr>
        <w:br/>
        <w:t xml:space="preserve">        for day, worked in enumerate(flags):</w:t>
      </w:r>
      <w:r>
        <w:rPr>
          <w:rFonts w:cs="Consolas"/>
          <w:noProof/>
        </w:rPr>
        <w:br/>
        <w:t xml:space="preserve">            if worked:</w:t>
      </w:r>
      <w:r>
        <w:rPr>
          <w:rFonts w:cs="Consolas"/>
          <w:noProof/>
        </w:rPr>
        <w:br/>
        <w:t xml:space="preserve">                daily_workers[day].append(worker)</w:t>
      </w:r>
      <w:r>
        <w:rPr>
          <w:rFonts w:cs="Consolas"/>
          <w:noProof/>
        </w:rPr>
        <w:br/>
      </w:r>
      <w:r>
        <w:rPr>
          <w:rFonts w:cs="Consolas"/>
          <w:noProof/>
        </w:rPr>
        <w:br/>
        <w:t xml:space="preserve">    if not np.array_equal(</w:t>
      </w:r>
      <w:r>
        <w:rPr>
          <w:rFonts w:cs="Consolas"/>
          <w:noProof/>
        </w:rPr>
        <w:br/>
        <w:t xml:space="preserve">        np.array([len(workers) for workers in daily_workers]), hiring.daily_work_counts</w:t>
      </w:r>
      <w:r>
        <w:rPr>
          <w:rFonts w:cs="Consolas"/>
          <w:noProof/>
        </w:rPr>
        <w:br/>
        <w:t xml:space="preserve">    ):</w:t>
      </w:r>
      <w:r>
        <w:rPr>
          <w:rFonts w:cs="Consolas"/>
          <w:noProof/>
        </w:rPr>
        <w:br/>
      </w:r>
      <w:r>
        <w:rPr>
          <w:rFonts w:cs="Consolas"/>
          <w:noProof/>
        </w:rPr>
        <w:t xml:space="preserve">        raise AssertionError("Named path decomposition does not match daily staffing.")</w:t>
      </w:r>
      <w:r>
        <w:rPr>
          <w:rFonts w:cs="Consolas"/>
          <w:noProof/>
        </w:rPr>
        <w:br/>
        <w:t xml:space="preserve">    return daily_workers, work_calendar, rest_paths</w:t>
      </w:r>
      <w:r>
        <w:rPr>
          <w:rFonts w:cs="Consolas"/>
          <w:noProof/>
        </w:rPr>
        <w:br/>
      </w:r>
      <w:r>
        <w:rPr>
          <w:rFonts w:cs="Consolas"/>
          <w:noProof/>
        </w:rPr>
        <w:br/>
      </w:r>
      <w:r>
        <w:rPr>
          <w:rFonts w:cs="Consolas"/>
          <w:noProof/>
        </w:rPr>
        <w:br/>
        <w:t>def solve_absolute_daily_peak_bounds(</w:t>
      </w:r>
      <w:r>
        <w:rPr>
          <w:rFonts w:cs="Consolas"/>
          <w:noProof/>
        </w:rPr>
        <w:br/>
        <w:t xml:space="preserve">    arrivals_by_day: dict[int, np.ndarray],</w:t>
      </w:r>
      <w:r>
        <w:rPr>
          <w:rFonts w:cs="Consolas"/>
          <w:noProof/>
        </w:rPr>
        <w:br/>
        <w:t xml:space="preserve">    worker_cap: int,</w:t>
      </w:r>
      <w:r>
        <w:rPr>
          <w:rFonts w:cs="Consolas"/>
          <w:noProof/>
        </w:rPr>
        <w:br/>
        <w:t xml:space="preserve">    time_limit: float,</w:t>
      </w:r>
      <w:r>
        <w:rPr>
          <w:rFonts w:cs="Consolas"/>
          <w:noProof/>
        </w:rPr>
        <w:br/>
        <w:t>) -&gt; dict[int, int]:</w:t>
      </w:r>
      <w:r>
        <w:rPr>
          <w:rFonts w:cs="Consolas"/>
          <w:noProof/>
        </w:rPr>
        <w:br/>
        <w:t xml:space="preserve">    bounds: dict[int, int] = {}</w:t>
      </w:r>
      <w:r>
        <w:rPr>
          <w:rFonts w:cs="Consolas"/>
          <w:noProof/>
        </w:rPr>
        <w:br/>
        <w:t xml:space="preserve">    for day in sorted(arrivals_by_day):</w:t>
      </w:r>
      <w:r>
        <w:rPr>
          <w:rFonts w:cs="Consolas"/>
          <w:noProof/>
        </w:rPr>
        <w:br/>
        <w:t xml:space="preserve">        rows, lower, upper, variable_bounds, integrality = build_base_model(arrivals_by_day[day])</w:t>
      </w:r>
      <w:r>
        <w:rPr>
          <w:rFonts w:cs="Consolas"/>
          <w:noProof/>
        </w:rPr>
        <w:br/>
        <w:t xml:space="preserve">        append_constraint(</w:t>
      </w:r>
      <w:r>
        <w:rPr>
          <w:rFonts w:cs="Consolas"/>
          <w:noProof/>
        </w:rPr>
        <w:br/>
        <w:t xml:space="preserve">            rows,</w:t>
      </w:r>
      <w:r>
        <w:rPr>
          <w:rFonts w:cs="Consolas"/>
          <w:noProof/>
        </w:rPr>
        <w:br/>
      </w:r>
      <w:r>
        <w:rPr>
          <w:rFonts w:cs="Consolas"/>
          <w:noProof/>
        </w:rPr>
        <w:t xml:space="preserve">            lower,</w:t>
      </w:r>
      <w:r>
        <w:rPr>
          <w:rFonts w:cs="Consolas"/>
          <w:noProof/>
        </w:rPr>
        <w:br/>
        <w:t xml:space="preserve">            upper,</w:t>
      </w:r>
      <w:r>
        <w:rPr>
          <w:rFonts w:cs="Consolas"/>
          <w:noProof/>
        </w:rPr>
        <w:br/>
        <w:t xml:space="preserve">            {int(index): 1.0 for index in IDX.x},</w:t>
      </w:r>
      <w:r>
        <w:rPr>
          <w:rFonts w:cs="Consolas"/>
          <w:noProof/>
        </w:rPr>
        <w:br/>
        <w:t xml:space="preserve">            -np.inf,</w:t>
      </w:r>
      <w:r>
        <w:rPr>
          <w:rFonts w:cs="Consolas"/>
          <w:noProof/>
        </w:rPr>
        <w:br/>
        <w:t xml:space="preserve">            float(worker_cap),</w:t>
      </w:r>
      <w:r>
        <w:rPr>
          <w:rFonts w:cs="Consolas"/>
          <w:noProof/>
        </w:rPr>
        <w:br/>
        <w:t xml:space="preserve">        )</w:t>
      </w:r>
      <w:r>
        <w:rPr>
          <w:rFonts w:cs="Consolas"/>
          <w:noProof/>
        </w:rPr>
        <w:br/>
        <w:t xml:space="preserve">        objective = np.zeros(IDX.size)</w:t>
      </w:r>
      <w:r>
        <w:rPr>
          <w:rFonts w:cs="Consolas"/>
          <w:noProof/>
        </w:rPr>
        <w:br/>
        <w:t xml:space="preserve">        objective[IDX.peak] = 1.0</w:t>
      </w:r>
      <w:r>
        <w:rPr>
          <w:rFonts w:cs="Consolas"/>
          <w:noProof/>
        </w:rPr>
        <w:br/>
        <w:t xml:space="preserve">        result = run_milp(</w:t>
      </w:r>
      <w:r>
        <w:rPr>
          <w:rFonts w:cs="Consolas"/>
          <w:noProof/>
        </w:rPr>
        <w:br/>
        <w:t xml:space="preserve">            objective,</w:t>
      </w:r>
      <w:r>
        <w:rPr>
          <w:rFonts w:cs="Consolas"/>
          <w:noProof/>
        </w:rPr>
        <w:br/>
        <w:t xml:space="preserve">            rows,</w:t>
      </w:r>
    </w:p>
    <w:p w:rsidR="00A3080D" w:rsidRDefault="005130F3">
      <w:pPr>
        <w:pStyle w:val="AppendixCode"/>
        <w:shd w:val="clear" w:color="auto" w:fill="F7F7F7"/>
        <w:ind w:firstLine="260"/>
      </w:pPr>
      <w:r>
        <w:rPr>
          <w:rFonts w:cs="Consolas"/>
          <w:noProof/>
        </w:rPr>
        <w:t xml:space="preserve">            lower,</w:t>
      </w:r>
      <w:r>
        <w:rPr>
          <w:rFonts w:cs="Consolas"/>
          <w:noProof/>
        </w:rPr>
        <w:br/>
        <w:t xml:space="preserve">            upper,</w:t>
      </w:r>
      <w:r>
        <w:rPr>
          <w:rFonts w:cs="Consolas"/>
          <w:noProof/>
        </w:rPr>
        <w:br/>
        <w:t xml:space="preserve">            variable_bounds,</w:t>
      </w:r>
      <w:r>
        <w:rPr>
          <w:rFonts w:cs="Consolas"/>
          <w:noProof/>
        </w:rPr>
        <w:br/>
        <w:t xml:space="preserve">            integrality,</w:t>
      </w:r>
      <w:r>
        <w:rPr>
          <w:rFonts w:cs="Consolas"/>
          <w:noProof/>
        </w:rPr>
        <w:br/>
        <w:t xml:space="preserve">            time_limit,</w:t>
      </w:r>
      <w:r>
        <w:rPr>
          <w:rFonts w:cs="Consolas"/>
          <w:noProof/>
        </w:rPr>
        <w:br/>
        <w:t xml:space="preserve">            "absolute daily peak lower bound",</w:t>
      </w:r>
      <w:r>
        <w:rPr>
          <w:rFonts w:cs="Consolas"/>
          <w:noProof/>
        </w:rPr>
        <w:br/>
        <w:t xml:space="preserve">            day,</w:t>
      </w:r>
      <w:r>
        <w:rPr>
          <w:rFonts w:cs="Consolas"/>
          <w:noProof/>
        </w:rPr>
        <w:br/>
        <w:t xml:space="preserve">        )</w:t>
      </w:r>
      <w:r>
        <w:rPr>
          <w:rFonts w:cs="Consolas"/>
          <w:noProof/>
        </w:rPr>
        <w:br/>
      </w:r>
      <w:r>
        <w:rPr>
          <w:rFonts w:cs="Consolas"/>
          <w:noProof/>
        </w:rPr>
        <w:t xml:space="preserve">        bounds[day] = int(round(float(result.fun)))</w:t>
      </w:r>
      <w:r>
        <w:rPr>
          <w:rFonts w:cs="Consolas"/>
          <w:noProof/>
        </w:rPr>
        <w:br/>
        <w:t xml:space="preserve">        print(f"peak lower bound day={day:02d} value={bounds[day]}")</w:t>
      </w:r>
      <w:r>
        <w:rPr>
          <w:rFonts w:cs="Consolas"/>
          <w:noProof/>
        </w:rPr>
        <w:br/>
        <w:t xml:space="preserve">    return bounds</w:t>
      </w:r>
      <w:r>
        <w:rPr>
          <w:rFonts w:cs="Consolas"/>
          <w:noProof/>
        </w:rPr>
        <w:br/>
      </w:r>
      <w:r>
        <w:rPr>
          <w:rFonts w:cs="Consolas"/>
          <w:noProof/>
        </w:rPr>
        <w:br/>
      </w:r>
      <w:r>
        <w:rPr>
          <w:rFonts w:cs="Consolas"/>
          <w:noProof/>
        </w:rPr>
        <w:br/>
        <w:t>def append_hybrid_certificate(</w:t>
      </w:r>
      <w:r>
        <w:rPr>
          <w:rFonts w:cs="Consolas"/>
          <w:noProof/>
        </w:rPr>
        <w:br/>
        <w:t xml:space="preserve">    output_path: Path,</w:t>
      </w:r>
      <w:r>
        <w:rPr>
          <w:rFonts w:cs="Consolas"/>
          <w:noProof/>
        </w:rPr>
        <w:br/>
        <w:t xml:space="preserve">    hiring: HybridHiringSolution,</w:t>
      </w:r>
      <w:r>
        <w:rPr>
          <w:rFonts w:cs="Consolas"/>
          <w:noProof/>
        </w:rPr>
        <w:br/>
        <w:t xml:space="preserve">    daily_peak_bounds: dict[int, int],</w:t>
      </w:r>
      <w:r>
        <w:rPr>
          <w:rFonts w:cs="Consolas"/>
          <w:noProof/>
        </w:rPr>
        <w:br/>
        <w:t>) -&gt; None:</w:t>
      </w:r>
      <w:r>
        <w:rPr>
          <w:rFonts w:cs="Consolas"/>
          <w:noProof/>
        </w:rPr>
        <w:br/>
        <w:t xml:space="preserve">    workbook = load_workbook(output_path)</w:t>
      </w:r>
      <w:r>
        <w:rPr>
          <w:rFonts w:cs="Consolas"/>
          <w:noProof/>
        </w:rPr>
        <w:br/>
        <w:t xml:space="preserve">    summary = workbook.worksheets[0]</w:t>
      </w:r>
      <w:r>
        <w:rPr>
          <w:rFonts w:cs="Consolas"/>
          <w:noProof/>
        </w:rPr>
        <w:br/>
        <w:t xml:space="preserve">    summary.append(</w:t>
      </w:r>
      <w:r>
        <w:rPr>
          <w:rFonts w:cs="Consolas"/>
          <w:noProof/>
        </w:rPr>
        <w:br/>
        <w:t xml:space="preserve">        [</w:t>
      </w:r>
      <w:r>
        <w:rPr>
          <w:rFonts w:cs="Consolas"/>
          <w:noProof/>
        </w:rPr>
        <w:br/>
        <w:t xml:space="preserve">            "\u6708\u5ea6\u6392\u73ed\u5efa\u6a21",</w:t>
      </w:r>
      <w:r>
        <w:rPr>
          <w:rFonts w:cs="Consolas"/>
          <w:noProof/>
        </w:rPr>
        <w:br/>
        <w:t xml:space="preserve">            "7\u4e2a\u4f11\u606f\u65e5\u8def\u5f84\u6d41",</w:t>
      </w:r>
      <w:r>
        <w:rPr>
          <w:rFonts w:cs="Consolas"/>
          <w:noProof/>
        </w:rPr>
        <w:br/>
      </w:r>
      <w:r>
        <w:rPr>
          <w:rFonts w:cs="Consolas"/>
          <w:noProof/>
        </w:rPr>
        <w:t xml:space="preserve">            f"{hiring.variable_count}\u4e2a\u6574\u6570\u53d8\u91cf\uff0c\u65e0\u9010\u4eba\u6807\u7b7e\u5bf9\u79f0",</w:t>
      </w:r>
      <w:r>
        <w:rPr>
          <w:rFonts w:cs="Consolas"/>
          <w:noProof/>
        </w:rPr>
        <w:br/>
        <w:t xml:space="preserve">        ]</w:t>
      </w:r>
      <w:r>
        <w:rPr>
          <w:rFonts w:cs="Consolas"/>
          <w:noProof/>
        </w:rPr>
        <w:br/>
        <w:t xml:space="preserve">    )</w:t>
      </w:r>
      <w:r>
        <w:rPr>
          <w:rFonts w:cs="Consolas"/>
          <w:noProof/>
        </w:rPr>
        <w:br/>
        <w:t xml:space="preserve">    summary.append(</w:t>
      </w:r>
      <w:r>
        <w:rPr>
          <w:rFonts w:cs="Consolas"/>
          <w:noProof/>
        </w:rPr>
        <w:br/>
        <w:t xml:space="preserve">        [</w:t>
      </w:r>
      <w:r>
        <w:rPr>
          <w:rFonts w:cs="Consolas"/>
          <w:noProof/>
        </w:rPr>
        <w:br/>
        <w:t xml:space="preserve">            "\u878d\u5408\u76ee\u6807\u5c42\u6b21",</w:t>
      </w:r>
      <w:r>
        <w:rPr>
          <w:rFonts w:cs="Consolas"/>
          <w:noProof/>
        </w:rPr>
        <w:br/>
        <w:t xml:space="preserve">            "N -&gt; Pmax -&gt; Smax -&gt; sum(Pd) -&gt; fairness",</w:t>
      </w:r>
      <w:r>
        <w:rPr>
          <w:rFonts w:cs="Consolas"/>
          <w:noProof/>
        </w:rPr>
        <w:br/>
        <w:t xml:space="preserve">            "\u4eba\u6570\u3001\u5cf0\u503c\u3001\u51a7\u4f59\u3001\u9010\u65e5\u5cf0\u503c\u3001\u4e2a\u4eba\u516c\u5e73\u6027",</w:t>
      </w:r>
      <w:r>
        <w:rPr>
          <w:rFonts w:cs="Consolas"/>
          <w:noProof/>
        </w:rPr>
        <w:br/>
        <w:t xml:space="preserve">        ]</w:t>
      </w:r>
      <w:r>
        <w:rPr>
          <w:rFonts w:cs="Consolas"/>
          <w:noProof/>
        </w:rPr>
        <w:br/>
        <w:t xml:space="preserve">    )</w:t>
      </w:r>
      <w:r>
        <w:rPr>
          <w:rFonts w:cs="Consolas"/>
          <w:noProof/>
        </w:rPr>
        <w:br/>
        <w:t xml:space="preserve">    summary.append(</w:t>
      </w:r>
      <w:r>
        <w:rPr>
          <w:rFonts w:cs="Consolas"/>
          <w:noProof/>
        </w:rPr>
        <w:br/>
        <w:t xml:space="preserve">        [</w:t>
      </w:r>
      <w:r>
        <w:rPr>
          <w:rFonts w:cs="Consolas"/>
          <w:noProof/>
        </w:rPr>
        <w:br/>
        <w:t xml:space="preserve">            "\u5168\u6708\u5cf0\u503c\u8ba4\u8bc1\u4e0b\u754c",</w:t>
      </w:r>
      <w:r>
        <w:rPr>
          <w:rFonts w:cs="Consolas"/>
          <w:noProof/>
        </w:rPr>
        <w:br/>
      </w:r>
      <w:r>
        <w:rPr>
          <w:rFonts w:cs="Consolas"/>
          <w:noProof/>
        </w:rPr>
        <w:t xml:space="preserve">            max(daily_peak_bounds.values()),</w:t>
      </w:r>
      <w:r>
        <w:rPr>
          <w:rFonts w:cs="Consolas"/>
          <w:noProof/>
        </w:rPr>
        <w:br/>
        <w:t xml:space="preserve">            "\u5141\u8bb8\u6bcf\u65e5\u4efb\u610f\u4e0d\u8d85\u8fc7581\u4eba\u65f6\u4ecd\u4e0d\u53ef\u964d\u4f4e",</w:t>
      </w:r>
      <w:r>
        <w:rPr>
          <w:rFonts w:cs="Consolas"/>
          <w:noProof/>
        </w:rPr>
        <w:br/>
        <w:t xml:space="preserve">        ]</w:t>
      </w:r>
      <w:r>
        <w:rPr>
          <w:rFonts w:cs="Consolas"/>
          <w:noProof/>
        </w:rPr>
        <w:br/>
      </w:r>
      <w:r>
        <w:rPr>
          <w:rFonts w:cs="Consolas"/>
          <w:noProof/>
        </w:rPr>
        <w:lastRenderedPageBreak/>
        <w:t xml:space="preserve">    )</w:t>
      </w:r>
      <w:r>
        <w:rPr>
          <w:rFonts w:cs="Consolas"/>
          <w:noProof/>
        </w:rPr>
        <w:br/>
        <w:t xml:space="preserve">    summary.append(</w:t>
      </w:r>
      <w:r>
        <w:rPr>
          <w:rFonts w:cs="Consolas"/>
          <w:noProof/>
        </w:rPr>
        <w:br/>
        <w:t xml:space="preserve">        [</w:t>
      </w:r>
      <w:r>
        <w:rPr>
          <w:rFonts w:cs="Consolas"/>
          <w:noProof/>
        </w:rPr>
        <w:br/>
        <w:t xml:space="preserve">            "\u9010\u65e5\u5cf0\u503c\u8ba4\u8bc1\u4e0b\u754c\u4e4b\u548c",</w:t>
      </w:r>
      <w:r>
        <w:rPr>
          <w:rFonts w:cs="Consolas"/>
          <w:noProof/>
        </w:rPr>
        <w:br/>
        <w:t xml:space="preserve">            sum(daily_peak_bounds.values()),</w:t>
      </w:r>
      <w:r>
        <w:rPr>
          <w:rFonts w:cs="Consolas"/>
          <w:noProof/>
        </w:rPr>
        <w:br/>
        <w:t xml:space="preserve">            "30\u5929\u5747\u5b9e\u73b0\u5404\u81ea\u4e0b\u754c",</w:t>
      </w:r>
      <w:r>
        <w:rPr>
          <w:rFonts w:cs="Consolas"/>
          <w:noProof/>
        </w:rPr>
        <w:br/>
        <w:t xml:space="preserve">        ]</w:t>
      </w:r>
      <w:r>
        <w:rPr>
          <w:rFonts w:cs="Consolas"/>
          <w:noProof/>
        </w:rPr>
        <w:br/>
        <w:t xml:space="preserve">    )</w:t>
      </w:r>
      <w:r>
        <w:rPr>
          <w:rFonts w:cs="Consolas"/>
          <w:noProof/>
        </w:rPr>
        <w:br/>
        <w:t xml:space="preserve">    style_worksheet(summary, {1: 31, 2: 34, 3: 52})</w:t>
      </w:r>
      <w:r>
        <w:rPr>
          <w:rFonts w:cs="Consolas"/>
          <w:noProof/>
        </w:rPr>
        <w:br/>
        <w:t xml:space="preserve">    workbook.save(output_path)</w:t>
      </w:r>
      <w:r>
        <w:rPr>
          <w:rFonts w:cs="Consolas"/>
          <w:noProof/>
        </w:rPr>
        <w:br/>
      </w:r>
      <w:r>
        <w:rPr>
          <w:rFonts w:cs="Consolas"/>
          <w:noProof/>
        </w:rPr>
        <w:br/>
      </w:r>
      <w:r>
        <w:rPr>
          <w:rFonts w:cs="Consolas"/>
          <w:noProof/>
        </w:rPr>
        <w:br/>
      </w:r>
      <w:r>
        <w:rPr>
          <w:rFonts w:cs="Consolas"/>
          <w:noProof/>
        </w:rPr>
        <w:t>def parse_args() -&gt; argparse.Namespace:</w:t>
      </w:r>
      <w:r>
        <w:rPr>
          <w:rFonts w:cs="Consolas"/>
          <w:noProof/>
        </w:rPr>
        <w:br/>
        <w:t xml:space="preserve">    parser = argparse.ArgumentParser(description="Solve the fused Question 3 model.")</w:t>
      </w:r>
      <w:r>
        <w:rPr>
          <w:rFonts w:cs="Consolas"/>
          <w:noProof/>
        </w:rPr>
        <w:br/>
        <w:t xml:space="preserve">    parser.add_argument(</w:t>
      </w:r>
      <w:r>
        <w:rPr>
          <w:rFonts w:cs="Consolas"/>
          <w:noProof/>
        </w:rPr>
        <w:br/>
        <w:t xml:space="preserve">        "--input",</w:t>
      </w:r>
      <w:r>
        <w:rPr>
          <w:rFonts w:cs="Consolas"/>
          <w:noProof/>
        </w:rPr>
        <w:br/>
        <w:t xml:space="preserve">        type=Path,</w:t>
      </w:r>
      <w:r>
        <w:rPr>
          <w:rFonts w:cs="Consolas"/>
          <w:noProof/>
        </w:rPr>
        <w:br/>
        <w:t xml:space="preserve">        default=Path("\u7b2c\u4e00\u8f6eB\u9898\u9644\u4ef6.xlsx"),</w:t>
      </w:r>
      <w:r>
        <w:rPr>
          <w:rFonts w:cs="Consolas"/>
          <w:noProof/>
        </w:rPr>
        <w:br/>
        <w:t xml:space="preserve">    )</w:t>
      </w:r>
      <w:r>
        <w:rPr>
          <w:rFonts w:cs="Consolas"/>
          <w:noProof/>
        </w:rPr>
        <w:br/>
        <w:t xml:space="preserve">    parser.add_argument(</w:t>
      </w:r>
    </w:p>
    <w:p w:rsidR="00A3080D" w:rsidRDefault="005130F3">
      <w:pPr>
        <w:pStyle w:val="AppendixCode"/>
        <w:shd w:val="clear" w:color="auto" w:fill="F7F7F7"/>
        <w:ind w:firstLine="260"/>
      </w:pPr>
      <w:r>
        <w:rPr>
          <w:rFonts w:cs="Consolas"/>
          <w:noProof/>
        </w:rPr>
        <w:t xml:space="preserve">        "--output",</w:t>
      </w:r>
      <w:r>
        <w:rPr>
          <w:rFonts w:cs="Consolas"/>
          <w:noProof/>
        </w:rPr>
        <w:br/>
        <w:t xml:space="preserve">        type=Path,</w:t>
      </w:r>
      <w:r>
        <w:rPr>
          <w:rFonts w:cs="Consolas"/>
          <w:noProof/>
        </w:rPr>
        <w:br/>
        <w:t xml:space="preserve">        default=Path("\u95ee\u9898\u4e09\u878d\u5408\u4f18\u5316\u7ed3\u679c.xlsx"),</w:t>
      </w:r>
      <w:r>
        <w:rPr>
          <w:rFonts w:cs="Consolas"/>
          <w:noProof/>
        </w:rPr>
        <w:br/>
        <w:t xml:space="preserve">    )</w:t>
      </w:r>
      <w:r>
        <w:rPr>
          <w:rFonts w:cs="Consolas"/>
          <w:noProof/>
        </w:rPr>
        <w:br/>
        <w:t xml:space="preserve">    parser.add_argument("--time-limit", type=float, default=180.0)</w:t>
      </w:r>
      <w:r>
        <w:rPr>
          <w:rFonts w:cs="Consolas"/>
          <w:noProof/>
        </w:rPr>
        <w:br/>
      </w:r>
      <w:r>
        <w:rPr>
          <w:rFonts w:cs="Consolas"/>
          <w:noProof/>
        </w:rPr>
        <w:t xml:space="preserve">    return parser.parse_args()</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t xml:space="preserve">    arrivals_by_day = load_arrivals(args.input)</w:t>
      </w:r>
      <w:r>
        <w:rPr>
          <w:rFonts w:cs="Consolas"/>
          <w:noProof/>
        </w:rPr>
        <w:br/>
        <w:t xml:space="preserve">    demand, minimum_solutions = derive_daily_minimums(arrivals_by_day, args.time_limit)</w:t>
      </w:r>
      <w:r>
        <w:rPr>
          <w:rFonts w:cs="Consolas"/>
          <w:noProof/>
        </w:rPr>
        <w:br/>
      </w:r>
      <w:r>
        <w:rPr>
          <w:rFonts w:cs="Consolas"/>
          <w:noProof/>
        </w:rPr>
        <w:br/>
        <w:t xml:space="preserve">    hiring = solve_path_flow_hiring(demand.daily_minimum, args.time_limit)</w:t>
      </w:r>
      <w:r>
        <w:rPr>
          <w:rFonts w:cs="Consolas"/>
          <w:noProof/>
        </w:rPr>
        <w:br/>
        <w:t xml:space="preserve">    daily_workers, work_calendar, _rest_paths = decompose_rest_paths(hiring)</w:t>
      </w:r>
      <w:r>
        <w:rPr>
          <w:rFonts w:cs="Consolas"/>
          <w:noProof/>
        </w:rPr>
        <w:br/>
        <w:t xml:space="preserve">    actual_max_streak = max(maximum_consecutive(flags) for flags in work_calendar[1:])</w:t>
      </w:r>
      <w:r>
        <w:rPr>
          <w:rFonts w:cs="Consolas"/>
          <w:noProof/>
        </w:rPr>
        <w:br/>
      </w:r>
      <w:r>
        <w:rPr>
          <w:rFonts w:cs="Consolas"/>
          <w:noProof/>
        </w:rPr>
        <w:br/>
        <w:t xml:space="preserve">    daily_peak_bounds = solve_absolute_daily_peak_bounds(</w:t>
      </w:r>
      <w:r>
        <w:rPr>
          <w:rFonts w:cs="Consolas"/>
          <w:noProof/>
        </w:rPr>
        <w:br/>
      </w:r>
      <w:r>
        <w:rPr>
          <w:rFonts w:cs="Consolas"/>
          <w:noProof/>
        </w:rPr>
        <w:t xml:space="preserve">        arrivals_by_day, hiring.hired, args.time_limit</w:t>
      </w:r>
      <w:r>
        <w:rPr>
          <w:rFonts w:cs="Consolas"/>
          <w:noProof/>
        </w:rPr>
        <w:br/>
        <w:t xml:space="preserve">    )</w:t>
      </w:r>
      <w:r>
        <w:rPr>
          <w:rFonts w:cs="Consolas"/>
          <w:noProof/>
        </w:rPr>
        <w:br/>
        <w:t xml:space="preserve">    daily_solutions = solve_question3_daily_schedules(</w:t>
      </w:r>
      <w:r>
        <w:rPr>
          <w:rFonts w:cs="Consolas"/>
          <w:noProof/>
        </w:rPr>
        <w:br/>
        <w:t xml:space="preserve">        arrivals_by_day,</w:t>
      </w:r>
      <w:r>
        <w:rPr>
          <w:rFonts w:cs="Consolas"/>
          <w:noProof/>
        </w:rPr>
        <w:br/>
        <w:t xml:space="preserve">        demand.days,</w:t>
      </w:r>
      <w:r>
        <w:rPr>
          <w:rFonts w:cs="Consolas"/>
          <w:noProof/>
        </w:rPr>
        <w:br/>
        <w:t xml:space="preserve">        hiring.daily_work_counts,</w:t>
      </w:r>
      <w:r>
        <w:rPr>
          <w:rFonts w:cs="Consolas"/>
          <w:noProof/>
        </w:rPr>
        <w:br/>
        <w:t xml:space="preserve">        args.time_limit,</w:t>
      </w:r>
      <w:r>
        <w:rPr>
          <w:rFonts w:cs="Consolas"/>
          <w:noProof/>
        </w:rPr>
        <w:br/>
        <w:t xml:space="preserve">    )</w:t>
      </w:r>
      <w:r>
        <w:rPr>
          <w:rFonts w:cs="Consolas"/>
          <w:noProof/>
        </w:rPr>
        <w:br/>
        <w:t xml:space="preserve">    actual_peaks = {day: daily_solutions[day].peak_workers for day in demand.days}</w:t>
      </w:r>
      <w:r>
        <w:rPr>
          <w:rFonts w:cs="Consolas"/>
          <w:noProof/>
        </w:rPr>
        <w:br/>
        <w:t xml:space="preserve">    if actual_peaks != daily_peak_bounds:</w:t>
      </w:r>
      <w:r>
        <w:rPr>
          <w:rFonts w:cs="Consolas"/>
          <w:noProof/>
        </w:rPr>
        <w:br/>
        <w:t xml:space="preserve">        differences = {</w:t>
      </w:r>
      <w:r>
        <w:rPr>
          <w:rFonts w:cs="Consolas"/>
          <w:noProof/>
        </w:rPr>
        <w:br/>
        <w:t xml:space="preserve">            day: (actual_peaks[day], daily_peak_bounds[day])</w:t>
      </w:r>
      <w:r>
        <w:rPr>
          <w:rFonts w:cs="Consolas"/>
          <w:noProof/>
        </w:rPr>
        <w:br/>
        <w:t xml:space="preserve">            for day in demand.days</w:t>
      </w:r>
      <w:r>
        <w:rPr>
          <w:rFonts w:cs="Consolas"/>
          <w:noProof/>
        </w:rPr>
        <w:br/>
      </w:r>
      <w:r>
        <w:rPr>
          <w:rFonts w:cs="Consolas"/>
          <w:noProof/>
        </w:rPr>
        <w:t xml:space="preserve">            if actual_peaks[day] != daily_peak_bounds[day]</w:t>
      </w:r>
      <w:r>
        <w:rPr>
          <w:rFonts w:cs="Consolas"/>
          <w:noProof/>
        </w:rPr>
        <w:br/>
        <w:t xml:space="preserve">        }</w:t>
      </w:r>
      <w:r>
        <w:rPr>
          <w:rFonts w:cs="Consolas"/>
          <w:noProof/>
        </w:rPr>
        <w:br/>
        <w:t xml:space="preserve">        raise AssertionError(f"Fused staffing misses daily peak lower bounds: {differences}")</w:t>
      </w:r>
      <w:r>
        <w:rPr>
          <w:rFonts w:cs="Consolas"/>
          <w:noProof/>
        </w:rPr>
        <w:br/>
      </w:r>
      <w:r>
        <w:rPr>
          <w:rFonts w:cs="Consolas"/>
          <w:noProof/>
        </w:rPr>
        <w:br/>
        <w:t xml:space="preserve">    calendar = assign_workers_to_joint_shifts(daily_workers, demand.days, daily_solutions)</w:t>
      </w:r>
      <w:r>
        <w:rPr>
          <w:rFonts w:cs="Consolas"/>
          <w:noProof/>
        </w:rPr>
        <w:br/>
        <w:t xml:space="preserve">    low_assignments = assign_individual_low_hours(calendar, demand.days, daily_solutions)</w:t>
      </w:r>
      <w:r>
        <w:rPr>
          <w:rFonts w:cs="Consolas"/>
          <w:noProof/>
        </w:rPr>
        <w:br/>
        <w:t xml:space="preserve">    write_joint_results(</w:t>
      </w:r>
      <w:r>
        <w:rPr>
          <w:rFonts w:cs="Consolas"/>
          <w:noProof/>
        </w:rPr>
        <w:br/>
        <w:t xml:space="preserve">        args.output,</w:t>
      </w:r>
      <w:r>
        <w:rPr>
          <w:rFonts w:cs="Consolas"/>
          <w:noProof/>
        </w:rPr>
        <w:br/>
        <w:t xml:space="preserve">        arrivals_by_day,</w:t>
      </w:r>
      <w:r>
        <w:rPr>
          <w:rFonts w:cs="Consolas"/>
          <w:noProof/>
        </w:rPr>
        <w:br/>
        <w:t xml:space="preserve">        demand,</w:t>
      </w:r>
      <w:r>
        <w:rPr>
          <w:rFonts w:cs="Consolas"/>
          <w:noProof/>
        </w:rPr>
        <w:br/>
        <w:t xml:space="preserve">        hiring,</w:t>
      </w:r>
      <w:r>
        <w:rPr>
          <w:rFonts w:cs="Consolas"/>
          <w:noProof/>
        </w:rPr>
        <w:br/>
        <w:t xml:space="preserve">        lower_bounds(demand.daily_minimum),</w:t>
      </w:r>
      <w:r>
        <w:rPr>
          <w:rFonts w:cs="Consolas"/>
          <w:noProof/>
        </w:rPr>
        <w:br/>
      </w:r>
      <w:r>
        <w:rPr>
          <w:rFonts w:cs="Consolas"/>
          <w:noProof/>
        </w:rPr>
        <w:t xml:space="preserve">        daily_solutions,</w:t>
      </w:r>
      <w:r>
        <w:rPr>
          <w:rFonts w:cs="Consolas"/>
          <w:noProof/>
        </w:rPr>
        <w:br/>
        <w:t xml:space="preserve">        calendar,</w:t>
      </w:r>
      <w:r>
        <w:rPr>
          <w:rFonts w:cs="Consolas"/>
          <w:noProof/>
        </w:rPr>
        <w:br/>
        <w:t xml:space="preserve">    )</w:t>
      </w:r>
      <w:r>
        <w:rPr>
          <w:rFonts w:cs="Consolas"/>
          <w:noProof/>
        </w:rPr>
        <w:br/>
        <w:t xml:space="preserve">    enhance_workbook(</w:t>
      </w:r>
      <w:r>
        <w:rPr>
          <w:rFonts w:cs="Consolas"/>
          <w:noProof/>
        </w:rPr>
        <w:br/>
        <w:t xml:space="preserve">        args.output,</w:t>
      </w:r>
      <w:r>
        <w:rPr>
          <w:rFonts w:cs="Consolas"/>
          <w:noProof/>
        </w:rPr>
        <w:br/>
        <w:t xml:space="preserve">        "\u8def\u5f84\u6d41\u878d\u5408\u6548\u7387\u4f18\u5148",</w:t>
      </w:r>
      <w:r>
        <w:rPr>
          <w:rFonts w:cs="Consolas"/>
          <w:noProof/>
        </w:rPr>
        <w:br/>
        <w:t xml:space="preserve">        MAX_CONSECUTIVE,</w:t>
      </w:r>
      <w:r>
        <w:rPr>
          <w:rFonts w:cs="Consolas"/>
          <w:noProof/>
        </w:rPr>
        <w:br/>
        <w:t xml:space="preserve">        demand.daily_minimum,</w:t>
      </w:r>
      <w:r>
        <w:rPr>
          <w:rFonts w:cs="Consolas"/>
          <w:noProof/>
        </w:rPr>
        <w:br/>
        <w:t xml:space="preserve">        minimum_solutions,</w:t>
      </w:r>
      <w:r>
        <w:rPr>
          <w:rFonts w:cs="Consolas"/>
          <w:noProof/>
        </w:rPr>
        <w:br/>
        <w:t xml:space="preserve">        hiring,</w:t>
      </w:r>
      <w:r>
        <w:rPr>
          <w:rFonts w:cs="Consolas"/>
          <w:noProof/>
        </w:rPr>
        <w:br/>
        <w:t xml:space="preserve">        daily_solutions,</w:t>
      </w:r>
      <w:r>
        <w:rPr>
          <w:rFonts w:cs="Consolas"/>
          <w:noProof/>
        </w:rPr>
        <w:br/>
        <w:t xml:space="preserve">        calendar,</w:t>
      </w:r>
      <w:r>
        <w:rPr>
          <w:rFonts w:cs="Consolas"/>
          <w:noProof/>
        </w:rPr>
        <w:br/>
        <w:t xml:space="preserve">        low_assignments,</w:t>
      </w:r>
      <w:r>
        <w:rPr>
          <w:rFonts w:cs="Consolas"/>
          <w:noProof/>
        </w:rPr>
        <w:br/>
        <w:t xml:space="preserve">    )</w:t>
      </w:r>
      <w:r>
        <w:rPr>
          <w:rFonts w:cs="Consolas"/>
          <w:noProof/>
        </w:rPr>
        <w:br/>
        <w:t xml:space="preserve">    append_hybrid_certificate(args.output, hiring, daily_peak_bounds)</w:t>
      </w:r>
      <w:r>
        <w:rPr>
          <w:rFonts w:cs="Consolas"/>
          <w:noProof/>
        </w:rPr>
        <w:br/>
      </w:r>
      <w:r>
        <w:rPr>
          <w:rFonts w:cs="Consolas"/>
          <w:noProof/>
        </w:rPr>
        <w:br/>
        <w:t xml:space="preserve">    metrics = {</w:t>
      </w:r>
    </w:p>
    <w:p w:rsidR="00A3080D" w:rsidRDefault="005130F3">
      <w:pPr>
        <w:pStyle w:val="AppendixCode"/>
        <w:shd w:val="clear" w:color="auto" w:fill="F7F7F7"/>
        <w:ind w:firstLine="260"/>
      </w:pPr>
      <w:r>
        <w:rPr>
          <w:rFonts w:cs="Consolas"/>
          <w:noProof/>
        </w:rPr>
        <w:t xml:space="preserve">        "hired": hiring.hired,</w:t>
      </w:r>
      <w:r>
        <w:rPr>
          <w:rFonts w:cs="Consolas"/>
          <w:noProof/>
        </w:rPr>
        <w:br/>
        <w:t xml:space="preserve">        "global_peak": max(actual_peaks.values()),</w:t>
      </w:r>
      <w:r>
        <w:rPr>
          <w:rFonts w:cs="Consolas"/>
          <w:noProof/>
        </w:rPr>
        <w:br/>
      </w:r>
      <w:r>
        <w:rPr>
          <w:rFonts w:cs="Consolas"/>
          <w:noProof/>
        </w:rPr>
        <w:t xml:space="preserve">        "max_surplus": hiring.max_surplus,</w:t>
      </w:r>
      <w:r>
        <w:rPr>
          <w:rFonts w:cs="Consolas"/>
          <w:noProof/>
        </w:rPr>
        <w:br/>
        <w:t xml:space="preserve">        "daily_peak_sum": sum(actual_peaks.values()),</w:t>
      </w:r>
      <w:r>
        <w:rPr>
          <w:rFonts w:cs="Consolas"/>
          <w:noProof/>
        </w:rPr>
        <w:br/>
        <w:t xml:space="preserve">        "max_streak": actual_max_streak,</w:t>
      </w:r>
      <w:r>
        <w:rPr>
          <w:rFonts w:cs="Consolas"/>
          <w:noProof/>
        </w:rPr>
        <w:br/>
        <w:t xml:space="preserve">    }</w:t>
      </w:r>
      <w:r>
        <w:rPr>
          <w:rFonts w:cs="Consolas"/>
          <w:noProof/>
        </w:rPr>
        <w:br/>
        <w:t xml:space="preserve">    expected = {</w:t>
      </w:r>
      <w:r>
        <w:rPr>
          <w:rFonts w:cs="Consolas"/>
          <w:noProof/>
        </w:rPr>
        <w:br/>
      </w:r>
      <w:r>
        <w:rPr>
          <w:rFonts w:cs="Consolas"/>
          <w:noProof/>
        </w:rPr>
        <w:lastRenderedPageBreak/>
        <w:t xml:space="preserve">        "hired": 581,</w:t>
      </w:r>
      <w:r>
        <w:rPr>
          <w:rFonts w:cs="Consolas"/>
          <w:noProof/>
        </w:rPr>
        <w:br/>
        <w:t xml:space="preserve">        "global_peak": 295,</w:t>
      </w:r>
      <w:r>
        <w:rPr>
          <w:rFonts w:cs="Consolas"/>
          <w:noProof/>
        </w:rPr>
        <w:br/>
        <w:t xml:space="preserve">        "max_surplus": 53,</w:t>
      </w:r>
      <w:r>
        <w:rPr>
          <w:rFonts w:cs="Consolas"/>
          <w:noProof/>
        </w:rPr>
        <w:br/>
        <w:t xml:space="preserve">        "daily_peak_sum": 6498,</w:t>
      </w:r>
      <w:r>
        <w:rPr>
          <w:rFonts w:cs="Consolas"/>
          <w:noProof/>
        </w:rPr>
        <w:br/>
        <w:t xml:space="preserve">        "max_streak": 7,</w:t>
      </w:r>
      <w:r>
        <w:rPr>
          <w:rFonts w:cs="Consolas"/>
          <w:noProof/>
        </w:rPr>
        <w:br/>
        <w:t xml:space="preserve">    }</w:t>
      </w:r>
      <w:r>
        <w:rPr>
          <w:rFonts w:cs="Consolas"/>
          <w:noProof/>
        </w:rPr>
        <w:br/>
        <w:t xml:space="preserve">    if metrics != expected:</w:t>
      </w:r>
      <w:r>
        <w:rPr>
          <w:rFonts w:cs="Consolas"/>
          <w:noProof/>
        </w:rPr>
        <w:br/>
        <w:t xml:space="preserve">        raise AssertionError(f"Unexpected hybrid metrics: {metrics}")</w:t>
      </w:r>
      <w:r>
        <w:rPr>
          <w:rFonts w:cs="Consolas"/>
          <w:noProof/>
        </w:rPr>
        <w:br/>
        <w:t xml:space="preserve">    print(f"Saved fused result: {args.output.resolve()} metrics={metrics}")</w:t>
      </w:r>
      <w:r>
        <w:rPr>
          <w:rFonts w:cs="Consolas"/>
          <w:noProof/>
        </w:rPr>
        <w:br/>
      </w:r>
      <w:r>
        <w:rPr>
          <w:rFonts w:cs="Consolas"/>
          <w:noProof/>
        </w:rPr>
        <w:br/>
      </w:r>
      <w:r>
        <w:rPr>
          <w:rFonts w:cs="Consolas"/>
          <w:noProof/>
        </w:rPr>
        <w:br/>
        <w:t>if __name__ == "__main__":</w:t>
      </w:r>
      <w:r>
        <w:rPr>
          <w:rFonts w:cs="Consolas"/>
          <w:noProof/>
        </w:rPr>
        <w:br/>
      </w:r>
      <w:r>
        <w:rPr>
          <w:rFonts w:cs="Consolas"/>
          <w:noProof/>
        </w:rPr>
        <w:t xml:space="preserve">    main()</w:t>
      </w:r>
      <w:r>
        <w:rPr>
          <w:rFonts w:cs="Consolas"/>
          <w:noProof/>
        </w:rPr>
        <w:br/>
      </w:r>
    </w:p>
    <w:p w:rsidR="00A3080D" w:rsidRDefault="005130F3">
      <w:pPr>
        <w:pStyle w:val="3"/>
        <w:pageBreakBefore/>
        <w:spacing w:before="120" w:after="120"/>
        <w:jc w:val="left"/>
      </w:pPr>
      <w:bookmarkStart w:id="73" w:name="_Toc238152820"/>
      <w:r>
        <w:lastRenderedPageBreak/>
        <w:t>附录</w:t>
      </w:r>
      <w:r>
        <w:t xml:space="preserve">B.5 </w:t>
      </w:r>
      <w:r>
        <w:t>问题三结果后处理与优化程序（</w:t>
      </w:r>
      <w:r>
        <w:t>optimize_question3_results.py</w:t>
      </w:r>
      <w:r>
        <w:t>）</w:t>
      </w:r>
      <w:bookmarkEnd w:id="73"/>
    </w:p>
    <w:p w:rsidR="00A3080D" w:rsidRDefault="005130F3">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对月度排班解进行低效小时分配、具名员工路径整理与结果工作簿增强。</w:t>
      </w:r>
    </w:p>
    <w:p w:rsidR="00A3080D" w:rsidRDefault="005130F3">
      <w:pPr>
        <w:pStyle w:val="AppendixCode"/>
        <w:shd w:val="clear" w:color="auto" w:fill="F7F7F7"/>
        <w:ind w:firstLine="260"/>
      </w:pPr>
      <w:r>
        <w:rPr>
          <w:rFonts w:cs="Consolas"/>
          <w:noProof/>
        </w:rPr>
        <w:t>"""Generate enhanced Question 3 schedules without overwriting prior results.</w:t>
      </w:r>
      <w:r>
        <w:rPr>
          <w:rFonts w:cs="Consolas"/>
          <w:noProof/>
        </w:rPr>
        <w:br/>
      </w:r>
      <w:r>
        <w:rPr>
          <w:rFonts w:cs="Consolas"/>
          <w:noProof/>
        </w:rPr>
        <w:br/>
        <w:t>Two variants are produced:</w:t>
      </w:r>
      <w:r>
        <w:rPr>
          <w:rFonts w:cs="Consolas"/>
          <w:noProof/>
        </w:rPr>
        <w:br/>
        <w:t>1. Efficiency first: minimum hires, then minimum maximum daily surplus.</w:t>
      </w:r>
      <w:r>
        <w:rPr>
          <w:rFonts w:cs="Consolas"/>
          <w:noProof/>
        </w:rPr>
        <w:br/>
        <w:t>2. Fairness option: cap every work streak at six days, then minimize surplus.</w:t>
      </w:r>
      <w:r>
        <w:rPr>
          <w:rFonts w:cs="Consolas"/>
          <w:noProof/>
        </w:rPr>
        <w:br/>
      </w:r>
      <w:r>
        <w:rPr>
          <w:rFonts w:cs="Consolas"/>
          <w:noProof/>
        </w:rPr>
        <w:br/>
        <w:t>Both variants re-optimize all daily shifts under Question 2 conditions and</w:t>
      </w:r>
      <w:r>
        <w:rPr>
          <w:rFonts w:cs="Consolas"/>
          <w:noProof/>
        </w:rPr>
        <w:br/>
      </w:r>
      <w:r>
        <w:rPr>
          <w:rFonts w:cs="Consolas"/>
          <w:noProof/>
        </w:rPr>
        <w:t>decompose the aggregate 10-item-hour counts into named-worker assignments.</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from collections import Counter, defaultdict</w:t>
      </w:r>
      <w:r>
        <w:rPr>
          <w:rFonts w:cs="Consolas"/>
          <w:noProof/>
        </w:rPr>
        <w:br/>
        <w:t>from pathlib import Path</w:t>
      </w:r>
      <w:r>
        <w:rPr>
          <w:rFonts w:cs="Consolas"/>
          <w:noProof/>
        </w:rPr>
        <w:br/>
      </w:r>
      <w:r>
        <w:rPr>
          <w:rFonts w:cs="Consolas"/>
          <w:noProof/>
        </w:rPr>
        <w:br/>
        <w:t>import numpy as np</w:t>
      </w:r>
      <w:r>
        <w:rPr>
          <w:rFonts w:cs="Consolas"/>
          <w:noProof/>
        </w:rPr>
        <w:br/>
        <w:t>from openpyxl import load_workbook</w:t>
      </w:r>
      <w:r>
        <w:rPr>
          <w:rFonts w:cs="Consolas"/>
          <w:noProof/>
        </w:rPr>
        <w:br/>
        <w:t>from scipy.optimize import Bounds</w:t>
      </w:r>
      <w:r>
        <w:rPr>
          <w:rFonts w:cs="Consolas"/>
          <w:noProof/>
        </w:rPr>
        <w:br/>
      </w:r>
      <w:r>
        <w:rPr>
          <w:rFonts w:cs="Consolas"/>
          <w:noProof/>
        </w:rPr>
        <w:br/>
        <w:t>from solve_question2 import STARTS, load_arrivals</w:t>
      </w:r>
      <w:r>
        <w:rPr>
          <w:rFonts w:cs="Consolas"/>
          <w:noProof/>
        </w:rPr>
        <w:br/>
        <w:t>from solve_question3 import (</w:t>
      </w:r>
      <w:r>
        <w:rPr>
          <w:rFonts w:cs="Consolas"/>
          <w:noProof/>
        </w:rPr>
        <w:br/>
        <w:t xml:space="preserve">    MAX_CONSECUTIVE,</w:t>
      </w:r>
      <w:r>
        <w:rPr>
          <w:rFonts w:cs="Consolas"/>
          <w:noProof/>
        </w:rPr>
        <w:br/>
        <w:t xml:space="preserve">    WORK_DAYS_PER_WORKER,</w:t>
      </w:r>
      <w:r>
        <w:rPr>
          <w:rFonts w:cs="Consolas"/>
          <w:noProof/>
        </w:rPr>
        <w:br/>
        <w:t xml:space="preserve">    HiringSolution,</w:t>
      </w:r>
      <w:r>
        <w:rPr>
          <w:rFonts w:cs="Consolas"/>
          <w:noProof/>
        </w:rPr>
        <w:br/>
        <w:t xml:space="preserve">    assign_workers_to_joint_shifts,</w:t>
      </w:r>
      <w:r>
        <w:rPr>
          <w:rFonts w:cs="Consolas"/>
          <w:noProof/>
        </w:rPr>
        <w:br/>
        <w:t xml:space="preserve">    build_hiring_model,</w:t>
      </w:r>
      <w:r>
        <w:rPr>
          <w:rFonts w:cs="Consolas"/>
          <w:noProof/>
        </w:rPr>
        <w:br/>
      </w:r>
      <w:r>
        <w:rPr>
          <w:rFonts w:cs="Consolas"/>
          <w:noProof/>
        </w:rPr>
        <w:t xml:space="preserve">    decompose_worker_days,</w:t>
      </w:r>
      <w:r>
        <w:rPr>
          <w:rFonts w:cs="Consolas"/>
          <w:noProof/>
        </w:rPr>
        <w:br/>
        <w:t xml:space="preserve">    derive_daily_minimums,</w:t>
      </w:r>
      <w:r>
        <w:rPr>
          <w:rFonts w:cs="Consolas"/>
          <w:noProof/>
        </w:rPr>
        <w:br/>
        <w:t xml:space="preserve">    lower_bounds,</w:t>
      </w:r>
      <w:r>
        <w:rPr>
          <w:rFonts w:cs="Consolas"/>
          <w:noProof/>
        </w:rPr>
        <w:br/>
        <w:t xml:space="preserve">    maximum_consecutive,</w:t>
      </w:r>
      <w:r>
        <w:rPr>
          <w:rFonts w:cs="Consolas"/>
          <w:noProof/>
        </w:rPr>
        <w:br/>
        <w:t xml:space="preserve">    solve_hiring,</w:t>
      </w:r>
      <w:r>
        <w:rPr>
          <w:rFonts w:cs="Consolas"/>
          <w:noProof/>
        </w:rPr>
        <w:br/>
        <w:t xml:space="preserve">    solve_milp,</w:t>
      </w:r>
      <w:r>
        <w:rPr>
          <w:rFonts w:cs="Consolas"/>
          <w:noProof/>
        </w:rPr>
        <w:br/>
        <w:t xml:space="preserve">    solve_question3_daily_schedules,</w:t>
      </w:r>
      <w:r>
        <w:rPr>
          <w:rFonts w:cs="Consolas"/>
          <w:noProof/>
        </w:rPr>
        <w:br/>
        <w:t xml:space="preserve">    style_worksheet,</w:t>
      </w:r>
      <w:r>
        <w:rPr>
          <w:rFonts w:cs="Consolas"/>
          <w:noProof/>
        </w:rPr>
        <w:br/>
        <w:t xml:space="preserve">    validate_aggregate_solution,</w:t>
      </w:r>
      <w:r>
        <w:rPr>
          <w:rFonts w:cs="Consolas"/>
          <w:noProof/>
        </w:rPr>
        <w:br/>
        <w:t xml:space="preserve">    write_joint_results,</w:t>
      </w:r>
      <w:r>
        <w:rPr>
          <w:rFonts w:cs="Consolas"/>
          <w:noProof/>
        </w:rPr>
        <w:br/>
        <w:t>)</w:t>
      </w:r>
      <w:r>
        <w:rPr>
          <w:rFonts w:cs="Consolas"/>
          <w:noProof/>
        </w:rPr>
        <w:br/>
      </w:r>
      <w:r>
        <w:rPr>
          <w:rFonts w:cs="Consolas"/>
          <w:noProof/>
        </w:rPr>
        <w:br/>
      </w:r>
      <w:r>
        <w:rPr>
          <w:rFonts w:cs="Consolas"/>
          <w:noProof/>
        </w:rPr>
        <w:br/>
        <w:t>def solve_hiring_with_streak_limit(</w:t>
      </w:r>
      <w:r>
        <w:rPr>
          <w:rFonts w:cs="Consolas"/>
          <w:noProof/>
        </w:rPr>
        <w:br/>
        <w:t xml:space="preserve">    daily_minimum: np.ndarray,</w:t>
      </w:r>
      <w:r>
        <w:rPr>
          <w:rFonts w:cs="Consolas"/>
          <w:noProof/>
        </w:rPr>
        <w:br/>
        <w:t xml:space="preserve">    time_limit: float,</w:t>
      </w:r>
      <w:r>
        <w:rPr>
          <w:rFonts w:cs="Consolas"/>
          <w:noProof/>
        </w:rPr>
        <w:br/>
        <w:t xml:space="preserve">    streak_limit: int,</w:t>
      </w:r>
      <w:r>
        <w:rPr>
          <w:rFonts w:cs="Consolas"/>
          <w:noProof/>
        </w:rPr>
        <w:br/>
        <w:t>) -&gt; HiringSolution:</w:t>
      </w:r>
      <w:r>
        <w:rPr>
          <w:rFonts w:cs="Consolas"/>
          <w:noProof/>
        </w:rPr>
        <w:br/>
        <w:t xml:space="preserve">    """Apply a stricter streak cap while preserving the original flow model."""</w:t>
      </w:r>
      <w:r>
        <w:rPr>
          <w:rFonts w:cs="Consolas"/>
          <w:noProof/>
        </w:rPr>
        <w:br/>
        <w:t xml:space="preserve">    if streak_limit == MAX_CONSECUTIVE:</w:t>
      </w:r>
      <w:r>
        <w:rPr>
          <w:rFonts w:cs="Consolas"/>
          <w:noProof/>
        </w:rPr>
        <w:br/>
      </w:r>
      <w:r>
        <w:rPr>
          <w:rFonts w:cs="Consolas"/>
          <w:noProof/>
        </w:rPr>
        <w:t xml:space="preserve">        return solve_hiring(daily_minimum, time_limit)</w:t>
      </w:r>
      <w:r>
        <w:rPr>
          <w:rFonts w:cs="Consolas"/>
          <w:noProof/>
        </w:rPr>
        <w:br/>
        <w:t xml:space="preserve">    if not 1 &lt;= streak_limit &lt; MAX_CONSECUTIVE:</w:t>
      </w:r>
      <w:r>
        <w:rPr>
          <w:rFonts w:cs="Consolas"/>
          <w:noProof/>
        </w:rPr>
        <w:br/>
        <w:t xml:space="preserve">        raise ValueError(f"streak_limit must be between 1 and {MAX_CONSECUTIVE}.")</w:t>
      </w:r>
      <w:r>
        <w:rPr>
          <w:rFonts w:cs="Consolas"/>
          <w:noProof/>
        </w:rPr>
        <w:br/>
      </w:r>
      <w:r>
        <w:rPr>
          <w:rFonts w:cs="Consolas"/>
          <w:noProof/>
        </w:rPr>
        <w:br/>
        <w:t xml:space="preserve">    idx, constraints, original_bounds, integrality = build_hiring_model(daily_minimum)</w:t>
      </w:r>
      <w:r>
        <w:rPr>
          <w:rFonts w:cs="Consolas"/>
          <w:noProof/>
        </w:rPr>
        <w:br/>
        <w:t xml:space="preserve">    lower = np.array(original_bounds.lb, copy=True)</w:t>
      </w:r>
      <w:r>
        <w:rPr>
          <w:rFonts w:cs="Consolas"/>
          <w:noProof/>
        </w:rPr>
        <w:br/>
        <w:t xml:space="preserve">    upper = np.array(original_bounds.ub, copy=True)</w:t>
      </w:r>
      <w:r>
        <w:rPr>
          <w:rFonts w:cs="Consolas"/>
          <w:noProof/>
        </w:rPr>
        <w:br/>
      </w:r>
      <w:r>
        <w:rPr>
          <w:rFonts w:cs="Consolas"/>
          <w:noProof/>
        </w:rPr>
        <w:br/>
        <w:t xml:space="preserve">    # A transition out of state c creates a work streak of c + 1 days.</w:t>
      </w:r>
      <w:r>
        <w:rPr>
          <w:rFonts w:cs="Consolas"/>
          <w:noProof/>
        </w:rPr>
        <w:br/>
        <w:t xml:space="preserve">    for consecutive in range(streak_limit, MAX_CONSECUTIVE):</w:t>
      </w:r>
      <w:r>
        <w:rPr>
          <w:rFonts w:cs="Consolas"/>
          <w:noProof/>
        </w:rPr>
        <w:br/>
      </w:r>
      <w:r>
        <w:rPr>
          <w:rFonts w:cs="Consolas"/>
          <w:noProof/>
        </w:rPr>
        <w:t xml:space="preserve">        upper[idx.work[:, consecutive, :].ravel()] = 0.0</w:t>
      </w:r>
      <w:r>
        <w:rPr>
          <w:rFonts w:cs="Consolas"/>
          <w:noProof/>
        </w:rPr>
        <w:br/>
        <w:t xml:space="preserve">    bounds = Bounds(lower, upper)</w:t>
      </w:r>
      <w:r>
        <w:rPr>
          <w:rFonts w:cs="Consolas"/>
          <w:noProof/>
        </w:rPr>
        <w:br/>
      </w:r>
    </w:p>
    <w:p w:rsidR="00A3080D" w:rsidRDefault="005130F3">
      <w:pPr>
        <w:pStyle w:val="AppendixCode"/>
        <w:shd w:val="clear" w:color="auto" w:fill="F7F7F7"/>
        <w:ind w:firstLine="260"/>
      </w:pPr>
      <w:r>
        <w:rPr>
          <w:rFonts w:cs="Consolas"/>
          <w:noProof/>
        </w:rPr>
        <w:t xml:space="preserve">    objective = np.zeros(idx.size)</w:t>
      </w:r>
      <w:r>
        <w:rPr>
          <w:rFonts w:cs="Consolas"/>
          <w:noProof/>
        </w:rPr>
        <w:br/>
        <w:t xml:space="preserve">    objective[idx.hired] = 1.0</w:t>
      </w:r>
      <w:r>
        <w:rPr>
          <w:rFonts w:cs="Consolas"/>
          <w:noProof/>
        </w:rPr>
        <w:br/>
        <w:t xml:space="preserve">    stage1 = solve_milp(</w:t>
      </w:r>
      <w:r>
        <w:rPr>
          <w:rFonts w:cs="Consolas"/>
          <w:noProof/>
        </w:rPr>
        <w:br/>
        <w:t xml:space="preserve">        objective,</w:t>
      </w:r>
      <w:r>
        <w:rPr>
          <w:rFonts w:cs="Consolas"/>
          <w:noProof/>
        </w:rPr>
        <w:br/>
        <w:t xml:space="preserve">        constraints,</w:t>
      </w:r>
      <w:r>
        <w:rPr>
          <w:rFonts w:cs="Consolas"/>
          <w:noProof/>
        </w:rPr>
        <w:br/>
        <w:t xml:space="preserve">        bounds,</w:t>
      </w:r>
      <w:r>
        <w:rPr>
          <w:rFonts w:cs="Consolas"/>
          <w:noProof/>
        </w:rPr>
        <w:br/>
        <w:t xml:space="preserve">        integrality,</w:t>
      </w:r>
      <w:r>
        <w:rPr>
          <w:rFonts w:cs="Consolas"/>
          <w:noProof/>
        </w:rPr>
        <w:br/>
        <w:t xml:space="preserve">        time_limit,</w:t>
      </w:r>
      <w:r>
        <w:rPr>
          <w:rFonts w:cs="Consolas"/>
          <w:noProof/>
        </w:rPr>
        <w:br/>
        <w:t xml:space="preserve">        f"Hiring stage with streak cap {streak_limit}",</w:t>
      </w:r>
      <w:r>
        <w:rPr>
          <w:rFonts w:cs="Consolas"/>
          <w:noProof/>
        </w:rPr>
        <w:br/>
        <w:t xml:space="preserve">    )</w:t>
      </w:r>
      <w:r>
        <w:rPr>
          <w:rFonts w:cs="Consolas"/>
          <w:noProof/>
        </w:rPr>
        <w:br/>
        <w:t xml:space="preserve">    optimum_hired = int(round(float(stage1.x[idx.hired])))</w:t>
      </w:r>
      <w:r>
        <w:rPr>
          <w:rFonts w:cs="Consolas"/>
          <w:noProof/>
        </w:rPr>
        <w:br/>
        <w:t xml:space="preserve">    constraints.add({idx.hired: 1.0}, optimum_hired, optimum_hired)</w:t>
      </w:r>
      <w:r>
        <w:rPr>
          <w:rFonts w:cs="Consolas"/>
          <w:noProof/>
        </w:rPr>
        <w:br/>
      </w:r>
      <w:r>
        <w:rPr>
          <w:rFonts w:cs="Consolas"/>
          <w:noProof/>
        </w:rPr>
        <w:br/>
        <w:t xml:space="preserve">    objective = np.zeros(idx.size)</w:t>
      </w:r>
      <w:r>
        <w:rPr>
          <w:rFonts w:cs="Consolas"/>
          <w:noProof/>
        </w:rPr>
        <w:br/>
      </w:r>
      <w:r>
        <w:rPr>
          <w:rFonts w:cs="Consolas"/>
          <w:noProof/>
        </w:rPr>
        <w:t xml:space="preserve">    objective[idx.max_surplus] = 1.0</w:t>
      </w:r>
      <w:r>
        <w:rPr>
          <w:rFonts w:cs="Consolas"/>
          <w:noProof/>
        </w:rPr>
        <w:br/>
        <w:t xml:space="preserve">    stage2 = solve_milp(</w:t>
      </w:r>
      <w:r>
        <w:rPr>
          <w:rFonts w:cs="Consolas"/>
          <w:noProof/>
        </w:rPr>
        <w:br/>
        <w:t xml:space="preserve">        objective,</w:t>
      </w:r>
      <w:r>
        <w:rPr>
          <w:rFonts w:cs="Consolas"/>
          <w:noProof/>
        </w:rPr>
        <w:br/>
        <w:t xml:space="preserve">        constraints,</w:t>
      </w:r>
      <w:r>
        <w:rPr>
          <w:rFonts w:cs="Consolas"/>
          <w:noProof/>
        </w:rPr>
        <w:br/>
      </w:r>
      <w:r>
        <w:rPr>
          <w:rFonts w:cs="Consolas"/>
          <w:noProof/>
        </w:rPr>
        <w:lastRenderedPageBreak/>
        <w:t xml:space="preserve">        bounds,</w:t>
      </w:r>
      <w:r>
        <w:rPr>
          <w:rFonts w:cs="Consolas"/>
          <w:noProof/>
        </w:rPr>
        <w:br/>
        <w:t xml:space="preserve">        integrality,</w:t>
      </w:r>
      <w:r>
        <w:rPr>
          <w:rFonts w:cs="Consolas"/>
          <w:noProof/>
        </w:rPr>
        <w:br/>
        <w:t xml:space="preserve">        time_limit,</w:t>
      </w:r>
      <w:r>
        <w:rPr>
          <w:rFonts w:cs="Consolas"/>
          <w:noProof/>
        </w:rPr>
        <w:br/>
        <w:t xml:space="preserve">        f"Surplus stage with streak cap {streak_limit}",</w:t>
      </w:r>
      <w:r>
        <w:rPr>
          <w:rFonts w:cs="Consolas"/>
          <w:noProof/>
        </w:rPr>
        <w:br/>
        <w:t xml:space="preserve">    )</w:t>
      </w:r>
      <w:r>
        <w:rPr>
          <w:rFonts w:cs="Consolas"/>
          <w:noProof/>
        </w:rPr>
        <w:br/>
        <w:t xml:space="preserve">    optimum_surplus = int(round(float(stage2.x[idx.max_surplus])))</w:t>
      </w:r>
      <w:r>
        <w:rPr>
          <w:rFonts w:cs="Consolas"/>
          <w:noProof/>
        </w:rPr>
        <w:br/>
        <w:t xml:space="preserve">    constraints.add({idx.max_surplus: 1.0}, optimum_surplus, optimum_surplus)</w:t>
      </w:r>
      <w:r>
        <w:rPr>
          <w:rFonts w:cs="Consolas"/>
          <w:noProof/>
        </w:rPr>
        <w:br/>
      </w:r>
      <w:r>
        <w:rPr>
          <w:rFonts w:cs="Consolas"/>
          <w:noProof/>
        </w:rPr>
        <w:br/>
        <w:t xml:space="preserve">    objective = np.zeros(idx.size)</w:t>
      </w:r>
      <w:r>
        <w:rPr>
          <w:rFonts w:cs="Consolas"/>
          <w:noProof/>
        </w:rPr>
        <w:br/>
        <w:t xml:space="preserve">    for day in range(1, len(daily_minimum) + 1):</w:t>
      </w:r>
      <w:r>
        <w:rPr>
          <w:rFonts w:cs="Consolas"/>
          <w:noProof/>
        </w:rPr>
        <w:br/>
      </w:r>
      <w:r>
        <w:rPr>
          <w:rFonts w:cs="Consolas"/>
          <w:noProof/>
        </w:rPr>
        <w:t xml:space="preserve">        objective[idx.population[day, streak_limit, :]] = 1.0</w:t>
      </w:r>
      <w:r>
        <w:rPr>
          <w:rFonts w:cs="Consolas"/>
          <w:noProof/>
        </w:rPr>
        <w:br/>
        <w:t xml:space="preserve">    stage3 = solve_milp(</w:t>
      </w:r>
      <w:r>
        <w:rPr>
          <w:rFonts w:cs="Consolas"/>
          <w:noProof/>
        </w:rPr>
        <w:br/>
        <w:t xml:space="preserve">        objective,</w:t>
      </w:r>
      <w:r>
        <w:rPr>
          <w:rFonts w:cs="Consolas"/>
          <w:noProof/>
        </w:rPr>
        <w:br/>
        <w:t xml:space="preserve">        constraints,</w:t>
      </w:r>
      <w:r>
        <w:rPr>
          <w:rFonts w:cs="Consolas"/>
          <w:noProof/>
        </w:rPr>
        <w:br/>
        <w:t xml:space="preserve">        bounds,</w:t>
      </w:r>
      <w:r>
        <w:rPr>
          <w:rFonts w:cs="Consolas"/>
          <w:noProof/>
        </w:rPr>
        <w:br/>
        <w:t xml:space="preserve">        integrality,</w:t>
      </w:r>
      <w:r>
        <w:rPr>
          <w:rFonts w:cs="Consolas"/>
          <w:noProof/>
        </w:rPr>
        <w:br/>
        <w:t xml:space="preserve">        time_limit,</w:t>
      </w:r>
      <w:r>
        <w:rPr>
          <w:rFonts w:cs="Consolas"/>
          <w:noProof/>
        </w:rPr>
        <w:br/>
        <w:t xml:space="preserve">        f"Streak tie-breaker with cap {streak_limit}",</w:t>
      </w:r>
      <w:r>
        <w:rPr>
          <w:rFonts w:cs="Consolas"/>
          <w:noProof/>
        </w:rPr>
        <w:br/>
        <w:t xml:space="preserve">    )</w:t>
      </w:r>
      <w:r>
        <w:rPr>
          <w:rFonts w:cs="Consolas"/>
          <w:noProof/>
        </w:rPr>
        <w:br/>
      </w:r>
      <w:r>
        <w:rPr>
          <w:rFonts w:cs="Consolas"/>
          <w:noProof/>
        </w:rPr>
        <w:br/>
        <w:t xml:space="preserve">    values = stage3.x</w:t>
      </w:r>
      <w:r>
        <w:rPr>
          <w:rFonts w:cs="Consolas"/>
          <w:noProof/>
        </w:rPr>
        <w:br/>
        <w:t xml:space="preserve">    solution = HiringSolution(</w:t>
      </w:r>
      <w:r>
        <w:rPr>
          <w:rFonts w:cs="Consolas"/>
          <w:noProof/>
        </w:rPr>
        <w:br/>
        <w:t xml:space="preserve">        hired=optimum_hired,</w:t>
      </w:r>
      <w:r>
        <w:rPr>
          <w:rFonts w:cs="Consolas"/>
          <w:noProof/>
        </w:rPr>
        <w:br/>
        <w:t xml:space="preserve">        max_surplus=optimum_surplus,</w:t>
      </w:r>
      <w:r>
        <w:rPr>
          <w:rFonts w:cs="Consolas"/>
          <w:noProof/>
        </w:rPr>
        <w:br/>
        <w:t xml:space="preserve">        daily_work_counts=np.rint(values[idx.work]).astype(int).sum(axis=(1, 2)),</w:t>
      </w:r>
      <w:r>
        <w:rPr>
          <w:rFonts w:cs="Consolas"/>
          <w:noProof/>
        </w:rPr>
        <w:br/>
        <w:t xml:space="preserve">        population=np.rint(values[idx.population]).astype(int),</w:t>
      </w:r>
      <w:r>
        <w:rPr>
          <w:rFonts w:cs="Consolas"/>
          <w:noProof/>
        </w:rPr>
        <w:br/>
      </w:r>
      <w:r>
        <w:rPr>
          <w:rFonts w:cs="Consolas"/>
          <w:noProof/>
        </w:rPr>
        <w:t xml:space="preserve">        work_flows=np.rint(values[idx.work]).astype(int),</w:t>
      </w:r>
      <w:r>
        <w:rPr>
          <w:rFonts w:cs="Consolas"/>
          <w:noProof/>
        </w:rPr>
        <w:br/>
        <w:t xml:space="preserve">        rest_flows=np.rint(values[idx.rest]).astype(int),</w:t>
      </w:r>
      <w:r>
        <w:rPr>
          <w:rFonts w:cs="Consolas"/>
          <w:noProof/>
        </w:rPr>
        <w:br/>
        <w:t xml:space="preserve">    )</w:t>
      </w:r>
      <w:r>
        <w:rPr>
          <w:rFonts w:cs="Consolas"/>
          <w:noProof/>
        </w:rPr>
        <w:br/>
        <w:t xml:space="preserve">    validate_aggregate_solution(solution, daily_minimum)</w:t>
      </w:r>
      <w:r>
        <w:rPr>
          <w:rFonts w:cs="Consolas"/>
          <w:noProof/>
        </w:rPr>
        <w:br/>
        <w:t xml:space="preserve">    return solution</w:t>
      </w:r>
      <w:r>
        <w:rPr>
          <w:rFonts w:cs="Consolas"/>
          <w:noProof/>
        </w:rPr>
        <w:br/>
      </w:r>
      <w:r>
        <w:rPr>
          <w:rFonts w:cs="Consolas"/>
          <w:noProof/>
        </w:rPr>
        <w:br/>
      </w:r>
      <w:r>
        <w:rPr>
          <w:rFonts w:cs="Consolas"/>
          <w:noProof/>
        </w:rPr>
        <w:br/>
        <w:t>def assign_individual_low_hours(</w:t>
      </w:r>
      <w:r>
        <w:rPr>
          <w:rFonts w:cs="Consolas"/>
          <w:noProof/>
        </w:rPr>
        <w:br/>
        <w:t xml:space="preserve">    calendar: dict[int, list[str]],</w:t>
      </w:r>
      <w:r>
        <w:rPr>
          <w:rFonts w:cs="Consolas"/>
          <w:noProof/>
        </w:rPr>
        <w:br/>
        <w:t xml:space="preserve">    days: list[int],</w:t>
      </w:r>
      <w:r>
        <w:rPr>
          <w:rFonts w:cs="Consolas"/>
          <w:noProof/>
        </w:rPr>
        <w:br/>
        <w:t xml:space="preserve">    daily_solutions: dict[int, object],</w:t>
      </w:r>
      <w:r>
        <w:rPr>
          <w:rFonts w:cs="Consolas"/>
          <w:noProof/>
        </w:rPr>
        <w:br/>
        <w:t>) -&gt; dict[tuple[int, int], tuple[int, int]]:</w:t>
      </w:r>
      <w:r>
        <w:rPr>
          <w:rFonts w:cs="Consolas"/>
          <w:noProof/>
        </w:rPr>
        <w:br/>
        <w:t xml:space="preserve">    """Decompose shift-level low-hour counts into fair named assignments."""</w:t>
      </w:r>
      <w:r>
        <w:rPr>
          <w:rFonts w:cs="Consolas"/>
          <w:noProof/>
        </w:rPr>
        <w:br/>
      </w:r>
      <w:r>
        <w:rPr>
          <w:rFonts w:cs="Consolas"/>
          <w:noProof/>
        </w:rPr>
        <w:t xml:space="preserve">    assignments: dict[tuple[int, int], tuple[int, int]] = {}</w:t>
      </w:r>
      <w:r>
        <w:rPr>
          <w:rFonts w:cs="Consolas"/>
          <w:noProof/>
        </w:rPr>
        <w:br/>
        <w:t xml:space="preserve">    global_history: dict[int, Counter[int]] = defaultdict(Counter)</w:t>
      </w:r>
      <w:r>
        <w:rPr>
          <w:rFonts w:cs="Consolas"/>
          <w:noProof/>
        </w:rPr>
        <w:br/>
        <w:t xml:space="preserve">    local_history: dict[int, Counter[int]] = defaultdict(Counter)</w:t>
      </w:r>
    </w:p>
    <w:p w:rsidR="00A3080D" w:rsidRDefault="005130F3">
      <w:pPr>
        <w:pStyle w:val="AppendixCode"/>
        <w:shd w:val="clear" w:color="auto" w:fill="F7F7F7"/>
        <w:ind w:firstLine="260"/>
      </w:pPr>
      <w:r>
        <w:rPr>
          <w:rFonts w:cs="Consolas"/>
          <w:noProof/>
        </w:rPr>
        <w:br/>
        <w:t xml:space="preserve">    for day_index, day in enumerate(days):</w:t>
      </w:r>
      <w:r>
        <w:rPr>
          <w:rFonts w:cs="Consolas"/>
          <w:noProof/>
        </w:rPr>
        <w:br/>
        <w:t xml:space="preserve">        solution = daily_solutions[day]</w:t>
      </w:r>
      <w:r>
        <w:rPr>
          <w:rFonts w:cs="Consolas"/>
          <w:noProof/>
        </w:rPr>
        <w:br/>
        <w:t xml:space="preserve">        for position in np.flatnonzero(solution.selected):</w:t>
      </w:r>
      <w:r>
        <w:rPr>
          <w:rFonts w:cs="Consolas"/>
          <w:noProof/>
        </w:rPr>
        <w:br/>
        <w:t xml:space="preserve">            start = STARTS[position]</w:t>
      </w:r>
      <w:r>
        <w:rPr>
          <w:rFonts w:cs="Consolas"/>
          <w:noProof/>
        </w:rPr>
        <w:br/>
        <w:t xml:space="preserve">            end = start + 8</w:t>
      </w:r>
      <w:r>
        <w:rPr>
          <w:rFonts w:cs="Consolas"/>
          <w:noProof/>
        </w:rPr>
        <w:br/>
        <w:t xml:space="preserve">            shift_label = f"{start:02d}-{end:02d}"</w:t>
      </w:r>
      <w:r>
        <w:rPr>
          <w:rFonts w:cs="Consolas"/>
          <w:noProof/>
        </w:rPr>
        <w:br/>
        <w:t xml:space="preserve">            members = sorted(</w:t>
      </w:r>
      <w:r>
        <w:rPr>
          <w:rFonts w:cs="Consolas"/>
          <w:noProof/>
        </w:rPr>
        <w:br/>
      </w:r>
      <w:r>
        <w:rPr>
          <w:rFonts w:cs="Consolas"/>
          <w:noProof/>
        </w:rPr>
        <w:t xml:space="preserve">                worker for worker, entries in calendar.items() if entries[day_index] == shift_label</w:t>
      </w:r>
      <w:r>
        <w:rPr>
          <w:rFonts w:cs="Consolas"/>
          <w:noProof/>
        </w:rPr>
        <w:br/>
        <w:t xml:space="preserve">            )</w:t>
      </w:r>
      <w:r>
        <w:rPr>
          <w:rFonts w:cs="Consolas"/>
          <w:noProof/>
        </w:rPr>
        <w:br/>
        <w:t xml:space="preserve">            expected = int(solution.workers_by_start[position])</w:t>
      </w:r>
      <w:r>
        <w:rPr>
          <w:rFonts w:cs="Consolas"/>
          <w:noProof/>
        </w:rPr>
        <w:br/>
        <w:t xml:space="preserve">            if len(members) != expected:</w:t>
      </w:r>
      <w:r>
        <w:rPr>
          <w:rFonts w:cs="Consolas"/>
          <w:noProof/>
        </w:rPr>
        <w:br/>
        <w:t xml:space="preserve">                raise AssertionError(</w:t>
      </w:r>
      <w:r>
        <w:rPr>
          <w:rFonts w:cs="Consolas"/>
          <w:noProof/>
        </w:rPr>
        <w:br/>
        <w:t xml:space="preserve">                    f"Day {day}, shift {shift_label}: expected {expected} members, found {len(members)}."</w:t>
      </w:r>
      <w:r>
        <w:rPr>
          <w:rFonts w:cs="Consolas"/>
          <w:noProof/>
        </w:rPr>
        <w:br/>
        <w:t xml:space="preserve">                )</w:t>
      </w:r>
      <w:r>
        <w:rPr>
          <w:rFonts w:cs="Consolas"/>
          <w:noProof/>
        </w:rPr>
        <w:br/>
      </w:r>
      <w:r>
        <w:rPr>
          <w:rFonts w:cs="Consolas"/>
          <w:noProof/>
        </w:rPr>
        <w:br/>
        <w:t xml:space="preserve">            remaining = set(members)</w:t>
      </w:r>
      <w:r>
        <w:rPr>
          <w:rFonts w:cs="Consolas"/>
          <w:noProof/>
        </w:rPr>
        <w:br/>
        <w:t xml:space="preserve">            buckets = [</w:t>
      </w:r>
      <w:r>
        <w:rPr>
          <w:rFonts w:cs="Consolas"/>
          <w:noProof/>
        </w:rPr>
        <w:br/>
        <w:t xml:space="preserve">                (local_hour, int(count))</w:t>
      </w:r>
      <w:r>
        <w:rPr>
          <w:rFonts w:cs="Consolas"/>
          <w:noProof/>
        </w:rPr>
        <w:br/>
      </w:r>
      <w:r>
        <w:rPr>
          <w:rFonts w:cs="Consolas"/>
          <w:noProof/>
        </w:rPr>
        <w:t xml:space="preserve">                for local_hour, count in enumerate(solution.low_hour_workers[position])</w:t>
      </w:r>
      <w:r>
        <w:rPr>
          <w:rFonts w:cs="Consolas"/>
          <w:noProof/>
        </w:rPr>
        <w:br/>
        <w:t xml:space="preserve">                if int(count) &gt; 0</w:t>
      </w:r>
      <w:r>
        <w:rPr>
          <w:rFonts w:cs="Consolas"/>
          <w:noProof/>
        </w:rPr>
        <w:br/>
        <w:t xml:space="preserve">            ]</w:t>
      </w:r>
      <w:r>
        <w:rPr>
          <w:rFonts w:cs="Consolas"/>
          <w:noProof/>
        </w:rPr>
        <w:br/>
        <w:t xml:space="preserve">            for local_hour, count in sorted(buckets, key=lambda item: (-item[1], item[0])):</w:t>
      </w:r>
      <w:r>
        <w:rPr>
          <w:rFonts w:cs="Consolas"/>
          <w:noProof/>
        </w:rPr>
        <w:br/>
        <w:t xml:space="preserve">                global_hour = start + local_hour</w:t>
      </w:r>
      <w:r>
        <w:rPr>
          <w:rFonts w:cs="Consolas"/>
          <w:noProof/>
        </w:rPr>
        <w:br/>
        <w:t xml:space="preserve">                candidates = sorted(</w:t>
      </w:r>
      <w:r>
        <w:rPr>
          <w:rFonts w:cs="Consolas"/>
          <w:noProof/>
        </w:rPr>
        <w:br/>
        <w:t xml:space="preserve">                    remaining,</w:t>
      </w:r>
      <w:r>
        <w:rPr>
          <w:rFonts w:cs="Consolas"/>
          <w:noProof/>
        </w:rPr>
        <w:br/>
        <w:t xml:space="preserve">                    key=lambda worker: (</w:t>
      </w:r>
      <w:r>
        <w:rPr>
          <w:rFonts w:cs="Consolas"/>
          <w:noProof/>
        </w:rPr>
        <w:br/>
        <w:t xml:space="preserve">                        global_history[worker][global_hour],</w:t>
      </w:r>
      <w:r>
        <w:rPr>
          <w:rFonts w:cs="Consolas"/>
          <w:noProof/>
        </w:rPr>
        <w:br/>
        <w:t xml:space="preserve">                        local_history[worker][local_hour],</w:t>
      </w:r>
      <w:r>
        <w:rPr>
          <w:rFonts w:cs="Consolas"/>
          <w:noProof/>
        </w:rPr>
        <w:br/>
      </w:r>
      <w:r>
        <w:rPr>
          <w:rFonts w:cs="Consolas"/>
          <w:noProof/>
        </w:rPr>
        <w:t xml:space="preserve">                        worker,</w:t>
      </w:r>
      <w:r>
        <w:rPr>
          <w:rFonts w:cs="Consolas"/>
          <w:noProof/>
        </w:rPr>
        <w:br/>
        <w:t xml:space="preserve">                    ),</w:t>
      </w:r>
      <w:r>
        <w:rPr>
          <w:rFonts w:cs="Consolas"/>
          <w:noProof/>
        </w:rPr>
        <w:br/>
        <w:t xml:space="preserve">                )</w:t>
      </w:r>
      <w:r>
        <w:rPr>
          <w:rFonts w:cs="Consolas"/>
          <w:noProof/>
        </w:rPr>
        <w:br/>
        <w:t xml:space="preserve">                chosen = candidates[:count]</w:t>
      </w:r>
      <w:r>
        <w:rPr>
          <w:rFonts w:cs="Consolas"/>
          <w:noProof/>
        </w:rPr>
        <w:br/>
        <w:t xml:space="preserve">                if len(chosen) != count:</w:t>
      </w:r>
      <w:r>
        <w:rPr>
          <w:rFonts w:cs="Consolas"/>
          <w:noProof/>
        </w:rPr>
        <w:br/>
        <w:t xml:space="preserve">                    raise AssertionError(f"Day {day}, shift {shift_label}: low-hour decomposition failed.")</w:t>
      </w:r>
      <w:r>
        <w:rPr>
          <w:rFonts w:cs="Consolas"/>
          <w:noProof/>
        </w:rPr>
        <w:br/>
        <w:t xml:space="preserve">                for worker in chosen:</w:t>
      </w:r>
      <w:r>
        <w:rPr>
          <w:rFonts w:cs="Consolas"/>
          <w:noProof/>
        </w:rPr>
        <w:br/>
        <w:t xml:space="preserve">                    assignments[(worker, day)] = (global_hour, local_hour + 1)</w:t>
      </w:r>
      <w:r>
        <w:rPr>
          <w:rFonts w:cs="Consolas"/>
          <w:noProof/>
        </w:rPr>
        <w:br/>
        <w:t xml:space="preserve">                    global_history[worker][global_hour] += 1</w:t>
      </w:r>
      <w:r>
        <w:rPr>
          <w:rFonts w:cs="Consolas"/>
          <w:noProof/>
        </w:rPr>
        <w:br/>
        <w:t xml:space="preserve">                    local_history[worker][local_hour] += 1</w:t>
      </w:r>
      <w:r>
        <w:rPr>
          <w:rFonts w:cs="Consolas"/>
          <w:noProof/>
        </w:rPr>
        <w:br/>
      </w:r>
      <w:r>
        <w:rPr>
          <w:rFonts w:cs="Consolas"/>
          <w:noProof/>
        </w:rPr>
        <w:t xml:space="preserve">                    remaining.remove(worker)</w:t>
      </w:r>
      <w:r>
        <w:rPr>
          <w:rFonts w:cs="Consolas"/>
          <w:noProof/>
        </w:rPr>
        <w:br/>
      </w:r>
      <w:r>
        <w:rPr>
          <w:rFonts w:cs="Consolas"/>
          <w:noProof/>
        </w:rPr>
        <w:br/>
        <w:t xml:space="preserve">            if remaining:</w:t>
      </w:r>
      <w:r>
        <w:rPr>
          <w:rFonts w:cs="Consolas"/>
          <w:noProof/>
        </w:rPr>
        <w:br/>
        <w:t xml:space="preserve">                raise AssertionError(f"Day {day}, shift {shift_label}: workers lack a 10-item hour.")</w:t>
      </w:r>
      <w:r>
        <w:rPr>
          <w:rFonts w:cs="Consolas"/>
          <w:noProof/>
        </w:rPr>
        <w:br/>
      </w:r>
      <w:r>
        <w:rPr>
          <w:rFonts w:cs="Consolas"/>
          <w:noProof/>
        </w:rPr>
        <w:br/>
        <w:t xml:space="preserve">    expected_assignments = sum(</w:t>
      </w:r>
      <w:r>
        <w:rPr>
          <w:rFonts w:cs="Consolas"/>
          <w:noProof/>
        </w:rPr>
        <w:br/>
      </w:r>
      <w:r>
        <w:rPr>
          <w:rFonts w:cs="Consolas"/>
          <w:noProof/>
        </w:rPr>
        <w:lastRenderedPageBreak/>
        <w:t xml:space="preserve">        sum(entry != "\u4f11" for entry in entries) for entries in calendar.values()</w:t>
      </w:r>
      <w:r>
        <w:rPr>
          <w:rFonts w:cs="Consolas"/>
          <w:noProof/>
        </w:rPr>
        <w:br/>
        <w:t xml:space="preserve">    )</w:t>
      </w:r>
      <w:r>
        <w:rPr>
          <w:rFonts w:cs="Consolas"/>
          <w:noProof/>
        </w:rPr>
        <w:br/>
        <w:t xml:space="preserve">    if len(assignments) != expected_assignments:</w:t>
      </w:r>
      <w:r>
        <w:rPr>
          <w:rFonts w:cs="Consolas"/>
          <w:noProof/>
        </w:rPr>
        <w:br/>
        <w:t xml:space="preserve">        raise AssertionError("Individual low-hour assignment count is inconsistent.")</w:t>
      </w:r>
      <w:r>
        <w:rPr>
          <w:rFonts w:cs="Consolas"/>
          <w:noProof/>
        </w:rPr>
        <w:br/>
        <w:t xml:space="preserve">    return assignments</w:t>
      </w:r>
      <w:r>
        <w:rPr>
          <w:rFonts w:cs="Consolas"/>
          <w:noProof/>
        </w:rPr>
        <w:br/>
      </w:r>
      <w:r>
        <w:rPr>
          <w:rFonts w:cs="Consolas"/>
          <w:noProof/>
        </w:rPr>
        <w:br/>
      </w:r>
      <w:r>
        <w:rPr>
          <w:rFonts w:cs="Consolas"/>
          <w:noProof/>
        </w:rPr>
        <w:br/>
        <w:t>def enhance_workbook(</w:t>
      </w:r>
      <w:r>
        <w:rPr>
          <w:rFonts w:cs="Consolas"/>
          <w:noProof/>
        </w:rPr>
        <w:br/>
        <w:t xml:space="preserve">    path: Path,</w:t>
      </w:r>
      <w:r>
        <w:rPr>
          <w:rFonts w:cs="Consolas"/>
          <w:noProof/>
        </w:rPr>
        <w:br/>
      </w:r>
      <w:r>
        <w:rPr>
          <w:rFonts w:cs="Consolas"/>
          <w:noProof/>
        </w:rPr>
        <w:t xml:space="preserve">    variant_name: str,</w:t>
      </w:r>
      <w:r>
        <w:rPr>
          <w:rFonts w:cs="Consolas"/>
          <w:noProof/>
        </w:rPr>
        <w:br/>
        <w:t xml:space="preserve">    streak_limit: int,</w:t>
      </w:r>
      <w:r>
        <w:rPr>
          <w:rFonts w:cs="Consolas"/>
          <w:noProof/>
        </w:rPr>
        <w:br/>
        <w:t xml:space="preserve">    daily_minimum: np.ndarray,</w:t>
      </w:r>
      <w:r>
        <w:rPr>
          <w:rFonts w:cs="Consolas"/>
          <w:noProof/>
        </w:rPr>
        <w:br/>
        <w:t xml:space="preserve">    minimum_solutions: dict[int, object],</w:t>
      </w:r>
      <w:r>
        <w:rPr>
          <w:rFonts w:cs="Consolas"/>
          <w:noProof/>
        </w:rPr>
        <w:br/>
        <w:t xml:space="preserve">    hiring: HiringSolution,</w:t>
      </w:r>
      <w:r>
        <w:rPr>
          <w:rFonts w:cs="Consolas"/>
          <w:noProof/>
        </w:rPr>
        <w:br/>
        <w:t xml:space="preserve">    daily_solutions: dict[int, object],</w:t>
      </w:r>
    </w:p>
    <w:p w:rsidR="00A3080D" w:rsidRDefault="005130F3">
      <w:pPr>
        <w:pStyle w:val="AppendixCode"/>
        <w:shd w:val="clear" w:color="auto" w:fill="F7F7F7"/>
        <w:ind w:firstLine="260"/>
      </w:pPr>
      <w:r>
        <w:rPr>
          <w:rFonts w:cs="Consolas"/>
          <w:noProof/>
        </w:rPr>
        <w:t xml:space="preserve">    calendar: dict[int, list[str]],</w:t>
      </w:r>
      <w:r>
        <w:rPr>
          <w:rFonts w:cs="Consolas"/>
          <w:noProof/>
        </w:rPr>
        <w:br/>
        <w:t xml:space="preserve">    low_assignments: dict[tuple[int, int], tuple[int, int]],</w:t>
      </w:r>
      <w:r>
        <w:rPr>
          <w:rFonts w:cs="Consolas"/>
          <w:noProof/>
        </w:rPr>
        <w:br/>
        <w:t>) -&gt; None:</w:t>
      </w:r>
      <w:r>
        <w:rPr>
          <w:rFonts w:cs="Consolas"/>
          <w:noProof/>
        </w:rPr>
        <w:br/>
        <w:t xml:space="preserve">    workbook = load_workbook(path)</w:t>
      </w:r>
      <w:r>
        <w:rPr>
          <w:rFonts w:cs="Consolas"/>
          <w:noProof/>
        </w:rPr>
        <w:br/>
        <w:t xml:space="preserve">    summary = workbook.worksheets[0]</w:t>
      </w:r>
      <w:r>
        <w:rPr>
          <w:rFonts w:cs="Consolas"/>
          <w:noProof/>
        </w:rPr>
        <w:br/>
        <w:t xml:space="preserve">    worker_stats = workbook.worksheets[5]</w:t>
      </w:r>
      <w:r>
        <w:rPr>
          <w:rFonts w:cs="Consolas"/>
          <w:noProof/>
        </w:rPr>
        <w:br/>
        <w:t xml:space="preserve">    details = workbook.worksheets[7]</w:t>
      </w:r>
      <w:r>
        <w:rPr>
          <w:rFonts w:cs="Consolas"/>
          <w:noProof/>
        </w:rPr>
        <w:br/>
      </w:r>
      <w:r>
        <w:rPr>
          <w:rFonts w:cs="Consolas"/>
          <w:noProof/>
        </w:rPr>
        <w:br/>
        <w:t xml:space="preserve">    actual_max_streak = max(</w:t>
      </w:r>
      <w:r>
        <w:rPr>
          <w:rFonts w:cs="Consolas"/>
          <w:noProof/>
        </w:rPr>
        <w:br/>
      </w:r>
      <w:r>
        <w:rPr>
          <w:rFonts w:cs="Consolas"/>
          <w:noProof/>
        </w:rPr>
        <w:t xml:space="preserve">        maximum_consecutive([entry != "\u4f11" for entry in entries])</w:t>
      </w:r>
      <w:r>
        <w:rPr>
          <w:rFonts w:cs="Consolas"/>
          <w:noProof/>
        </w:rPr>
        <w:br/>
        <w:t xml:space="preserve">        for entries in calendar.values()</w:t>
      </w:r>
      <w:r>
        <w:rPr>
          <w:rFonts w:cs="Consolas"/>
          <w:noProof/>
        </w:rPr>
        <w:br/>
        <w:t xml:space="preserve">    )</w:t>
      </w:r>
      <w:r>
        <w:rPr>
          <w:rFonts w:cs="Consolas"/>
          <w:noProof/>
        </w:rPr>
        <w:br/>
        <w:t xml:space="preserve">    peak = max(solution.peak_workers for solution in daily_solutions.values())</w:t>
      </w:r>
      <w:r>
        <w:rPr>
          <w:rFonts w:cs="Consolas"/>
          <w:noProof/>
        </w:rPr>
        <w:br/>
        <w:t xml:space="preserve">    peak_sum = sum(solution.peak_workers for solution in daily_solutions.values())</w:t>
      </w:r>
      <w:r>
        <w:rPr>
          <w:rFonts w:cs="Consolas"/>
          <w:noProof/>
        </w:rPr>
        <w:br/>
        <w:t xml:space="preserve">    daily_peak_reference = sum(solution.peak_workers for solution in minimum_solutions.values())</w:t>
      </w:r>
      <w:r>
        <w:rPr>
          <w:rFonts w:cs="Consolas"/>
          <w:noProof/>
        </w:rPr>
        <w:br/>
        <w:t xml:space="preserve">    previous_surplus_cap = hiring.max_surplus - 1</w:t>
      </w:r>
      <w:r>
        <w:rPr>
          <w:rFonts w:cs="Consolas"/>
          <w:noProof/>
        </w:rPr>
        <w:br/>
        <w:t xml:space="preserve">    previous_cap_worker_days = sum(</w:t>
      </w:r>
      <w:r>
        <w:rPr>
          <w:rFonts w:cs="Consolas"/>
          <w:noProof/>
        </w:rPr>
        <w:br/>
      </w:r>
      <w:r>
        <w:rPr>
          <w:rFonts w:cs="Consolas"/>
          <w:noProof/>
        </w:rPr>
        <w:t xml:space="preserve">        min(hiring.hired, int(minimum) + previous_surplus_cap)</w:t>
      </w:r>
      <w:r>
        <w:rPr>
          <w:rFonts w:cs="Consolas"/>
          <w:noProof/>
        </w:rPr>
        <w:br/>
        <w:t xml:space="preserve">        for minimum in daily_minimum</w:t>
      </w:r>
      <w:r>
        <w:rPr>
          <w:rFonts w:cs="Consolas"/>
          <w:noProof/>
        </w:rPr>
        <w:br/>
        <w:t xml:space="preserve">    )</w:t>
      </w:r>
      <w:r>
        <w:rPr>
          <w:rFonts w:cs="Consolas"/>
          <w:noProof/>
        </w:rPr>
        <w:br/>
        <w:t xml:space="preserve">    required_worker_days = hiring.hired * WORK_DAYS_PER_WORKER</w:t>
      </w:r>
      <w:r>
        <w:rPr>
          <w:rFonts w:cs="Consolas"/>
          <w:noProof/>
        </w:rPr>
        <w:br/>
        <w:t xml:space="preserve">    if previous_cap_worker_days &lt; required_worker_days:</w:t>
      </w:r>
      <w:r>
        <w:rPr>
          <w:rFonts w:cs="Consolas"/>
          <w:noProof/>
        </w:rPr>
        <w:br/>
        <w:t xml:space="preserve">        surplus_certificate = (</w:t>
      </w:r>
      <w:r>
        <w:rPr>
          <w:rFonts w:cs="Consolas"/>
          <w:noProof/>
        </w:rPr>
        <w:br/>
        <w:t xml:space="preserve">            f"{previous_cap_worker_days}&lt;{required_worker_days}, "</w:t>
      </w:r>
      <w:r>
        <w:rPr>
          <w:rFonts w:cs="Consolas"/>
          <w:noProof/>
        </w:rPr>
        <w:br/>
        <w:t xml:space="preserve">            "so the current surplus bound is necessary"</w:t>
      </w:r>
      <w:r>
        <w:rPr>
          <w:rFonts w:cs="Consolas"/>
          <w:noProof/>
        </w:rPr>
        <w:br/>
        <w:t xml:space="preserve">        )</w:t>
      </w:r>
      <w:r>
        <w:rPr>
          <w:rFonts w:cs="Consolas"/>
          <w:noProof/>
        </w:rPr>
        <w:br/>
        <w:t xml:space="preserve">    else:</w:t>
      </w:r>
      <w:r>
        <w:rPr>
          <w:rFonts w:cs="Consolas"/>
          <w:noProof/>
        </w:rPr>
        <w:br/>
        <w:t xml:space="preserve">        surplus_certificate = (</w:t>
      </w:r>
      <w:r>
        <w:rPr>
          <w:rFonts w:cs="Consolas"/>
          <w:noProof/>
        </w:rPr>
        <w:br/>
      </w:r>
      <w:r>
        <w:rPr>
          <w:rFonts w:cs="Consolas"/>
          <w:noProof/>
        </w:rPr>
        <w:t xml:space="preserve">            f"Capacity alone is inconclusive; the full {streak_limit}-day-cap MILP proves optimality"</w:t>
      </w:r>
      <w:r>
        <w:rPr>
          <w:rFonts w:cs="Consolas"/>
          <w:noProof/>
        </w:rPr>
        <w:br/>
        <w:t xml:space="preserve">        )</w:t>
      </w:r>
      <w:r>
        <w:rPr>
          <w:rFonts w:cs="Consolas"/>
          <w:noProof/>
        </w:rPr>
        <w:br/>
        <w:t xml:space="preserve">    late_shift_counts = [</w:t>
      </w:r>
      <w:r>
        <w:rPr>
          <w:rFonts w:cs="Consolas"/>
          <w:noProof/>
        </w:rPr>
        <w:br/>
        <w:t xml:space="preserve">        sum(entry.startswith("16-") for entry in entries)</w:t>
      </w:r>
      <w:r>
        <w:rPr>
          <w:rFonts w:cs="Consolas"/>
          <w:noProof/>
        </w:rPr>
        <w:br/>
        <w:t xml:space="preserve">        for entries in calendar.values()</w:t>
      </w:r>
      <w:r>
        <w:rPr>
          <w:rFonts w:cs="Consolas"/>
          <w:noProof/>
        </w:rPr>
        <w:br/>
        <w:t xml:space="preserve">    ]</w:t>
      </w:r>
      <w:r>
        <w:rPr>
          <w:rFonts w:cs="Consolas"/>
          <w:noProof/>
        </w:rPr>
        <w:br/>
      </w:r>
      <w:r>
        <w:rPr>
          <w:rFonts w:cs="Consolas"/>
          <w:noProof/>
        </w:rPr>
        <w:br/>
        <w:t xml:space="preserve">    enhanced_rows = [</w:t>
      </w:r>
      <w:r>
        <w:rPr>
          <w:rFonts w:cs="Consolas"/>
          <w:noProof/>
        </w:rPr>
        <w:br/>
        <w:t xml:space="preserve">        ("\u65b9\u6848\u7c7b\u578b", variant_name, "\u4e0d\u8986\u76d6\u539f\u7ed3\u679c"),</w:t>
      </w:r>
      <w:r>
        <w:rPr>
          <w:rFonts w:cs="Consolas"/>
          <w:noProof/>
        </w:rPr>
        <w:br/>
        <w:t xml:space="preserve">        ("\u8fde\u7eed\u5de5\u4f5c\u4e0a\u9650", streak_limit, "\u6a21\u578b\u4e2d\u5b9e\u9645\u65bd\u52a0\u7684\u4e0a\u9650"),</w:t>
      </w:r>
      <w:r>
        <w:rPr>
          <w:rFonts w:cs="Consolas"/>
          <w:noProof/>
        </w:rPr>
        <w:br/>
      </w:r>
      <w:r>
        <w:rPr>
          <w:rFonts w:cs="Consolas"/>
          <w:noProof/>
        </w:rPr>
        <w:t xml:space="preserve">        ("\u5b9e\u9645\u6700\u5927\u8fde\u7eed\u5de5\u4f5c\u5929\u6570", actual_max_streak, "\u9010\u4eba\u6708\u5386\u8ba1\u7b97"),</w:t>
      </w:r>
      <w:r>
        <w:rPr>
          <w:rFonts w:cs="Consolas"/>
          <w:noProof/>
        </w:rPr>
        <w:br/>
        <w:t xml:space="preserve">        ("\u5168\u6708\u6700\u5927\u5c0f\u65f6\u5728\u5c97\u4eba\u6570", peak, "\u7b2c13\u5929\u72ec\u7acb\u4e0b\u754c\u4e3a295"),</w:t>
      </w:r>
      <w:r>
        <w:rPr>
          <w:rFonts w:cs="Consolas"/>
          <w:noProof/>
        </w:rPr>
        <w:br/>
        <w:t xml:space="preserve">        ("30\u5929\u6bcf\u65e5\u5cf0\u503c\u4e4b\u548c", peak_sum, "\u9010\u65e5\u91cd\u65b0\u4f18\u5316"),</w:t>
      </w:r>
      <w:r>
        <w:rPr>
          <w:rFonts w:cs="Consolas"/>
          <w:noProof/>
        </w:rPr>
        <w:br/>
        <w:t xml:space="preserve">        ("\u9010\u65e5\u5cf0\u503c\u4e0b\u754c\u4e4b\u548c", daily_peak_reference, "\u5df2\u9010\u65e5\u72ec\u7acb\u9a8c\u8bc1"),</w:t>
      </w:r>
      <w:r>
        <w:rPr>
          <w:rFonts w:cs="Consolas"/>
          <w:noProof/>
        </w:rPr>
        <w:br/>
      </w:r>
      <w:r>
        <w:rPr>
          <w:rFonts w:cs="Consolas"/>
          <w:noProof/>
        </w:rPr>
        <w:t xml:space="preserve">        ("\u524d\u4e00\u51a7\u4f59\u4e0a\u9650\u68c0\u9a8c", previous_cap_worker_days, surplus_certificate),</w:t>
      </w:r>
      <w:r>
        <w:rPr>
          <w:rFonts w:cs="Consolas"/>
          <w:noProof/>
        </w:rPr>
        <w:br/>
        <w:t xml:space="preserve">        ("16\u70b9\u73ed\u6b21\u6bcf\u4eba\u6b21\u6570\u8303\u56f4", f"{min(late_shift_counts)}-{max(late_shift_counts)}", "\u7528\u4e8e\u68c0\u67e5\u591c\u73ed\u516c\u5e73\u6027"),</w:t>
      </w:r>
      <w:r>
        <w:rPr>
          <w:rFonts w:cs="Consolas"/>
          <w:noProof/>
        </w:rPr>
        <w:br/>
        <w:t xml:space="preserve">        ("\u9010\u4eba10\u4ef6\u5c0f\u65f6\u6570", len(low_assignments), "\u4e0e\u603b\u4e0a\u73ed\u4eba\u65e5\u4e00\u81f4"),</w:t>
      </w:r>
      <w:r>
        <w:rPr>
          <w:rFonts w:cs="Consolas"/>
          <w:noProof/>
        </w:rPr>
        <w:br/>
        <w:t xml:space="preserve">    ]</w:t>
      </w:r>
      <w:r>
        <w:rPr>
          <w:rFonts w:cs="Consolas"/>
          <w:noProof/>
        </w:rPr>
        <w:br/>
        <w:t xml:space="preserve">    for row in enhanced_rows:</w:t>
      </w:r>
      <w:r>
        <w:rPr>
          <w:rFonts w:cs="Consolas"/>
          <w:noProof/>
        </w:rPr>
        <w:br/>
        <w:t xml:space="preserve">        summary.append(row)</w:t>
      </w:r>
      <w:r>
        <w:rPr>
          <w:rFonts w:cs="Consolas"/>
          <w:noProof/>
        </w:rPr>
        <w:br/>
      </w:r>
      <w:r>
        <w:rPr>
          <w:rFonts w:cs="Consolas"/>
          <w:noProof/>
        </w:rPr>
        <w:br/>
      </w:r>
      <w:r>
        <w:rPr>
          <w:rFonts w:cs="Consolas"/>
          <w:noProof/>
        </w:rPr>
        <w:t xml:space="preserve">    details.cell(1, 4, "10\u4ef6\u5c0f\u65f6")</w:t>
      </w:r>
      <w:r>
        <w:rPr>
          <w:rFonts w:cs="Consolas"/>
          <w:noProof/>
        </w:rPr>
        <w:br/>
        <w:t xml:space="preserve">    details.cell(1, 5, "\u73ed\u6b21\u5185\u5c0f\u65f6\u5e8f\u53f7")</w:t>
      </w:r>
      <w:r>
        <w:rPr>
          <w:rFonts w:cs="Consolas"/>
          <w:noProof/>
        </w:rPr>
        <w:br/>
        <w:t xml:space="preserve">    worker_low_counts: Counter[int] = Counter()</w:t>
      </w:r>
      <w:r>
        <w:rPr>
          <w:rFonts w:cs="Consolas"/>
          <w:noProof/>
        </w:rPr>
        <w:br/>
        <w:t xml:space="preserve">    for row in range(2, details.max_row + 1):</w:t>
      </w:r>
      <w:r>
        <w:rPr>
          <w:rFonts w:cs="Consolas"/>
          <w:noProof/>
        </w:rPr>
        <w:br/>
        <w:t xml:space="preserve">        worker = int(details.cell(row, 1).value)</w:t>
      </w:r>
      <w:r>
        <w:rPr>
          <w:rFonts w:cs="Consolas"/>
          <w:noProof/>
        </w:rPr>
        <w:br/>
        <w:t xml:space="preserve">        day = int(details.cell(row, 2).value)</w:t>
      </w:r>
      <w:r>
        <w:rPr>
          <w:rFonts w:cs="Consolas"/>
          <w:noProof/>
        </w:rPr>
        <w:br/>
        <w:t xml:space="preserve">        global_hour, local_hour = low_assignments[(worker, day)]</w:t>
      </w:r>
      <w:r>
        <w:rPr>
          <w:rFonts w:cs="Consolas"/>
          <w:noProof/>
        </w:rPr>
        <w:br/>
        <w:t xml:space="preserve">        details.cell(row, 4, global_hour)</w:t>
      </w:r>
      <w:r>
        <w:rPr>
          <w:rFonts w:cs="Consolas"/>
          <w:noProof/>
        </w:rPr>
        <w:br/>
        <w:t xml:space="preserve">        details.cell(row, 5, local_hour)</w:t>
      </w:r>
      <w:r>
        <w:rPr>
          <w:rFonts w:cs="Consolas"/>
          <w:noProof/>
        </w:rPr>
        <w:br/>
        <w:t xml:space="preserve">        worker_low_counts[worker] += 1</w:t>
      </w:r>
      <w:r>
        <w:rPr>
          <w:rFonts w:cs="Consolas"/>
          <w:noProof/>
        </w:rPr>
        <w:br/>
      </w:r>
    </w:p>
    <w:p w:rsidR="00A3080D" w:rsidRDefault="005130F3">
      <w:pPr>
        <w:pStyle w:val="AppendixCode"/>
        <w:shd w:val="clear" w:color="auto" w:fill="F7F7F7"/>
        <w:ind w:firstLine="260"/>
      </w:pPr>
      <w:r>
        <w:rPr>
          <w:rFonts w:cs="Consolas"/>
          <w:noProof/>
        </w:rPr>
        <w:t xml:space="preserve">    worker_stats.cell(1, 6, "10\u4ef6\u5c0f\u65f6\u6570")</w:t>
      </w:r>
      <w:r>
        <w:rPr>
          <w:rFonts w:cs="Consolas"/>
          <w:noProof/>
        </w:rPr>
        <w:br/>
        <w:t xml:space="preserve">    for row in range(2, worker_stats.max_row + 1):</w:t>
      </w:r>
      <w:r>
        <w:rPr>
          <w:rFonts w:cs="Consolas"/>
          <w:noProof/>
        </w:rPr>
        <w:br/>
        <w:t xml:space="preserve">        worker = int(worker_stats.cell(row, 1).value)</w:t>
      </w:r>
      <w:r>
        <w:rPr>
          <w:rFonts w:cs="Consolas"/>
          <w:noProof/>
        </w:rPr>
        <w:br/>
        <w:t xml:space="preserve">        worker_stats.cell(row, 6, worker_low_counts[worker])</w:t>
      </w:r>
      <w:r>
        <w:rPr>
          <w:rFonts w:cs="Consolas"/>
          <w:noProof/>
        </w:rPr>
        <w:br/>
        <w:t xml:space="preserve">        if worker_low_counts[worker] != WORK_DAYS_PER_WORKER:</w:t>
      </w:r>
      <w:r>
        <w:rPr>
          <w:rFonts w:cs="Consolas"/>
          <w:noProof/>
        </w:rPr>
        <w:br/>
        <w:t xml:space="preserve">            raise AssertionError(f"Worker {worker}: low-hour count is not 23.")</w:t>
      </w:r>
      <w:r>
        <w:rPr>
          <w:rFonts w:cs="Consolas"/>
          <w:noProof/>
        </w:rPr>
        <w:br/>
      </w:r>
      <w:r>
        <w:rPr>
          <w:rFonts w:cs="Consolas"/>
          <w:noProof/>
        </w:rPr>
        <w:br/>
        <w:t xml:space="preserve">    style_worksheet(summary, {1: 31, 2: 18, 3: 46})</w:t>
      </w:r>
      <w:r>
        <w:rPr>
          <w:rFonts w:cs="Consolas"/>
          <w:noProof/>
        </w:rPr>
        <w:br/>
      </w:r>
      <w:r>
        <w:rPr>
          <w:rFonts w:cs="Consolas"/>
          <w:noProof/>
        </w:rPr>
        <w:lastRenderedPageBreak/>
        <w:t xml:space="preserve">    style_worksheet(worker_stats, {1: 12, 2: 12, 3: 12, 4: 18, 5: 12, 6: 16})</w:t>
      </w:r>
      <w:r>
        <w:rPr>
          <w:rFonts w:cs="Consolas"/>
          <w:noProof/>
        </w:rPr>
        <w:br/>
      </w:r>
      <w:r>
        <w:rPr>
          <w:rFonts w:cs="Consolas"/>
          <w:noProof/>
        </w:rPr>
        <w:t xml:space="preserve">    style_worksheet(details, {1: 12, 2: 8, 3: 12, 4: 14, 5: 18})</w:t>
      </w:r>
      <w:r>
        <w:rPr>
          <w:rFonts w:cs="Consolas"/>
          <w:noProof/>
        </w:rPr>
        <w:br/>
        <w:t xml:space="preserve">    workbook.save(path)</w:t>
      </w:r>
      <w:r>
        <w:rPr>
          <w:rFonts w:cs="Consolas"/>
          <w:noProof/>
        </w:rPr>
        <w:br/>
      </w:r>
      <w:r>
        <w:rPr>
          <w:rFonts w:cs="Consolas"/>
          <w:noProof/>
        </w:rPr>
        <w:br/>
      </w:r>
      <w:r>
        <w:rPr>
          <w:rFonts w:cs="Consolas"/>
          <w:noProof/>
        </w:rPr>
        <w:br/>
        <w:t>def generate_variant(</w:t>
      </w:r>
      <w:r>
        <w:rPr>
          <w:rFonts w:cs="Consolas"/>
          <w:noProof/>
        </w:rPr>
        <w:br/>
        <w:t xml:space="preserve">    output_path: Path,</w:t>
      </w:r>
      <w:r>
        <w:rPr>
          <w:rFonts w:cs="Consolas"/>
          <w:noProof/>
        </w:rPr>
        <w:br/>
        <w:t xml:space="preserve">    variant_name: str,</w:t>
      </w:r>
      <w:r>
        <w:rPr>
          <w:rFonts w:cs="Consolas"/>
          <w:noProof/>
        </w:rPr>
        <w:br/>
        <w:t xml:space="preserve">    streak_limit: int,</w:t>
      </w:r>
      <w:r>
        <w:rPr>
          <w:rFonts w:cs="Consolas"/>
          <w:noProof/>
        </w:rPr>
        <w:br/>
        <w:t xml:space="preserve">    arrivals_by_day: dict[int, np.ndarray],</w:t>
      </w:r>
      <w:r>
        <w:rPr>
          <w:rFonts w:cs="Consolas"/>
          <w:noProof/>
        </w:rPr>
        <w:br/>
        <w:t xml:space="preserve">    demand,</w:t>
      </w:r>
      <w:r>
        <w:rPr>
          <w:rFonts w:cs="Consolas"/>
          <w:noProof/>
        </w:rPr>
        <w:br/>
        <w:t xml:space="preserve">    minimum_solutions: dict[int, object],</w:t>
      </w:r>
      <w:r>
        <w:rPr>
          <w:rFonts w:cs="Consolas"/>
          <w:noProof/>
        </w:rPr>
        <w:br/>
        <w:t xml:space="preserve">    time_limit: float,</w:t>
      </w:r>
      <w:r>
        <w:rPr>
          <w:rFonts w:cs="Consolas"/>
          <w:noProof/>
        </w:rPr>
        <w:br/>
        <w:t>) -&gt; dict[str, int]:</w:t>
      </w:r>
      <w:r>
        <w:rPr>
          <w:rFonts w:cs="Consolas"/>
          <w:noProof/>
        </w:rPr>
        <w:br/>
        <w:t xml:space="preserve">    hiring = solve_hiring_with_streak_limit(demand.daily_minimum, time_limit, streak_limit)</w:t>
      </w:r>
      <w:r>
        <w:rPr>
          <w:rFonts w:cs="Consolas"/>
          <w:noProof/>
        </w:rPr>
        <w:br/>
        <w:t xml:space="preserve">    daily_workers, work_calendar = decompose_worker_days(hiring)</w:t>
      </w:r>
      <w:r>
        <w:rPr>
          <w:rFonts w:cs="Consolas"/>
          <w:noProof/>
        </w:rPr>
        <w:br/>
      </w:r>
      <w:r>
        <w:rPr>
          <w:rFonts w:cs="Consolas"/>
          <w:noProof/>
        </w:rPr>
        <w:t xml:space="preserve">    actual_max_streak = max(maximum_consecutive(flags) for flags in work_calendar[1:])</w:t>
      </w:r>
      <w:r>
        <w:rPr>
          <w:rFonts w:cs="Consolas"/>
          <w:noProof/>
        </w:rPr>
        <w:br/>
        <w:t xml:space="preserve">    if actual_max_streak &gt; streak_limit:</w:t>
      </w:r>
      <w:r>
        <w:rPr>
          <w:rFonts w:cs="Consolas"/>
          <w:noProof/>
        </w:rPr>
        <w:br/>
        <w:t xml:space="preserve">        raise AssertionError(f"Generated roster exceeds the requested {streak_limit}-day streak cap.")</w:t>
      </w:r>
      <w:r>
        <w:rPr>
          <w:rFonts w:cs="Consolas"/>
          <w:noProof/>
        </w:rPr>
        <w:br/>
      </w:r>
      <w:r>
        <w:rPr>
          <w:rFonts w:cs="Consolas"/>
          <w:noProof/>
        </w:rPr>
        <w:br/>
        <w:t xml:space="preserve">    daily_solutions = solve_question3_daily_schedules(</w:t>
      </w:r>
      <w:r>
        <w:rPr>
          <w:rFonts w:cs="Consolas"/>
          <w:noProof/>
        </w:rPr>
        <w:br/>
        <w:t xml:space="preserve">        arrivals_by_day,</w:t>
      </w:r>
      <w:r>
        <w:rPr>
          <w:rFonts w:cs="Consolas"/>
          <w:noProof/>
        </w:rPr>
        <w:br/>
        <w:t xml:space="preserve">        demand.days,</w:t>
      </w:r>
      <w:r>
        <w:rPr>
          <w:rFonts w:cs="Consolas"/>
          <w:noProof/>
        </w:rPr>
        <w:br/>
        <w:t xml:space="preserve">        hiring.daily_work_counts,</w:t>
      </w:r>
      <w:r>
        <w:rPr>
          <w:rFonts w:cs="Consolas"/>
          <w:noProof/>
        </w:rPr>
        <w:br/>
        <w:t xml:space="preserve">        time_limit,</w:t>
      </w:r>
      <w:r>
        <w:rPr>
          <w:rFonts w:cs="Consolas"/>
          <w:noProof/>
        </w:rPr>
        <w:br/>
        <w:t xml:space="preserve">    )</w:t>
      </w:r>
      <w:r>
        <w:rPr>
          <w:rFonts w:cs="Consolas"/>
          <w:noProof/>
        </w:rPr>
        <w:br/>
        <w:t xml:space="preserve">    calendar = assign_workers_to_joint_shifts(daily_workers, demand.days, daily_solutions)</w:t>
      </w:r>
      <w:r>
        <w:rPr>
          <w:rFonts w:cs="Consolas"/>
          <w:noProof/>
        </w:rPr>
        <w:br/>
      </w:r>
      <w:r>
        <w:rPr>
          <w:rFonts w:cs="Consolas"/>
          <w:noProof/>
        </w:rPr>
        <w:t xml:space="preserve">    low_assignments = assign_individual_low_hours(calendar, demand.days, daily_solutions)</w:t>
      </w:r>
      <w:r>
        <w:rPr>
          <w:rFonts w:cs="Consolas"/>
          <w:noProof/>
        </w:rPr>
        <w:br/>
        <w:t xml:space="preserve">    write_joint_results(</w:t>
      </w:r>
      <w:r>
        <w:rPr>
          <w:rFonts w:cs="Consolas"/>
          <w:noProof/>
        </w:rPr>
        <w:br/>
        <w:t xml:space="preserve">        output_path,</w:t>
      </w:r>
      <w:r>
        <w:rPr>
          <w:rFonts w:cs="Consolas"/>
          <w:noProof/>
        </w:rPr>
        <w:br/>
        <w:t xml:space="preserve">        arrivals_by_day,</w:t>
      </w:r>
      <w:r>
        <w:rPr>
          <w:rFonts w:cs="Consolas"/>
          <w:noProof/>
        </w:rPr>
        <w:br/>
        <w:t xml:space="preserve">        demand,</w:t>
      </w:r>
      <w:r>
        <w:rPr>
          <w:rFonts w:cs="Consolas"/>
          <w:noProof/>
        </w:rPr>
        <w:br/>
        <w:t xml:space="preserve">        hiring,</w:t>
      </w:r>
      <w:r>
        <w:rPr>
          <w:rFonts w:cs="Consolas"/>
          <w:noProof/>
        </w:rPr>
        <w:br/>
        <w:t xml:space="preserve">        lower_bounds(demand.daily_minimum),</w:t>
      </w:r>
      <w:r>
        <w:rPr>
          <w:rFonts w:cs="Consolas"/>
          <w:noProof/>
        </w:rPr>
        <w:br/>
        <w:t xml:space="preserve">        daily_solutions,</w:t>
      </w:r>
      <w:r>
        <w:rPr>
          <w:rFonts w:cs="Consolas"/>
          <w:noProof/>
        </w:rPr>
        <w:br/>
        <w:t xml:space="preserve">        calendar,</w:t>
      </w:r>
      <w:r>
        <w:rPr>
          <w:rFonts w:cs="Consolas"/>
          <w:noProof/>
        </w:rPr>
        <w:br/>
        <w:t xml:space="preserve">    )</w:t>
      </w:r>
      <w:r>
        <w:rPr>
          <w:rFonts w:cs="Consolas"/>
          <w:noProof/>
        </w:rPr>
        <w:br/>
        <w:t xml:space="preserve">    enhance_workbook(</w:t>
      </w:r>
      <w:r>
        <w:rPr>
          <w:rFonts w:cs="Consolas"/>
          <w:noProof/>
        </w:rPr>
        <w:br/>
        <w:t xml:space="preserve">        output_path,</w:t>
      </w:r>
      <w:r>
        <w:rPr>
          <w:rFonts w:cs="Consolas"/>
          <w:noProof/>
        </w:rPr>
        <w:br/>
        <w:t xml:space="preserve">        variant_name,</w:t>
      </w:r>
      <w:r>
        <w:rPr>
          <w:rFonts w:cs="Consolas"/>
          <w:noProof/>
        </w:rPr>
        <w:br/>
        <w:t xml:space="preserve">        streak_limit,</w:t>
      </w:r>
      <w:r>
        <w:rPr>
          <w:rFonts w:cs="Consolas"/>
          <w:noProof/>
        </w:rPr>
        <w:br/>
        <w:t xml:space="preserve">        demand.daily_minimum,</w:t>
      </w:r>
      <w:r>
        <w:rPr>
          <w:rFonts w:cs="Consolas"/>
          <w:noProof/>
        </w:rPr>
        <w:br/>
        <w:t xml:space="preserve">        minimum_solutions,</w:t>
      </w:r>
      <w:r>
        <w:rPr>
          <w:rFonts w:cs="Consolas"/>
          <w:noProof/>
        </w:rPr>
        <w:br/>
        <w:t xml:space="preserve">        hiring,</w:t>
      </w:r>
      <w:r>
        <w:rPr>
          <w:rFonts w:cs="Consolas"/>
          <w:noProof/>
        </w:rPr>
        <w:br/>
        <w:t xml:space="preserve">        daily_solutions,</w:t>
      </w:r>
      <w:r>
        <w:rPr>
          <w:rFonts w:cs="Consolas"/>
          <w:noProof/>
        </w:rPr>
        <w:br/>
        <w:t xml:space="preserve">        calendar,</w:t>
      </w:r>
      <w:r>
        <w:rPr>
          <w:rFonts w:cs="Consolas"/>
          <w:noProof/>
        </w:rPr>
        <w:br/>
      </w:r>
      <w:r>
        <w:rPr>
          <w:rFonts w:cs="Consolas"/>
          <w:noProof/>
        </w:rPr>
        <w:t xml:space="preserve">        low_assignments,</w:t>
      </w:r>
      <w:r>
        <w:rPr>
          <w:rFonts w:cs="Consolas"/>
          <w:noProof/>
        </w:rPr>
        <w:br/>
        <w:t xml:space="preserve">    )</w:t>
      </w:r>
      <w:r>
        <w:rPr>
          <w:rFonts w:cs="Consolas"/>
          <w:noProof/>
        </w:rPr>
        <w:br/>
      </w:r>
      <w:r>
        <w:rPr>
          <w:rFonts w:cs="Consolas"/>
          <w:noProof/>
        </w:rPr>
        <w:br/>
        <w:t xml:space="preserve">    metrics = {</w:t>
      </w:r>
      <w:r>
        <w:rPr>
          <w:rFonts w:cs="Consolas"/>
          <w:noProof/>
        </w:rPr>
        <w:br/>
        <w:t xml:space="preserve">        "hired": hiring.hired,</w:t>
      </w:r>
      <w:r>
        <w:rPr>
          <w:rFonts w:cs="Consolas"/>
          <w:noProof/>
        </w:rPr>
        <w:br/>
        <w:t xml:space="preserve">        "max_surplus": hiring.max_surplus,</w:t>
      </w:r>
    </w:p>
    <w:p w:rsidR="00A3080D" w:rsidRDefault="005130F3">
      <w:pPr>
        <w:pStyle w:val="AppendixCode"/>
        <w:shd w:val="clear" w:color="auto" w:fill="F7F7F7"/>
        <w:ind w:firstLine="260"/>
      </w:pPr>
      <w:r>
        <w:rPr>
          <w:rFonts w:cs="Consolas"/>
          <w:noProof/>
        </w:rPr>
        <w:t xml:space="preserve">        "max_streak": actual_max_streak,</w:t>
      </w:r>
      <w:r>
        <w:rPr>
          <w:rFonts w:cs="Consolas"/>
          <w:noProof/>
        </w:rPr>
        <w:br/>
        <w:t xml:space="preserve">        "max_peak": max(solution.peak_workers for solution in daily_solutions.values()),</w:t>
      </w:r>
      <w:r>
        <w:rPr>
          <w:rFonts w:cs="Consolas"/>
          <w:noProof/>
        </w:rPr>
        <w:br/>
        <w:t xml:space="preserve">        "peak_sum": sum(solution.peak_workers for solution in daily_solutions.values()),</w:t>
      </w:r>
      <w:r>
        <w:rPr>
          <w:rFonts w:cs="Consolas"/>
          <w:noProof/>
        </w:rPr>
        <w:br/>
        <w:t xml:space="preserve">    }</w:t>
      </w:r>
      <w:r>
        <w:rPr>
          <w:rFonts w:cs="Consolas"/>
          <w:noProof/>
        </w:rPr>
        <w:br/>
        <w:t xml:space="preserve">    print(f"Saved {variant_name}: {output_path.resolve()} metrics={metrics}")</w:t>
      </w:r>
      <w:r>
        <w:rPr>
          <w:rFonts w:cs="Consolas"/>
          <w:noProof/>
        </w:rPr>
        <w:br/>
        <w:t xml:space="preserve">    return metrics</w:t>
      </w:r>
      <w:r>
        <w:rPr>
          <w:rFonts w:cs="Consolas"/>
          <w:noProof/>
        </w:rPr>
        <w:br/>
      </w:r>
      <w:r>
        <w:rPr>
          <w:rFonts w:cs="Consolas"/>
          <w:noProof/>
        </w:rPr>
        <w:br/>
      </w:r>
      <w:r>
        <w:rPr>
          <w:rFonts w:cs="Consolas"/>
          <w:noProof/>
        </w:rPr>
        <w:br/>
        <w:t>def parse_args() -&gt; argparse.Namespace:</w:t>
      </w:r>
      <w:r>
        <w:rPr>
          <w:rFonts w:cs="Consolas"/>
          <w:noProof/>
        </w:rPr>
        <w:br/>
      </w:r>
      <w:r>
        <w:rPr>
          <w:rFonts w:cs="Consolas"/>
          <w:noProof/>
        </w:rPr>
        <w:t xml:space="preserve">    parser = argparse.ArgumentParser(description="Generate enhanced Question 3 result variants.")</w:t>
      </w:r>
      <w:r>
        <w:rPr>
          <w:rFonts w:cs="Consolas"/>
          <w:noProof/>
        </w:rPr>
        <w:br/>
        <w:t xml:space="preserve">    parser.add_argument(</w:t>
      </w:r>
      <w:r>
        <w:rPr>
          <w:rFonts w:cs="Consolas"/>
          <w:noProof/>
        </w:rPr>
        <w:br/>
        <w:t xml:space="preserve">        "--input",</w:t>
      </w:r>
      <w:r>
        <w:rPr>
          <w:rFonts w:cs="Consolas"/>
          <w:noProof/>
        </w:rPr>
        <w:br/>
        <w:t xml:space="preserve">        type=Path,</w:t>
      </w:r>
      <w:r>
        <w:rPr>
          <w:rFonts w:cs="Consolas"/>
          <w:noProof/>
        </w:rPr>
        <w:br/>
        <w:t xml:space="preserve">        default=Path("\u7b2c\u4e00\u8f6eB\u9898\u9644\u4ef6.xlsx"),</w:t>
      </w:r>
      <w:r>
        <w:rPr>
          <w:rFonts w:cs="Consolas"/>
          <w:noProof/>
        </w:rPr>
        <w:br/>
        <w:t xml:space="preserve">    )</w:t>
      </w:r>
      <w:r>
        <w:rPr>
          <w:rFonts w:cs="Consolas"/>
          <w:noProof/>
        </w:rPr>
        <w:br/>
        <w:t xml:space="preserve">    parser.add_argument(</w:t>
      </w:r>
      <w:r>
        <w:rPr>
          <w:rFonts w:cs="Consolas"/>
          <w:noProof/>
        </w:rPr>
        <w:br/>
        <w:t xml:space="preserve">        "--efficiency-output",</w:t>
      </w:r>
      <w:r>
        <w:rPr>
          <w:rFonts w:cs="Consolas"/>
          <w:noProof/>
        </w:rPr>
        <w:br/>
        <w:t xml:space="preserve">        type=Path,</w:t>
      </w:r>
      <w:r>
        <w:rPr>
          <w:rFonts w:cs="Consolas"/>
          <w:noProof/>
        </w:rPr>
        <w:br/>
        <w:t xml:space="preserve">        default=Path("\u95ee\u9898\u4e09\u4f18\u5316\u7ed3\u679c_\u6548\u7387\u4f18\u5148.xlsx"),</w:t>
      </w:r>
      <w:r>
        <w:rPr>
          <w:rFonts w:cs="Consolas"/>
          <w:noProof/>
        </w:rPr>
        <w:br/>
        <w:t xml:space="preserve">    )</w:t>
      </w:r>
      <w:r>
        <w:rPr>
          <w:rFonts w:cs="Consolas"/>
          <w:noProof/>
        </w:rPr>
        <w:br/>
        <w:t xml:space="preserve">    parser.add_argument(</w:t>
      </w:r>
      <w:r>
        <w:rPr>
          <w:rFonts w:cs="Consolas"/>
          <w:noProof/>
        </w:rPr>
        <w:br/>
        <w:t xml:space="preserve">        "--fairness-output",</w:t>
      </w:r>
      <w:r>
        <w:rPr>
          <w:rFonts w:cs="Consolas"/>
          <w:noProof/>
        </w:rPr>
        <w:br/>
        <w:t xml:space="preserve">        type=Path,</w:t>
      </w:r>
      <w:r>
        <w:rPr>
          <w:rFonts w:cs="Consolas"/>
          <w:noProof/>
        </w:rPr>
        <w:br/>
      </w:r>
      <w:r>
        <w:rPr>
          <w:rFonts w:cs="Consolas"/>
          <w:noProof/>
        </w:rPr>
        <w:t xml:space="preserve">        default=Path("\u95ee\u9898\u4e09\u4f18\u5316\u7ed3\u679c_\u8fde\u7eed6\u5929.xlsx"),</w:t>
      </w:r>
      <w:r>
        <w:rPr>
          <w:rFonts w:cs="Consolas"/>
          <w:noProof/>
        </w:rPr>
        <w:br/>
        <w:t xml:space="preserve">    )</w:t>
      </w:r>
      <w:r>
        <w:rPr>
          <w:rFonts w:cs="Consolas"/>
          <w:noProof/>
        </w:rPr>
        <w:br/>
        <w:t xml:space="preserve">    parser.add_argument("--time-limit", type=float, default=180.0)</w:t>
      </w:r>
      <w:r>
        <w:rPr>
          <w:rFonts w:cs="Consolas"/>
          <w:noProof/>
        </w:rPr>
        <w:br/>
        <w:t xml:space="preserve">    parser.add_argument("--skip-fairness", action="store_true")</w:t>
      </w:r>
      <w:r>
        <w:rPr>
          <w:rFonts w:cs="Consolas"/>
          <w:noProof/>
        </w:rPr>
        <w:br/>
        <w:t xml:space="preserve">    return parser.parse_args()</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t xml:space="preserve">    arrivals_by_day = load_arrivals(args.input)</w:t>
      </w:r>
      <w:r>
        <w:rPr>
          <w:rFonts w:cs="Consolas"/>
          <w:noProof/>
        </w:rPr>
        <w:br/>
        <w:t xml:space="preserve">    demand, minimum_solutions = derive_daily_minimums(arrivals_by_day, args.time_limit)</w:t>
      </w:r>
      <w:r>
        <w:rPr>
          <w:rFonts w:cs="Consolas"/>
          <w:noProof/>
        </w:rPr>
        <w:br/>
      </w:r>
      <w:r>
        <w:rPr>
          <w:rFonts w:cs="Consolas"/>
          <w:noProof/>
        </w:rPr>
        <w:br/>
      </w:r>
      <w:r>
        <w:rPr>
          <w:rFonts w:cs="Consolas"/>
          <w:noProof/>
        </w:rPr>
        <w:lastRenderedPageBreak/>
        <w:t xml:space="preserve">    efficiency = generate_variant(</w:t>
      </w:r>
      <w:r>
        <w:rPr>
          <w:rFonts w:cs="Consolas"/>
          <w:noProof/>
        </w:rPr>
        <w:br/>
        <w:t xml:space="preserve">        args.efficiency_output,</w:t>
      </w:r>
      <w:r>
        <w:rPr>
          <w:rFonts w:cs="Consolas"/>
          <w:noProof/>
        </w:rPr>
        <w:br/>
      </w:r>
      <w:r>
        <w:rPr>
          <w:rFonts w:cs="Consolas"/>
          <w:noProof/>
        </w:rPr>
        <w:t xml:space="preserve">        "\u6548\u7387\u4f18\u5148",</w:t>
      </w:r>
      <w:r>
        <w:rPr>
          <w:rFonts w:cs="Consolas"/>
          <w:noProof/>
        </w:rPr>
        <w:br/>
        <w:t xml:space="preserve">        MAX_CONSECUTIVE,</w:t>
      </w:r>
      <w:r>
        <w:rPr>
          <w:rFonts w:cs="Consolas"/>
          <w:noProof/>
        </w:rPr>
        <w:br/>
        <w:t xml:space="preserve">        arrivals_by_day,</w:t>
      </w:r>
      <w:r>
        <w:rPr>
          <w:rFonts w:cs="Consolas"/>
          <w:noProof/>
        </w:rPr>
        <w:br/>
        <w:t xml:space="preserve">        demand,</w:t>
      </w:r>
      <w:r>
        <w:rPr>
          <w:rFonts w:cs="Consolas"/>
          <w:noProof/>
        </w:rPr>
        <w:br/>
        <w:t xml:space="preserve">        minimum_solutions,</w:t>
      </w:r>
      <w:r>
        <w:rPr>
          <w:rFonts w:cs="Consolas"/>
          <w:noProof/>
        </w:rPr>
        <w:br/>
        <w:t xml:space="preserve">        args.time_limit,</w:t>
      </w:r>
      <w:r>
        <w:rPr>
          <w:rFonts w:cs="Consolas"/>
          <w:noProof/>
        </w:rPr>
        <w:br/>
        <w:t xml:space="preserve">    )</w:t>
      </w:r>
      <w:r>
        <w:rPr>
          <w:rFonts w:cs="Consolas"/>
          <w:noProof/>
        </w:rPr>
        <w:br/>
        <w:t xml:space="preserve">    if efficiency != {</w:t>
      </w:r>
      <w:r>
        <w:rPr>
          <w:rFonts w:cs="Consolas"/>
          <w:noProof/>
        </w:rPr>
        <w:br/>
        <w:t xml:space="preserve">        "hired": 581,</w:t>
      </w:r>
      <w:r>
        <w:rPr>
          <w:rFonts w:cs="Consolas"/>
          <w:noProof/>
        </w:rPr>
        <w:br/>
        <w:t xml:space="preserve">        "max_surplus": 53,</w:t>
      </w:r>
      <w:r>
        <w:rPr>
          <w:rFonts w:cs="Consolas"/>
          <w:noProof/>
        </w:rPr>
        <w:br/>
        <w:t xml:space="preserve">        "max_streak": 7,</w:t>
      </w:r>
      <w:r>
        <w:rPr>
          <w:rFonts w:cs="Consolas"/>
          <w:noProof/>
        </w:rPr>
        <w:br/>
        <w:t xml:space="preserve">        "max_peak": 295,</w:t>
      </w:r>
      <w:r>
        <w:rPr>
          <w:rFonts w:cs="Consolas"/>
          <w:noProof/>
        </w:rPr>
        <w:br/>
        <w:t xml:space="preserve">        "peak_sum": 6498,</w:t>
      </w:r>
      <w:r>
        <w:rPr>
          <w:rFonts w:cs="Consolas"/>
          <w:noProof/>
        </w:rPr>
        <w:br/>
        <w:t xml:space="preserve">    }:</w:t>
      </w:r>
      <w:r>
        <w:rPr>
          <w:rFonts w:cs="Consolas"/>
          <w:noProof/>
        </w:rPr>
        <w:br/>
        <w:t xml:space="preserve">        raise AssertionError(f"Unexpected efficiency metrics: {efficiency}")</w:t>
      </w:r>
      <w:r>
        <w:rPr>
          <w:rFonts w:cs="Consolas"/>
          <w:noProof/>
        </w:rPr>
        <w:br/>
      </w:r>
      <w:r>
        <w:rPr>
          <w:rFonts w:cs="Consolas"/>
          <w:noProof/>
        </w:rPr>
        <w:br/>
        <w:t xml:space="preserve">    if not args.skip_fairness:</w:t>
      </w:r>
      <w:r>
        <w:rPr>
          <w:rFonts w:cs="Consolas"/>
          <w:noProof/>
        </w:rPr>
        <w:br/>
        <w:t xml:space="preserve">        fairness = generate_variant(</w:t>
      </w:r>
      <w:r>
        <w:rPr>
          <w:rFonts w:cs="Consolas"/>
          <w:noProof/>
        </w:rPr>
        <w:br/>
        <w:t xml:space="preserve">            args.fairness_output,</w:t>
      </w:r>
      <w:r>
        <w:rPr>
          <w:rFonts w:cs="Consolas"/>
          <w:noProof/>
        </w:rPr>
        <w:br/>
      </w:r>
      <w:r>
        <w:rPr>
          <w:rFonts w:cs="Consolas"/>
          <w:noProof/>
        </w:rPr>
        <w:t xml:space="preserve">            "\u8fde\u7eed6\u5929\u516c\u5e73\u6027",</w:t>
      </w:r>
      <w:r>
        <w:rPr>
          <w:rFonts w:cs="Consolas"/>
          <w:noProof/>
        </w:rPr>
        <w:br/>
        <w:t xml:space="preserve">            6,</w:t>
      </w:r>
      <w:r>
        <w:rPr>
          <w:rFonts w:cs="Consolas"/>
          <w:noProof/>
        </w:rPr>
        <w:br/>
        <w:t xml:space="preserve">            arrivals_by_day,</w:t>
      </w:r>
      <w:r>
        <w:rPr>
          <w:rFonts w:cs="Consolas"/>
          <w:noProof/>
        </w:rPr>
        <w:br/>
        <w:t xml:space="preserve">            demand,</w:t>
      </w:r>
    </w:p>
    <w:p w:rsidR="00A3080D" w:rsidRDefault="005130F3">
      <w:pPr>
        <w:pStyle w:val="AppendixCode"/>
        <w:shd w:val="clear" w:color="auto" w:fill="F7F7F7"/>
        <w:ind w:firstLine="260"/>
      </w:pPr>
      <w:r>
        <w:rPr>
          <w:rFonts w:cs="Consolas"/>
          <w:noProof/>
        </w:rPr>
        <w:t xml:space="preserve">            minimum_solutions,</w:t>
      </w:r>
      <w:r>
        <w:rPr>
          <w:rFonts w:cs="Consolas"/>
          <w:noProof/>
        </w:rPr>
        <w:br/>
        <w:t xml:space="preserve">            args.time_limit,</w:t>
      </w:r>
      <w:r>
        <w:rPr>
          <w:rFonts w:cs="Consolas"/>
          <w:noProof/>
        </w:rPr>
        <w:br/>
        <w:t xml:space="preserve">        )</w:t>
      </w:r>
      <w:r>
        <w:rPr>
          <w:rFonts w:cs="Consolas"/>
          <w:noProof/>
        </w:rPr>
        <w:br/>
        <w:t xml:space="preserve">        if fairness != {</w:t>
      </w:r>
      <w:r>
        <w:rPr>
          <w:rFonts w:cs="Consolas"/>
          <w:noProof/>
        </w:rPr>
        <w:br/>
        <w:t xml:space="preserve">            "hired": 581,</w:t>
      </w:r>
      <w:r>
        <w:rPr>
          <w:rFonts w:cs="Consolas"/>
          <w:noProof/>
        </w:rPr>
        <w:br/>
        <w:t xml:space="preserve">            "max_surplus": 59,</w:t>
      </w:r>
      <w:r>
        <w:rPr>
          <w:rFonts w:cs="Consolas"/>
          <w:noProof/>
        </w:rPr>
        <w:br/>
        <w:t xml:space="preserve">            "max_streak": 6,</w:t>
      </w:r>
      <w:r>
        <w:rPr>
          <w:rFonts w:cs="Consolas"/>
          <w:noProof/>
        </w:rPr>
        <w:br/>
        <w:t xml:space="preserve">            "max_peak": 295,</w:t>
      </w:r>
      <w:r>
        <w:rPr>
          <w:rFonts w:cs="Consolas"/>
          <w:noProof/>
        </w:rPr>
        <w:br/>
        <w:t xml:space="preserve">            "peak_sum": 6498,</w:t>
      </w:r>
      <w:r>
        <w:rPr>
          <w:rFonts w:cs="Consolas"/>
          <w:noProof/>
        </w:rPr>
        <w:br/>
        <w:t xml:space="preserve">        }:</w:t>
      </w:r>
      <w:r>
        <w:rPr>
          <w:rFonts w:cs="Consolas"/>
          <w:noProof/>
        </w:rPr>
        <w:br/>
        <w:t xml:space="preserve">            raise AssertionError(f"Unexpected fairness metrics: {fairness}")</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A3080D" w:rsidRDefault="005130F3">
      <w:pPr>
        <w:pStyle w:val="3"/>
        <w:pageBreakBefore/>
        <w:spacing w:before="120" w:after="120"/>
        <w:jc w:val="left"/>
      </w:pPr>
      <w:bookmarkStart w:id="74" w:name="_Toc238152821"/>
      <w:r>
        <w:lastRenderedPageBreak/>
        <w:t>附录</w:t>
      </w:r>
      <w:r>
        <w:t xml:space="preserve">B.6 </w:t>
      </w:r>
      <w:r>
        <w:t>问题三独立核验程序（</w:t>
      </w:r>
      <w:r>
        <w:t>verify_question3.py</w:t>
      </w:r>
      <w:r>
        <w:t>）</w:t>
      </w:r>
      <w:bookmarkEnd w:id="74"/>
    </w:p>
    <w:p w:rsidR="00A3080D" w:rsidRDefault="005130F3">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逐项核对每人工日数、连续工日上限、每日覆盖、具名分解与问题二日内可行性。</w:t>
      </w:r>
    </w:p>
    <w:p w:rsidR="00A3080D" w:rsidRDefault="005130F3">
      <w:pPr>
        <w:pStyle w:val="AppendixCode"/>
        <w:shd w:val="clear" w:color="auto" w:fill="F7F7F7"/>
        <w:ind w:firstLine="260"/>
      </w:pPr>
      <w:r>
        <w:rPr>
          <w:rFonts w:cs="Consolas"/>
          <w:noProof/>
        </w:rPr>
        <w:t>"""Independent consistency audit for the Question 3 result workbook."""</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from collections import Counter, defaultdict</w:t>
      </w:r>
      <w:r>
        <w:rPr>
          <w:rFonts w:cs="Consolas"/>
          <w:noProof/>
        </w:rPr>
        <w:br/>
        <w:t>from pathlib import Path</w:t>
      </w:r>
      <w:r>
        <w:rPr>
          <w:rFonts w:cs="Consolas"/>
          <w:noProof/>
        </w:rPr>
        <w:br/>
      </w:r>
      <w:r>
        <w:rPr>
          <w:rFonts w:cs="Consolas"/>
          <w:noProof/>
        </w:rPr>
        <w:br/>
        <w:t>import numpy as np</w:t>
      </w:r>
      <w:r>
        <w:rPr>
          <w:rFonts w:cs="Consolas"/>
          <w:noProof/>
        </w:rPr>
        <w:br/>
        <w:t>from openpyxl import load_workbook</w:t>
      </w:r>
      <w:r>
        <w:rPr>
          <w:rFonts w:cs="Consolas"/>
          <w:noProof/>
        </w:rPr>
        <w:br/>
      </w:r>
      <w:r>
        <w:rPr>
          <w:rFonts w:cs="Consolas"/>
          <w:noProof/>
        </w:rPr>
        <w:br/>
        <w:t>from solve_question2 import (</w:t>
      </w:r>
      <w:r>
        <w:rPr>
          <w:rFonts w:cs="Consolas"/>
          <w:noProof/>
        </w:rPr>
        <w:br/>
        <w:t xml:space="preserve">    IDX,</w:t>
      </w:r>
      <w:r>
        <w:rPr>
          <w:rFonts w:cs="Consolas"/>
          <w:noProof/>
        </w:rPr>
        <w:br/>
        <w:t xml:space="preserve">    SHIFT_CAPACITY,</w:t>
      </w:r>
      <w:r>
        <w:rPr>
          <w:rFonts w:cs="Consolas"/>
          <w:noProof/>
        </w:rPr>
        <w:br/>
        <w:t xml:space="preserve">    append_constraint,</w:t>
      </w:r>
      <w:r>
        <w:rPr>
          <w:rFonts w:cs="Consolas"/>
          <w:noProof/>
        </w:rPr>
        <w:br/>
        <w:t xml:space="preserve">    build_base_model,</w:t>
      </w:r>
      <w:r>
        <w:rPr>
          <w:rFonts w:cs="Consolas"/>
          <w:noProof/>
        </w:rPr>
        <w:br/>
        <w:t xml:space="preserve">    load_arrivals,</w:t>
      </w:r>
      <w:r>
        <w:rPr>
          <w:rFonts w:cs="Consolas"/>
          <w:noProof/>
        </w:rPr>
        <w:br/>
        <w:t xml:space="preserve">    run_milp,</w:t>
      </w:r>
      <w:r>
        <w:rPr>
          <w:rFonts w:cs="Consolas"/>
          <w:noProof/>
        </w:rPr>
        <w:br/>
        <w:t xml:space="preserve">    solve_day,</w:t>
      </w:r>
      <w:r>
        <w:rPr>
          <w:rFonts w:cs="Consolas"/>
          <w:noProof/>
        </w:rPr>
        <w:br/>
        <w:t>)</w:t>
      </w:r>
      <w:r>
        <w:rPr>
          <w:rFonts w:cs="Consolas"/>
          <w:noProof/>
        </w:rPr>
        <w:br/>
      </w:r>
      <w:r>
        <w:rPr>
          <w:rFonts w:cs="Consolas"/>
          <w:noProof/>
        </w:rPr>
        <w:br/>
      </w:r>
      <w:r>
        <w:rPr>
          <w:rFonts w:cs="Consolas"/>
          <w:noProof/>
        </w:rPr>
        <w:br/>
      </w:r>
      <w:r>
        <w:rPr>
          <w:rFonts w:cs="Consolas"/>
          <w:noProof/>
        </w:rPr>
        <w:t>NORMAL_RATE = 25</w:t>
      </w:r>
      <w:r>
        <w:rPr>
          <w:rFonts w:cs="Consolas"/>
          <w:noProof/>
        </w:rPr>
        <w:br/>
        <w:t>LOW_RATE = 10</w:t>
      </w:r>
      <w:r>
        <w:rPr>
          <w:rFonts w:cs="Consolas"/>
          <w:noProof/>
        </w:rPr>
        <w:br/>
        <w:t>RATE_LOSS = NORMAL_RATE - LOW_RATE</w:t>
      </w:r>
      <w:r>
        <w:rPr>
          <w:rFonts w:cs="Consolas"/>
          <w:noProof/>
        </w:rPr>
        <w:br/>
        <w:t>TOLERANCE = 1e-4</w:t>
      </w:r>
      <w:r>
        <w:rPr>
          <w:rFonts w:cs="Consolas"/>
          <w:noProof/>
        </w:rPr>
        <w:br/>
      </w:r>
      <w:r>
        <w:rPr>
          <w:rFonts w:cs="Consolas"/>
          <w:noProof/>
        </w:rPr>
        <w:br/>
      </w:r>
      <w:r>
        <w:rPr>
          <w:rFonts w:cs="Consolas"/>
          <w:noProof/>
        </w:rPr>
        <w:br/>
        <w:t>def close(left: float, right: float, message: str) -&gt; None:</w:t>
      </w:r>
      <w:r>
        <w:rPr>
          <w:rFonts w:cs="Consolas"/>
          <w:noProof/>
        </w:rPr>
        <w:br/>
        <w:t xml:space="preserve">    if abs(float(left) - float(right)) &gt; TOLERANCE:</w:t>
      </w:r>
      <w:r>
        <w:rPr>
          <w:rFonts w:cs="Consolas"/>
          <w:noProof/>
        </w:rPr>
        <w:br/>
        <w:t xml:space="preserve">        raise AssertionError(f"{message}: {left} != {right}")</w:t>
      </w:r>
      <w:r>
        <w:rPr>
          <w:rFonts w:cs="Consolas"/>
          <w:noProof/>
        </w:rPr>
        <w:br/>
      </w:r>
      <w:r>
        <w:rPr>
          <w:rFonts w:cs="Consolas"/>
          <w:noProof/>
        </w:rPr>
        <w:br/>
      </w:r>
      <w:r>
        <w:rPr>
          <w:rFonts w:cs="Consolas"/>
          <w:noProof/>
        </w:rPr>
        <w:br/>
        <w:t>def maximum_consecutive(flags: list[bool]) -&gt; int:</w:t>
      </w:r>
      <w:r>
        <w:rPr>
          <w:rFonts w:cs="Consolas"/>
          <w:noProof/>
        </w:rPr>
        <w:br/>
        <w:t xml:space="preserve">    result = 0</w:t>
      </w:r>
      <w:r>
        <w:rPr>
          <w:rFonts w:cs="Consolas"/>
          <w:noProof/>
        </w:rPr>
        <w:br/>
        <w:t xml:space="preserve">    current = 0</w:t>
      </w:r>
      <w:r>
        <w:rPr>
          <w:rFonts w:cs="Consolas"/>
          <w:noProof/>
        </w:rPr>
        <w:br/>
        <w:t xml:space="preserve">    for flag in flags:</w:t>
      </w:r>
      <w:r>
        <w:rPr>
          <w:rFonts w:cs="Consolas"/>
          <w:noProof/>
        </w:rPr>
        <w:br/>
        <w:t xml:space="preserve">        current = current + 1 if flag else 0</w:t>
      </w:r>
      <w:r>
        <w:rPr>
          <w:rFonts w:cs="Consolas"/>
          <w:noProof/>
        </w:rPr>
        <w:br/>
        <w:t xml:space="preserve">        result = max(result, current)</w:t>
      </w:r>
      <w:r>
        <w:rPr>
          <w:rFonts w:cs="Consolas"/>
          <w:noProof/>
        </w:rPr>
        <w:br/>
        <w:t xml:space="preserve">    return result</w:t>
      </w:r>
      <w:r>
        <w:rPr>
          <w:rFonts w:cs="Consolas"/>
          <w:noProof/>
        </w:rPr>
        <w:br/>
      </w:r>
      <w:r>
        <w:rPr>
          <w:rFonts w:cs="Consolas"/>
          <w:noProof/>
        </w:rPr>
        <w:br/>
      </w:r>
      <w:r>
        <w:rPr>
          <w:rFonts w:cs="Consolas"/>
          <w:noProof/>
        </w:rPr>
        <w:br/>
        <w:t>def solve_peak_lower_bound(</w:t>
      </w:r>
      <w:r>
        <w:rPr>
          <w:rFonts w:cs="Consolas"/>
          <w:noProof/>
        </w:rPr>
        <w:br/>
        <w:t xml:space="preserve">    day: int,</w:t>
      </w:r>
      <w:r>
        <w:rPr>
          <w:rFonts w:cs="Consolas"/>
          <w:noProof/>
        </w:rPr>
        <w:br/>
      </w:r>
      <w:r>
        <w:rPr>
          <w:rFonts w:cs="Consolas"/>
          <w:noProof/>
        </w:rPr>
        <w:t xml:space="preserve">    arrivals: np.ndarray,</w:t>
      </w:r>
      <w:r>
        <w:rPr>
          <w:rFonts w:cs="Consolas"/>
          <w:noProof/>
        </w:rPr>
        <w:br/>
        <w:t xml:space="preserve">    worker_cap: int,</w:t>
      </w:r>
      <w:r>
        <w:rPr>
          <w:rFonts w:cs="Consolas"/>
          <w:noProof/>
        </w:rPr>
        <w:br/>
        <w:t xml:space="preserve">    time_limit: float,</w:t>
      </w:r>
      <w:r>
        <w:rPr>
          <w:rFonts w:cs="Consolas"/>
          <w:noProof/>
        </w:rPr>
        <w:br/>
        <w:t>) -&gt; int:</w:t>
      </w:r>
      <w:r>
        <w:rPr>
          <w:rFonts w:cs="Consolas"/>
          <w:noProof/>
        </w:rPr>
        <w:br/>
        <w:t xml:space="preserve">    """Re-solve one day without using any schedule stored in the result file."""</w:t>
      </w:r>
      <w:r>
        <w:rPr>
          <w:rFonts w:cs="Consolas"/>
          <w:noProof/>
        </w:rPr>
        <w:br/>
        <w:t xml:space="preserve">    rows, lower, upper, bounds, integrality = build_base_model(arrivals)</w:t>
      </w:r>
      <w:r>
        <w:rPr>
          <w:rFonts w:cs="Consolas"/>
          <w:noProof/>
        </w:rPr>
        <w:br/>
        <w:t xml:space="preserve">    append_constraint(</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{int(index): 1.0 for index in IDX.x},</w:t>
      </w:r>
      <w:r>
        <w:rPr>
          <w:rFonts w:cs="Consolas"/>
          <w:noProof/>
        </w:rPr>
        <w:br/>
        <w:t xml:space="preserve">        -np.inf,</w:t>
      </w:r>
      <w:r>
        <w:rPr>
          <w:rFonts w:cs="Consolas"/>
          <w:noProof/>
        </w:rPr>
        <w:br/>
        <w:t xml:space="preserve">        float(worker_cap),</w:t>
      </w:r>
      <w:r>
        <w:rPr>
          <w:rFonts w:cs="Consolas"/>
          <w:noProof/>
        </w:rPr>
        <w:br/>
        <w:t xml:space="preserve">    )</w:t>
      </w:r>
      <w:r>
        <w:rPr>
          <w:rFonts w:cs="Consolas"/>
          <w:noProof/>
        </w:rPr>
        <w:br/>
        <w:t xml:space="preserve">    objective = np.zeros(IDX.size)</w:t>
      </w:r>
      <w:r>
        <w:rPr>
          <w:rFonts w:cs="Consolas"/>
          <w:noProof/>
        </w:rPr>
        <w:br/>
        <w:t xml:space="preserve">    objective[IDX.peak] = 1.0</w:t>
      </w:r>
    </w:p>
    <w:p w:rsidR="00A3080D" w:rsidRDefault="005130F3">
      <w:pPr>
        <w:pStyle w:val="AppendixCode"/>
        <w:shd w:val="clear" w:color="auto" w:fill="F7F7F7"/>
        <w:ind w:firstLine="260"/>
      </w:pPr>
      <w:r>
        <w:rPr>
          <w:rFonts w:cs="Consolas"/>
          <w:noProof/>
        </w:rPr>
        <w:t xml:space="preserve">    result = run_milp(</w:t>
      </w:r>
      <w:r>
        <w:rPr>
          <w:rFonts w:cs="Consolas"/>
          <w:noProof/>
        </w:rPr>
        <w:br/>
        <w:t xml:space="preserve">        objective,</w:t>
      </w:r>
      <w:r>
        <w:rPr>
          <w:rFonts w:cs="Consolas"/>
          <w:noProof/>
        </w:rPr>
        <w:br/>
      </w:r>
      <w:r>
        <w:rPr>
          <w:rFonts w:cs="Consolas"/>
          <w:noProof/>
        </w:rPr>
        <w:t xml:space="preserve">        rows,</w:t>
      </w:r>
      <w:r>
        <w:rPr>
          <w:rFonts w:cs="Consolas"/>
          <w:noProof/>
        </w:rPr>
        <w:br/>
        <w:t xml:space="preserve">        lower,</w:t>
      </w:r>
      <w:r>
        <w:rPr>
          <w:rFonts w:cs="Consolas"/>
          <w:noProof/>
        </w:rPr>
        <w:br/>
        <w:t xml:space="preserve">        upper,</w:t>
      </w:r>
      <w:r>
        <w:rPr>
          <w:rFonts w:cs="Consolas"/>
          <w:noProof/>
        </w:rPr>
        <w:br/>
        <w:t xml:space="preserve">        bounds,</w:t>
      </w:r>
      <w:r>
        <w:rPr>
          <w:rFonts w:cs="Consolas"/>
          <w:noProof/>
        </w:rPr>
        <w:br/>
        <w:t xml:space="preserve">        integrality,</w:t>
      </w:r>
      <w:r>
        <w:rPr>
          <w:rFonts w:cs="Consolas"/>
          <w:noProof/>
        </w:rPr>
        <w:br/>
        <w:t xml:space="preserve">        time_limit,</w:t>
      </w:r>
      <w:r>
        <w:rPr>
          <w:rFonts w:cs="Consolas"/>
          <w:noProof/>
        </w:rPr>
        <w:br/>
        <w:t xml:space="preserve">        "deep-audit peak lower bound",</w:t>
      </w:r>
      <w:r>
        <w:rPr>
          <w:rFonts w:cs="Consolas"/>
          <w:noProof/>
        </w:rPr>
        <w:br/>
        <w:t xml:space="preserve">        day,</w:t>
      </w:r>
      <w:r>
        <w:rPr>
          <w:rFonts w:cs="Consolas"/>
          <w:noProof/>
        </w:rPr>
        <w:br/>
        <w:t xml:space="preserve">    )</w:t>
      </w:r>
      <w:r>
        <w:rPr>
          <w:rFonts w:cs="Consolas"/>
          <w:noProof/>
        </w:rPr>
        <w:br/>
        <w:t xml:space="preserve">    return int(round(float(result.fun)))</w:t>
      </w:r>
      <w:r>
        <w:rPr>
          <w:rFonts w:cs="Consolas"/>
          <w:noProof/>
        </w:rPr>
        <w:br/>
      </w:r>
      <w:r>
        <w:rPr>
          <w:rFonts w:cs="Consolas"/>
          <w:noProof/>
        </w:rPr>
        <w:br/>
      </w:r>
      <w:r>
        <w:rPr>
          <w:rFonts w:cs="Consolas"/>
          <w:noProof/>
        </w:rPr>
        <w:br/>
        <w:t>def audit(input_path: Path, result_path: Path, time_limit: float, deep: bool = False) -&gt; None:</w:t>
      </w:r>
      <w:r>
        <w:rPr>
          <w:rFonts w:cs="Consolas"/>
          <w:noProof/>
        </w:rPr>
        <w:br/>
        <w:t xml:space="preserve">    arrivals = load_arrivals(input_path)</w:t>
      </w:r>
      <w:r>
        <w:rPr>
          <w:rFonts w:cs="Consolas"/>
          <w:noProof/>
        </w:rPr>
        <w:br/>
        <w:t xml:space="preserve">    workbook = load_workbook(result_path, data_only=True, read_only=True)</w:t>
      </w:r>
      <w:r>
        <w:rPr>
          <w:rFonts w:cs="Consolas"/>
          <w:noProof/>
        </w:rPr>
        <w:br/>
        <w:t xml:space="preserve">    required_sheets = [</w:t>
      </w:r>
      <w:r>
        <w:rPr>
          <w:rFonts w:cs="Consolas"/>
          <w:noProof/>
        </w:rPr>
        <w:br/>
        <w:t xml:space="preserve">        "</w:t>
      </w:r>
      <w:r>
        <w:rPr>
          <w:rFonts w:cs="Consolas"/>
          <w:noProof/>
        </w:rPr>
        <w:t>招聘汇总</w:t>
      </w:r>
      <w:r>
        <w:rPr>
          <w:rFonts w:cs="Consolas"/>
          <w:noProof/>
        </w:rPr>
        <w:t>",</w:t>
      </w:r>
      <w:r>
        <w:rPr>
          <w:rFonts w:cs="Consolas"/>
          <w:noProof/>
        </w:rPr>
        <w:br/>
        <w:t xml:space="preserve">        "</w:t>
      </w:r>
      <w:r>
        <w:rPr>
          <w:rFonts w:cs="Consolas"/>
          <w:noProof/>
        </w:rPr>
        <w:t>每日人员与检验</w:t>
      </w:r>
      <w:r>
        <w:rPr>
          <w:rFonts w:cs="Consolas"/>
          <w:noProof/>
        </w:rPr>
        <w:t>",</w:t>
      </w:r>
      <w:r>
        <w:rPr>
          <w:rFonts w:cs="Consolas"/>
          <w:noProof/>
        </w:rPr>
        <w:br/>
      </w:r>
      <w:r>
        <w:rPr>
          <w:rFonts w:cs="Consolas"/>
          <w:noProof/>
        </w:rPr>
        <w:lastRenderedPageBreak/>
        <w:t xml:space="preserve">        "</w:t>
      </w:r>
      <w:r>
        <w:rPr>
          <w:rFonts w:cs="Consolas"/>
          <w:noProof/>
        </w:rPr>
        <w:t>第三问班次</w:t>
      </w:r>
      <w:r>
        <w:rPr>
          <w:rFonts w:cs="Consolas"/>
          <w:noProof/>
        </w:rPr>
        <w:t>",</w:t>
      </w:r>
      <w:r>
        <w:rPr>
          <w:rFonts w:cs="Consolas"/>
          <w:noProof/>
        </w:rPr>
        <w:br/>
        <w:t xml:space="preserve">        "10</w:t>
      </w:r>
      <w:r>
        <w:rPr>
          <w:rFonts w:cs="Consolas"/>
          <w:noProof/>
        </w:rPr>
        <w:t>件小时安排</w:t>
      </w:r>
      <w:r>
        <w:rPr>
          <w:rFonts w:cs="Consolas"/>
          <w:noProof/>
        </w:rPr>
        <w:t>",</w:t>
      </w:r>
      <w:r>
        <w:rPr>
          <w:rFonts w:cs="Consolas"/>
          <w:noProof/>
        </w:rPr>
        <w:br/>
      </w:r>
      <w:r>
        <w:rPr>
          <w:rFonts w:cs="Consolas"/>
          <w:noProof/>
        </w:rPr>
        <w:t xml:space="preserve">        "</w:t>
      </w:r>
      <w:r>
        <w:rPr>
          <w:rFonts w:cs="Consolas"/>
          <w:noProof/>
        </w:rPr>
        <w:t>逐小时处理检验</w:t>
      </w:r>
      <w:r>
        <w:rPr>
          <w:rFonts w:cs="Consolas"/>
          <w:noProof/>
        </w:rPr>
        <w:t>",</w:t>
      </w:r>
      <w:r>
        <w:rPr>
          <w:rFonts w:cs="Consolas"/>
          <w:noProof/>
        </w:rPr>
        <w:br/>
        <w:t xml:space="preserve">        "</w:t>
      </w:r>
      <w:r>
        <w:rPr>
          <w:rFonts w:cs="Consolas"/>
          <w:noProof/>
        </w:rPr>
        <w:t>人员检验</w:t>
      </w:r>
      <w:r>
        <w:rPr>
          <w:rFonts w:cs="Consolas"/>
          <w:noProof/>
        </w:rPr>
        <w:t>",</w:t>
      </w:r>
      <w:r>
        <w:rPr>
          <w:rFonts w:cs="Consolas"/>
          <w:noProof/>
        </w:rPr>
        <w:br/>
        <w:t xml:space="preserve">        "</w:t>
      </w:r>
      <w:r>
        <w:rPr>
          <w:rFonts w:cs="Consolas"/>
          <w:noProof/>
        </w:rPr>
        <w:t>人员月历</w:t>
      </w:r>
      <w:r>
        <w:rPr>
          <w:rFonts w:cs="Consolas"/>
          <w:noProof/>
        </w:rPr>
        <w:t>",</w:t>
      </w:r>
      <w:r>
        <w:rPr>
          <w:rFonts w:cs="Consolas"/>
          <w:noProof/>
        </w:rPr>
        <w:br/>
        <w:t xml:space="preserve">        "</w:t>
      </w:r>
      <w:r>
        <w:rPr>
          <w:rFonts w:cs="Consolas"/>
          <w:noProof/>
        </w:rPr>
        <w:t>逐人上班明细</w:t>
      </w:r>
      <w:r>
        <w:rPr>
          <w:rFonts w:cs="Consolas"/>
          <w:noProof/>
        </w:rPr>
        <w:t>",</w:t>
      </w:r>
      <w:r>
        <w:rPr>
          <w:rFonts w:cs="Consolas"/>
          <w:noProof/>
        </w:rPr>
        <w:br/>
        <w:t xml:space="preserve">    ]</w:t>
      </w:r>
      <w:r>
        <w:rPr>
          <w:rFonts w:cs="Consolas"/>
          <w:noProof/>
        </w:rPr>
        <w:br/>
        <w:t xml:space="preserve">    if workbook.sheetnames != required_sheets:</w:t>
      </w:r>
      <w:r>
        <w:rPr>
          <w:rFonts w:cs="Consolas"/>
          <w:noProof/>
        </w:rPr>
        <w:br/>
        <w:t xml:space="preserve">        raise AssertionError(f"Unexpected sheets: {workbook.sheetnames}")</w:t>
      </w:r>
      <w:r>
        <w:rPr>
          <w:rFonts w:cs="Consolas"/>
          <w:noProof/>
        </w:rPr>
        <w:br/>
      </w:r>
      <w:r>
        <w:rPr>
          <w:rFonts w:cs="Consolas"/>
          <w:noProof/>
        </w:rPr>
        <w:br/>
        <w:t xml:space="preserve">    summary_rows = list(workbook["</w:t>
      </w:r>
      <w:r>
        <w:rPr>
          <w:rFonts w:cs="Consolas"/>
          <w:noProof/>
        </w:rPr>
        <w:t>招聘汇总</w:t>
      </w:r>
      <w:r>
        <w:rPr>
          <w:rFonts w:cs="Consolas"/>
          <w:noProof/>
        </w:rPr>
        <w:t>"].iter_rows(min_row=2, values_only=True))</w:t>
      </w:r>
      <w:r>
        <w:rPr>
          <w:rFonts w:cs="Consolas"/>
          <w:noProof/>
        </w:rPr>
        <w:br/>
        <w:t xml:space="preserve">    summary = {str(row[0]): row[1] for row in summary_rows if row[0] is not None}</w:t>
      </w:r>
      <w:r>
        <w:rPr>
          <w:rFonts w:cs="Consolas"/>
          <w:noProof/>
        </w:rPr>
        <w:br/>
        <w:t xml:space="preserve">    hired = int(summary["</w:t>
      </w:r>
      <w:r>
        <w:rPr>
          <w:rFonts w:cs="Consolas"/>
          <w:noProof/>
        </w:rPr>
        <w:t>最少招聘人数</w:t>
      </w:r>
      <w:r>
        <w:rPr>
          <w:rFonts w:cs="Consolas"/>
          <w:noProof/>
        </w:rPr>
        <w:t>"])</w:t>
      </w:r>
      <w:r>
        <w:rPr>
          <w:rFonts w:cs="Consolas"/>
          <w:noProof/>
        </w:rPr>
        <w:br/>
        <w:t xml:space="preserve">    if hired &lt;= 0:</w:t>
      </w:r>
      <w:r>
        <w:rPr>
          <w:rFonts w:cs="Consolas"/>
          <w:noProof/>
        </w:rPr>
        <w:br/>
        <w:t xml:space="preserve">        raise AssertionError("Hired worker count must be positive.")</w:t>
      </w:r>
      <w:r>
        <w:rPr>
          <w:rFonts w:cs="Consolas"/>
          <w:noProof/>
        </w:rPr>
        <w:br/>
      </w:r>
      <w:r>
        <w:rPr>
          <w:rFonts w:cs="Consolas"/>
          <w:noProof/>
        </w:rPr>
        <w:br/>
      </w:r>
      <w:r>
        <w:rPr>
          <w:rFonts w:cs="Consolas"/>
          <w:noProof/>
        </w:rPr>
        <w:t xml:space="preserve">    daily_rows = list(workbook["</w:t>
      </w:r>
      <w:r>
        <w:rPr>
          <w:rFonts w:cs="Consolas"/>
          <w:noProof/>
        </w:rPr>
        <w:t>每日人员与检验</w:t>
      </w:r>
      <w:r>
        <w:rPr>
          <w:rFonts w:cs="Consolas"/>
          <w:noProof/>
        </w:rPr>
        <w:t>"].iter_rows(min_row=2, values_only=True))</w:t>
      </w:r>
      <w:r>
        <w:rPr>
          <w:rFonts w:cs="Consolas"/>
          <w:noProof/>
        </w:rPr>
        <w:br/>
        <w:t xml:space="preserve">    daily = {int(row[0]): row for row in daily_rows if row[0] is not None}</w:t>
      </w:r>
      <w:r>
        <w:rPr>
          <w:rFonts w:cs="Consolas"/>
          <w:noProof/>
        </w:rPr>
        <w:br/>
        <w:t xml:space="preserve">    if sorted(daily) != sorted(arrivals):</w:t>
      </w:r>
      <w:r>
        <w:rPr>
          <w:rFonts w:cs="Consolas"/>
          <w:noProof/>
        </w:rPr>
        <w:br/>
        <w:t xml:space="preserve">        raise AssertionError("Daily result does not cover the same days as the input.")</w:t>
      </w:r>
      <w:r>
        <w:rPr>
          <w:rFonts w:cs="Consolas"/>
          <w:noProof/>
        </w:rPr>
        <w:br/>
      </w:r>
      <w:r>
        <w:rPr>
          <w:rFonts w:cs="Consolas"/>
          <w:noProof/>
        </w:rPr>
        <w:br/>
        <w:t xml:space="preserve">    daily_minimums = {day: int(row[1]) for day, row in daily.items()}</w:t>
      </w:r>
      <w:r>
        <w:rPr>
          <w:rFonts w:cs="Consolas"/>
          <w:noProof/>
        </w:rPr>
        <w:br/>
        <w:t xml:space="preserve">    daily_attendance = {day: int(row[2]) for day, row in daily.items()}</w:t>
      </w:r>
      <w:r>
        <w:rPr>
          <w:rFonts w:cs="Consolas"/>
          <w:noProof/>
        </w:rPr>
        <w:br/>
        <w:t xml:space="preserve">    daily_surplus = {</w:t>
      </w:r>
      <w:r>
        <w:rPr>
          <w:rFonts w:cs="Consolas"/>
          <w:noProof/>
        </w:rPr>
        <w:br/>
        <w:t xml:space="preserve">        day: daily_attendance[day] - daily_minimums[day]</w:t>
      </w:r>
      <w:r>
        <w:rPr>
          <w:rFonts w:cs="Consolas"/>
          <w:noProof/>
        </w:rPr>
        <w:br/>
      </w:r>
      <w:r>
        <w:rPr>
          <w:rFonts w:cs="Consolas"/>
          <w:noProof/>
        </w:rPr>
        <w:t xml:space="preserve">        for day in sorted(daily)</w:t>
      </w:r>
      <w:r>
        <w:rPr>
          <w:rFonts w:cs="Consolas"/>
          <w:noProof/>
        </w:rPr>
        <w:br/>
        <w:t xml:space="preserve">    }</w:t>
      </w:r>
      <w:r>
        <w:rPr>
          <w:rFonts w:cs="Consolas"/>
          <w:noProof/>
        </w:rPr>
        <w:br/>
        <w:t xml:space="preserve">    for day, row in daily.items():</w:t>
      </w:r>
      <w:r>
        <w:rPr>
          <w:rFonts w:cs="Consolas"/>
          <w:noProof/>
        </w:rPr>
        <w:br/>
        <w:t xml:space="preserve">        if int(row[3]) != daily_surplus[day] or daily_surplus[day] &lt; 0:</w:t>
      </w:r>
      <w:r>
        <w:rPr>
          <w:rFonts w:cs="Consolas"/>
          <w:noProof/>
        </w:rPr>
        <w:br/>
        <w:t xml:space="preserve">            raise AssertionError(f"Day {day}: reported staffing surplus is inconsistent.")</w:t>
      </w:r>
      <w:r>
        <w:rPr>
          <w:rFonts w:cs="Consolas"/>
          <w:noProof/>
        </w:rPr>
        <w:br/>
      </w:r>
      <w:r>
        <w:rPr>
          <w:rFonts w:cs="Consolas"/>
          <w:noProof/>
        </w:rPr>
        <w:br/>
        <w:t xml:space="preserve">    required_worker_days = hired * 23</w:t>
      </w:r>
      <w:r>
        <w:rPr>
          <w:rFonts w:cs="Consolas"/>
          <w:noProof/>
        </w:rPr>
        <w:br/>
        <w:t xml:space="preserve">    if sum(daily_attendance.values()) != required_worker_days:</w:t>
      </w:r>
      <w:r>
        <w:rPr>
          <w:rFonts w:cs="Consolas"/>
          <w:noProof/>
        </w:rPr>
        <w:br/>
        <w:t xml:space="preserve">        raise AssertionError("Daily attendance does not equal hired workers times 23 days.")</w:t>
      </w:r>
      <w:r>
        <w:rPr>
          <w:rFonts w:cs="Consolas"/>
          <w:noProof/>
        </w:rPr>
        <w:br/>
        <w:t xml:space="preserve">    max_surplus = max(daily_surplus.values())</w:t>
      </w:r>
      <w:r>
        <w:rPr>
          <w:rFonts w:cs="Consolas"/>
          <w:noProof/>
        </w:rPr>
        <w:br/>
        <w:t xml:space="preserve">    counting_lower_bound = 0</w:t>
      </w:r>
      <w:r>
        <w:rPr>
          <w:rFonts w:cs="Consolas"/>
          <w:noProof/>
        </w:rPr>
        <w:br/>
      </w:r>
      <w:r>
        <w:rPr>
          <w:rFonts w:cs="Consolas"/>
          <w:noProof/>
        </w:rPr>
        <w:t xml:space="preserve">    while sum(</w:t>
      </w:r>
      <w:r>
        <w:rPr>
          <w:rFonts w:cs="Consolas"/>
          <w:noProof/>
        </w:rPr>
        <w:br/>
        <w:t xml:space="preserve">        min(hired, minimum + counting_lower_bound)</w:t>
      </w:r>
      <w:r>
        <w:rPr>
          <w:rFonts w:cs="Consolas"/>
          <w:noProof/>
        </w:rPr>
        <w:br/>
        <w:t xml:space="preserve">        for minimum in daily_minimums.values()</w:t>
      </w:r>
      <w:r>
        <w:rPr>
          <w:rFonts w:cs="Consolas"/>
          <w:noProof/>
        </w:rPr>
        <w:br/>
        <w:t xml:space="preserve">    ) &lt; required_worker_days:</w:t>
      </w:r>
    </w:p>
    <w:p w:rsidR="00A3080D" w:rsidRDefault="005130F3">
      <w:pPr>
        <w:pStyle w:val="AppendixCode"/>
        <w:shd w:val="clear" w:color="auto" w:fill="F7F7F7"/>
        <w:ind w:firstLine="260"/>
      </w:pPr>
      <w:r>
        <w:rPr>
          <w:rFonts w:cs="Consolas"/>
          <w:noProof/>
        </w:rPr>
        <w:t xml:space="preserve">        counting_lower_bound += 1</w:t>
      </w:r>
      <w:r>
        <w:rPr>
          <w:rFonts w:cs="Consolas"/>
          <w:noProof/>
        </w:rPr>
        <w:br/>
        <w:t xml:space="preserve">    if max_surplus != counting_lower_bound:</w:t>
      </w:r>
      <w:r>
        <w:rPr>
          <w:rFonts w:cs="Consolas"/>
          <w:noProof/>
        </w:rPr>
        <w:br/>
        <w:t xml:space="preserve">        raise AssertionError(</w:t>
      </w:r>
      <w:r>
        <w:rPr>
          <w:rFonts w:cs="Consolas"/>
          <w:noProof/>
        </w:rPr>
        <w:br/>
        <w:t xml:space="preserve">            f"Maximum surplus {max_surplus} does not attain the counting lower bound "</w:t>
      </w:r>
      <w:r>
        <w:rPr>
          <w:rFonts w:cs="Consolas"/>
          <w:noProof/>
        </w:rPr>
        <w:br/>
        <w:t xml:space="preserve">            f"{counting_lower_bound}."</w:t>
      </w:r>
      <w:r>
        <w:rPr>
          <w:rFonts w:cs="Consolas"/>
          <w:noProof/>
        </w:rPr>
        <w:br/>
        <w:t xml:space="preserve">        )</w:t>
      </w:r>
      <w:r>
        <w:rPr>
          <w:rFonts w:cs="Consolas"/>
          <w:noProof/>
        </w:rPr>
        <w:br/>
      </w:r>
      <w:r>
        <w:rPr>
          <w:rFonts w:cs="Consolas"/>
          <w:noProof/>
        </w:rPr>
        <w:br/>
        <w:t xml:space="preserve">    shift_rows = list(workbook["</w:t>
      </w:r>
      <w:r>
        <w:rPr>
          <w:rFonts w:cs="Consolas"/>
          <w:noProof/>
        </w:rPr>
        <w:t>第三问班次</w:t>
      </w:r>
      <w:r>
        <w:rPr>
          <w:rFonts w:cs="Consolas"/>
          <w:noProof/>
        </w:rPr>
        <w:t>"].iter_rows(min_row=2, values_only=True))</w:t>
      </w:r>
      <w:r>
        <w:rPr>
          <w:rFonts w:cs="Consolas"/>
          <w:noProof/>
        </w:rPr>
        <w:br/>
      </w:r>
      <w:r>
        <w:rPr>
          <w:rFonts w:cs="Consolas"/>
          <w:noProof/>
        </w:rPr>
        <w:t xml:space="preserve">    shifts: dict[int, list[tuple[int, int, int]]] = defaultdict(list)</w:t>
      </w:r>
      <w:r>
        <w:rPr>
          <w:rFonts w:cs="Consolas"/>
          <w:noProof/>
        </w:rPr>
        <w:br/>
        <w:t xml:space="preserve">    for row in shift_rows:</w:t>
      </w:r>
      <w:r>
        <w:rPr>
          <w:rFonts w:cs="Consolas"/>
          <w:noProof/>
        </w:rPr>
        <w:br/>
        <w:t xml:space="preserve">        day, _, start, end, workers, reported_capacity = row</w:t>
      </w:r>
      <w:r>
        <w:rPr>
          <w:rFonts w:cs="Consolas"/>
          <w:noProof/>
        </w:rPr>
        <w:br/>
        <w:t xml:space="preserve">        day, start, end, workers = int(day), int(start), int(end), int(workers)</w:t>
      </w:r>
      <w:r>
        <w:rPr>
          <w:rFonts w:cs="Consolas"/>
          <w:noProof/>
        </w:rPr>
        <w:br/>
        <w:t xml:space="preserve">        if not 0 &lt;= start &lt;= 16 or end - start != 8:</w:t>
      </w:r>
      <w:r>
        <w:rPr>
          <w:rFonts w:cs="Consolas"/>
          <w:noProof/>
        </w:rPr>
        <w:br/>
        <w:t xml:space="preserve">            raise AssertionError(f"Day {day}: invalid shift {start}-{end}.")</w:t>
      </w:r>
      <w:r>
        <w:rPr>
          <w:rFonts w:cs="Consolas"/>
          <w:noProof/>
        </w:rPr>
        <w:br/>
        <w:t xml:space="preserve">        if workers &lt; 1:</w:t>
      </w:r>
      <w:r>
        <w:rPr>
          <w:rFonts w:cs="Consolas"/>
          <w:noProof/>
        </w:rPr>
        <w:br/>
        <w:t xml:space="preserve">            raise AssertionError(f"Day {day}: selected shift has no workers.")</w:t>
      </w:r>
      <w:r>
        <w:rPr>
          <w:rFonts w:cs="Consolas"/>
          <w:noProof/>
        </w:rPr>
        <w:br/>
      </w:r>
      <w:r>
        <w:rPr>
          <w:rFonts w:cs="Consolas"/>
          <w:noProof/>
        </w:rPr>
        <w:t xml:space="preserve">        close(reported_capacity, SHIFT_CAPACITY * workers, f"Day {day}, shift capacity")</w:t>
      </w:r>
      <w:r>
        <w:rPr>
          <w:rFonts w:cs="Consolas"/>
          <w:noProof/>
        </w:rPr>
        <w:br/>
        <w:t xml:space="preserve">        shifts[day].append((start, end, workers))</w:t>
      </w:r>
      <w:r>
        <w:rPr>
          <w:rFonts w:cs="Consolas"/>
          <w:noProof/>
        </w:rPr>
        <w:br/>
      </w:r>
      <w:r>
        <w:rPr>
          <w:rFonts w:cs="Consolas"/>
          <w:noProof/>
        </w:rPr>
        <w:br/>
        <w:t xml:space="preserve">    for day in sorted(arrivals):</w:t>
      </w:r>
      <w:r>
        <w:rPr>
          <w:rFonts w:cs="Consolas"/>
          <w:noProof/>
        </w:rPr>
        <w:br/>
        <w:t xml:space="preserve">        if len(shifts[day]) != 5:</w:t>
      </w:r>
      <w:r>
        <w:rPr>
          <w:rFonts w:cs="Consolas"/>
          <w:noProof/>
        </w:rPr>
        <w:br/>
        <w:t xml:space="preserve">            raise AssertionError(f"Day {day}: expected 5 shifts, found {len(shifts[day])}.")</w:t>
      </w:r>
      <w:r>
        <w:rPr>
          <w:rFonts w:cs="Consolas"/>
          <w:noProof/>
        </w:rPr>
        <w:br/>
        <w:t xml:space="preserve">        if len({start for start, _, _ in shifts[day]}) != 5:</w:t>
      </w:r>
      <w:r>
        <w:rPr>
          <w:rFonts w:cs="Consolas"/>
          <w:noProof/>
        </w:rPr>
        <w:br/>
        <w:t xml:space="preserve">            raise AssertionError(f"Day {day}: shift starts are not distinct.")</w:t>
      </w:r>
      <w:r>
        <w:rPr>
          <w:rFonts w:cs="Consolas"/>
          <w:noProof/>
        </w:rPr>
        <w:br/>
        <w:t xml:space="preserve">        actual_workers = int(daily[day][2])</w:t>
      </w:r>
      <w:r>
        <w:rPr>
          <w:rFonts w:cs="Consolas"/>
          <w:noProof/>
        </w:rPr>
        <w:br/>
      </w:r>
      <w:r>
        <w:rPr>
          <w:rFonts w:cs="Consolas"/>
          <w:noProof/>
        </w:rPr>
        <w:t xml:space="preserve">        if sum(workers for _, _, workers in shifts[day]) != actual_workers:</w:t>
      </w:r>
      <w:r>
        <w:rPr>
          <w:rFonts w:cs="Consolas"/>
          <w:noProof/>
        </w:rPr>
        <w:br/>
        <w:t xml:space="preserve">            raise AssertionError(f"Day {day}: shift workers do not equal actual attendance.")</w:t>
      </w:r>
      <w:r>
        <w:rPr>
          <w:rFonts w:cs="Consolas"/>
          <w:noProof/>
        </w:rPr>
        <w:br/>
        <w:t xml:space="preserve">        if int(daily[day][4]) != hired - actual_workers:</w:t>
      </w:r>
      <w:r>
        <w:rPr>
          <w:rFonts w:cs="Consolas"/>
          <w:noProof/>
        </w:rPr>
        <w:br/>
        <w:t xml:space="preserve">            raise AssertionError(f"Day {day}: rest-worker count is inconsistent.")</w:t>
      </w:r>
      <w:r>
        <w:rPr>
          <w:rFonts w:cs="Consolas"/>
          <w:noProof/>
        </w:rPr>
        <w:br/>
      </w:r>
      <w:r>
        <w:rPr>
          <w:rFonts w:cs="Consolas"/>
          <w:noProof/>
        </w:rPr>
        <w:br/>
        <w:t xml:space="preserve">    low_rows = list(workbook["10</w:t>
      </w:r>
      <w:r>
        <w:rPr>
          <w:rFonts w:cs="Consolas"/>
          <w:noProof/>
        </w:rPr>
        <w:t>件小时安排</w:t>
      </w:r>
      <w:r>
        <w:rPr>
          <w:rFonts w:cs="Consolas"/>
          <w:noProof/>
        </w:rPr>
        <w:t>"].iter_rows(min_row=2, values_only=True))</w:t>
      </w:r>
      <w:r>
        <w:rPr>
          <w:rFonts w:cs="Consolas"/>
          <w:noProof/>
        </w:rPr>
        <w:br/>
        <w:t xml:space="preserve">    low_by_shift: dict[tuple[int, int], dict[int, int]] = defaultdict(dict)</w:t>
      </w:r>
      <w:r>
        <w:rPr>
          <w:rFonts w:cs="Consolas"/>
          <w:noProof/>
        </w:rPr>
        <w:br/>
      </w:r>
      <w:r>
        <w:rPr>
          <w:rFonts w:cs="Consolas"/>
          <w:noProof/>
        </w:rPr>
        <w:t xml:space="preserve">    low_by_global: dict[tuple[int, int], int] = defaultdict(int)</w:t>
      </w:r>
      <w:r>
        <w:rPr>
          <w:rFonts w:cs="Consolas"/>
          <w:noProof/>
        </w:rPr>
        <w:br/>
        <w:t xml:space="preserve">    for row in low_rows:</w:t>
      </w:r>
      <w:r>
        <w:rPr>
          <w:rFonts w:cs="Consolas"/>
          <w:noProof/>
        </w:rPr>
        <w:br/>
        <w:t xml:space="preserve">        day, start, local_hour, global_hour, workers = map(int, row)</w:t>
      </w:r>
      <w:r>
        <w:rPr>
          <w:rFonts w:cs="Consolas"/>
          <w:noProof/>
        </w:rPr>
        <w:br/>
        <w:t xml:space="preserve">        if not 1 &lt;= local_hour &lt;= 8 or global_hour != start + local_hour - 1:</w:t>
      </w:r>
      <w:r>
        <w:rPr>
          <w:rFonts w:cs="Consolas"/>
          <w:noProof/>
        </w:rPr>
        <w:br/>
        <w:t xml:space="preserve">            raise AssertionError(f"Day {day}, shift {start}: invalid low-rate hour mapping.")</w:t>
      </w:r>
      <w:r>
        <w:rPr>
          <w:rFonts w:cs="Consolas"/>
          <w:noProof/>
        </w:rPr>
        <w:br/>
        <w:t xml:space="preserve">        if workers &lt; 0:</w:t>
      </w:r>
      <w:r>
        <w:rPr>
          <w:rFonts w:cs="Consolas"/>
          <w:noProof/>
        </w:rPr>
        <w:br/>
        <w:t xml:space="preserve">            raise AssertionError(f"Day {day}, shift {start}: negative low-rate workers.")</w:t>
      </w:r>
      <w:r>
        <w:rPr>
          <w:rFonts w:cs="Consolas"/>
          <w:noProof/>
        </w:rPr>
        <w:br/>
        <w:t xml:space="preserve">        if local_hour in low_by_shift[(day, start)]:</w:t>
      </w:r>
      <w:r>
        <w:rPr>
          <w:rFonts w:cs="Consolas"/>
          <w:noProof/>
        </w:rPr>
        <w:br/>
      </w:r>
      <w:r>
        <w:rPr>
          <w:rFonts w:cs="Consolas"/>
          <w:noProof/>
        </w:rPr>
        <w:t xml:space="preserve">            raise AssertionError(f"Day {day}, shift {start}: duplicate local hour {local_hour}.")</w:t>
      </w:r>
      <w:r>
        <w:rPr>
          <w:rFonts w:cs="Consolas"/>
          <w:noProof/>
        </w:rPr>
        <w:br/>
        <w:t xml:space="preserve">        low_by_shift[(day, start)][local_hour] = workers</w:t>
      </w:r>
      <w:r>
        <w:rPr>
          <w:rFonts w:cs="Consolas"/>
          <w:noProof/>
        </w:rPr>
        <w:br/>
        <w:t xml:space="preserve">        low_by_global[(day, global_hour)] += workers</w:t>
      </w:r>
      <w:r>
        <w:rPr>
          <w:rFonts w:cs="Consolas"/>
          <w:noProof/>
        </w:rPr>
        <w:br/>
      </w:r>
      <w:r>
        <w:rPr>
          <w:rFonts w:cs="Consolas"/>
          <w:noProof/>
        </w:rPr>
        <w:br/>
        <w:t xml:space="preserve">    for day in sorted(arrivals):</w:t>
      </w:r>
      <w:r>
        <w:rPr>
          <w:rFonts w:cs="Consolas"/>
          <w:noProof/>
        </w:rPr>
        <w:br/>
        <w:t xml:space="preserve">        for start, _, workers in shifts[day]:</w:t>
      </w:r>
      <w:r>
        <w:rPr>
          <w:rFonts w:cs="Consolas"/>
          <w:noProof/>
        </w:rPr>
        <w:br/>
        <w:t xml:space="preserve">            local = low_by_shift[(day, start)]</w:t>
      </w:r>
      <w:r>
        <w:rPr>
          <w:rFonts w:cs="Consolas"/>
          <w:noProof/>
        </w:rPr>
        <w:br/>
      </w:r>
      <w:r>
        <w:rPr>
          <w:rFonts w:cs="Consolas"/>
          <w:noProof/>
        </w:rPr>
        <w:lastRenderedPageBreak/>
        <w:t xml:space="preserve">            if sorted(local) != list(range(1, 9)):</w:t>
      </w:r>
      <w:r>
        <w:rPr>
          <w:rFonts w:cs="Consolas"/>
          <w:noProof/>
        </w:rPr>
        <w:br/>
        <w:t xml:space="preserve">                raise AssertionError(f"Day {day}, shift {start}: low-rate schedule is incomplete.")</w:t>
      </w:r>
      <w:r>
        <w:rPr>
          <w:rFonts w:cs="Consolas"/>
          <w:noProof/>
        </w:rPr>
        <w:br/>
      </w:r>
      <w:r>
        <w:rPr>
          <w:rFonts w:cs="Consolas"/>
          <w:noProof/>
        </w:rPr>
        <w:t xml:space="preserve">            if sum(local.values()) != workers:</w:t>
      </w:r>
      <w:r>
        <w:rPr>
          <w:rFonts w:cs="Consolas"/>
          <w:noProof/>
        </w:rPr>
        <w:br/>
        <w:t xml:space="preserve">                raise AssertionError(</w:t>
      </w:r>
      <w:r>
        <w:rPr>
          <w:rFonts w:cs="Consolas"/>
          <w:noProof/>
        </w:rPr>
        <w:br/>
        <w:t xml:space="preserve">                    f"Day {day}, shift {start}: not every worker has exactly one 10-item hour."</w:t>
      </w:r>
      <w:r>
        <w:rPr>
          <w:rFonts w:cs="Consolas"/>
          <w:noProof/>
        </w:rPr>
        <w:br/>
        <w:t xml:space="preserve">                )</w:t>
      </w:r>
      <w:r>
        <w:rPr>
          <w:rFonts w:cs="Consolas"/>
          <w:noProof/>
        </w:rPr>
        <w:br/>
      </w:r>
      <w:r>
        <w:rPr>
          <w:rFonts w:cs="Consolas"/>
          <w:noProof/>
        </w:rPr>
        <w:br/>
        <w:t xml:space="preserve">    hourly_rows = list(workbook["</w:t>
      </w:r>
      <w:r>
        <w:rPr>
          <w:rFonts w:cs="Consolas"/>
          <w:noProof/>
        </w:rPr>
        <w:t>逐小时处理检验</w:t>
      </w:r>
      <w:r>
        <w:rPr>
          <w:rFonts w:cs="Consolas"/>
          <w:noProof/>
        </w:rPr>
        <w:t>"].iter_rows(min_row=2, values_only=True))</w:t>
      </w:r>
      <w:r>
        <w:rPr>
          <w:rFonts w:cs="Consolas"/>
          <w:noProof/>
        </w:rPr>
        <w:br/>
        <w:t xml:space="preserve">    hourly: dict[tuple[int, int], tuple] = {}</w:t>
      </w:r>
      <w:r>
        <w:rPr>
          <w:rFonts w:cs="Consolas"/>
          <w:noProof/>
        </w:rPr>
        <w:br/>
        <w:t xml:space="preserve">    for row in hourly_rows:</w:t>
      </w:r>
      <w:r>
        <w:rPr>
          <w:rFonts w:cs="Consolas"/>
          <w:noProof/>
        </w:rPr>
        <w:br/>
        <w:t xml:space="preserve">        key = (int(row[0]), int(row[1]))</w:t>
      </w:r>
      <w:r>
        <w:rPr>
          <w:rFonts w:cs="Consolas"/>
          <w:noProof/>
        </w:rPr>
        <w:br/>
        <w:t xml:space="preserve">        if key in hourly:</w:t>
      </w:r>
      <w:r>
        <w:rPr>
          <w:rFonts w:cs="Consolas"/>
          <w:noProof/>
        </w:rPr>
        <w:br/>
        <w:t xml:space="preserve">            raise AssertionError(f"Duplicate hourly row: {key}")</w:t>
      </w:r>
    </w:p>
    <w:p w:rsidR="00A3080D" w:rsidRDefault="005130F3">
      <w:pPr>
        <w:pStyle w:val="AppendixCode"/>
        <w:shd w:val="clear" w:color="auto" w:fill="F7F7F7"/>
        <w:ind w:firstLine="260"/>
      </w:pPr>
      <w:r>
        <w:rPr>
          <w:rFonts w:cs="Consolas"/>
          <w:noProof/>
        </w:rPr>
        <w:t xml:space="preserve">        hourly[key] = row</w:t>
      </w:r>
      <w:r>
        <w:rPr>
          <w:rFonts w:cs="Consolas"/>
          <w:noProof/>
        </w:rPr>
        <w:br/>
      </w:r>
      <w:r>
        <w:rPr>
          <w:rFonts w:cs="Consolas"/>
          <w:noProof/>
        </w:rPr>
        <w:br/>
        <w:t xml:space="preserve">    total_unused_capacity = 0.0</w:t>
      </w:r>
      <w:r>
        <w:rPr>
          <w:rFonts w:cs="Consolas"/>
          <w:noProof/>
        </w:rPr>
        <w:br/>
        <w:t xml:space="preserve">    fractional_hourly_cells: list[tuple[int, int, int, float]] = []</w:t>
      </w:r>
      <w:r>
        <w:rPr>
          <w:rFonts w:cs="Consolas"/>
          <w:noProof/>
        </w:rPr>
        <w:br/>
        <w:t xml:space="preserve">    for day in sorted(arrivals):</w:t>
      </w:r>
      <w:r>
        <w:rPr>
          <w:rFonts w:cs="Consolas"/>
          <w:noProof/>
        </w:rPr>
        <w:br/>
        <w:t xml:space="preserve">        previous_early = 0.0</w:t>
      </w:r>
      <w:r>
        <w:rPr>
          <w:rFonts w:cs="Consolas"/>
          <w:noProof/>
        </w:rPr>
        <w:br/>
        <w:t xml:space="preserve">        previous_late = 0.0</w:t>
      </w:r>
      <w:r>
        <w:rPr>
          <w:rFonts w:cs="Consolas"/>
          <w:noProof/>
        </w:rPr>
        <w:br/>
        <w:t xml:space="preserve">        total_processed = 0.0</w:t>
      </w:r>
      <w:r>
        <w:rPr>
          <w:rFonts w:cs="Consolas"/>
          <w:noProof/>
        </w:rPr>
        <w:br/>
        <w:t xml:space="preserve">        for hour in range(24):</w:t>
      </w:r>
      <w:r>
        <w:rPr>
          <w:rFonts w:cs="Consolas"/>
          <w:noProof/>
        </w:rPr>
        <w:br/>
        <w:t xml:space="preserve">            row = hourly[(day, hour)]</w:t>
      </w:r>
      <w:r>
        <w:rPr>
          <w:rFonts w:cs="Consolas"/>
          <w:noProof/>
        </w:rPr>
        <w:br/>
        <w:t xml:space="preserve">            (</w:t>
      </w:r>
      <w:r>
        <w:rPr>
          <w:rFonts w:cs="Consolas"/>
          <w:noProof/>
        </w:rPr>
        <w:br/>
        <w:t xml:space="preserve">                _,</w:t>
      </w:r>
      <w:r>
        <w:rPr>
          <w:rFonts w:cs="Consolas"/>
          <w:noProof/>
        </w:rPr>
        <w:br/>
        <w:t xml:space="preserve">                _,</w:t>
      </w:r>
      <w:r>
        <w:rPr>
          <w:rFonts w:cs="Consolas"/>
          <w:noProof/>
        </w:rPr>
        <w:br/>
        <w:t xml:space="preserve">                reported_arrival,</w:t>
      </w:r>
      <w:r>
        <w:rPr>
          <w:rFonts w:cs="Consolas"/>
          <w:noProof/>
        </w:rPr>
        <w:br/>
        <w:t xml:space="preserve">                processed_early,</w:t>
      </w:r>
      <w:r>
        <w:rPr>
          <w:rFonts w:cs="Consolas"/>
          <w:noProof/>
        </w:rPr>
        <w:br/>
        <w:t xml:space="preserve">                processed_late,</w:t>
      </w:r>
      <w:r>
        <w:rPr>
          <w:rFonts w:cs="Consolas"/>
          <w:noProof/>
        </w:rPr>
        <w:br/>
        <w:t xml:space="preserve">                processed_total,</w:t>
      </w:r>
      <w:r>
        <w:rPr>
          <w:rFonts w:cs="Consolas"/>
          <w:noProof/>
        </w:rPr>
        <w:br/>
      </w:r>
      <w:r>
        <w:rPr>
          <w:rFonts w:cs="Consolas"/>
          <w:noProof/>
        </w:rPr>
        <w:t xml:space="preserve">                inventory_early,</w:t>
      </w:r>
      <w:r>
        <w:rPr>
          <w:rFonts w:cs="Consolas"/>
          <w:noProof/>
        </w:rPr>
        <w:br/>
        <w:t xml:space="preserve">                inventory_late,</w:t>
      </w:r>
      <w:r>
        <w:rPr>
          <w:rFonts w:cs="Consolas"/>
          <w:noProof/>
        </w:rPr>
        <w:br/>
        <w:t xml:space="preserve">                inventory_total,</w:t>
      </w:r>
      <w:r>
        <w:rPr>
          <w:rFonts w:cs="Consolas"/>
          <w:noProof/>
        </w:rPr>
        <w:br/>
        <w:t xml:space="preserve">                on_duty,</w:t>
      </w:r>
      <w:r>
        <w:rPr>
          <w:rFonts w:cs="Consolas"/>
          <w:noProof/>
        </w:rPr>
        <w:br/>
        <w:t xml:space="preserve">                low_workers,</w:t>
      </w:r>
      <w:r>
        <w:rPr>
          <w:rFonts w:cs="Consolas"/>
          <w:noProof/>
        </w:rPr>
        <w:br/>
        <w:t xml:space="preserve">                capacity,</w:t>
      </w:r>
      <w:r>
        <w:rPr>
          <w:rFonts w:cs="Consolas"/>
          <w:noProof/>
        </w:rPr>
        <w:br/>
        <w:t xml:space="preserve">                unused_capacity,</w:t>
      </w:r>
      <w:r>
        <w:rPr>
          <w:rFonts w:cs="Consolas"/>
          <w:noProof/>
        </w:rPr>
        <w:br/>
        <w:t xml:space="preserve">            ) = row</w:t>
      </w:r>
      <w:r>
        <w:rPr>
          <w:rFonts w:cs="Consolas"/>
          <w:noProof/>
        </w:rPr>
        <w:br/>
        <w:t xml:space="preserve">            close(reported_arrival, arrivals[day][hour], f"Day {day}, hour {hour}, arrival")</w:t>
      </w:r>
      <w:r>
        <w:rPr>
          <w:rFonts w:cs="Consolas"/>
          <w:noProof/>
        </w:rPr>
        <w:br/>
        <w:t xml:space="preserve">            if min(processed_early, processed_late, inventory_early, inventory_late) &lt; -TOLERANCE:</w:t>
      </w:r>
      <w:r>
        <w:rPr>
          <w:rFonts w:cs="Consolas"/>
          <w:noProof/>
        </w:rPr>
        <w:br/>
      </w:r>
      <w:r>
        <w:rPr>
          <w:rFonts w:cs="Consolas"/>
          <w:noProof/>
        </w:rPr>
        <w:t xml:space="preserve">                raise AssertionError(f"Day {day}, hour {hour}: negative processing or inventory.")</w:t>
      </w:r>
      <w:r>
        <w:rPr>
          <w:rFonts w:cs="Consolas"/>
          <w:noProof/>
        </w:rPr>
        <w:br/>
        <w:t xml:space="preserve">            close(processed_total, processed_early + processed_late, f"Day {day}, hour {hour}, processing")</w:t>
      </w:r>
      <w:r>
        <w:rPr>
          <w:rFonts w:cs="Consolas"/>
          <w:noProof/>
        </w:rPr>
        <w:br/>
        <w:t xml:space="preserve">            close(inventory_total, inventory_early + inventory_late, f"Day {day}, hour {hour}, inventory")</w:t>
      </w:r>
      <w:r>
        <w:rPr>
          <w:rFonts w:cs="Consolas"/>
          <w:noProof/>
        </w:rPr>
        <w:br/>
      </w:r>
      <w:r>
        <w:rPr>
          <w:rFonts w:cs="Consolas"/>
          <w:noProof/>
        </w:rPr>
        <w:br/>
        <w:t xml:space="preserve">            expected_on_duty = sum(</w:t>
      </w:r>
      <w:r>
        <w:rPr>
          <w:rFonts w:cs="Consolas"/>
          <w:noProof/>
        </w:rPr>
        <w:br/>
        <w:t xml:space="preserve">                workers for start, end, workers in shifts[day] if start &lt;= hour &lt; end</w:t>
      </w:r>
      <w:r>
        <w:rPr>
          <w:rFonts w:cs="Consolas"/>
          <w:noProof/>
        </w:rPr>
        <w:br/>
        <w:t xml:space="preserve">            )</w:t>
      </w:r>
      <w:r>
        <w:rPr>
          <w:rFonts w:cs="Consolas"/>
          <w:noProof/>
        </w:rPr>
        <w:br/>
        <w:t xml:space="preserve">            if int(on_duty) != expected_on_duty:</w:t>
      </w:r>
      <w:r>
        <w:rPr>
          <w:rFonts w:cs="Consolas"/>
          <w:noProof/>
        </w:rPr>
        <w:br/>
      </w:r>
      <w:r>
        <w:rPr>
          <w:rFonts w:cs="Consolas"/>
          <w:noProof/>
        </w:rPr>
        <w:t xml:space="preserve">                raise AssertionError(f"Day {day}, hour {hour}: on-duty count mismatch.")</w:t>
      </w:r>
      <w:r>
        <w:rPr>
          <w:rFonts w:cs="Consolas"/>
          <w:noProof/>
        </w:rPr>
        <w:br/>
        <w:t xml:space="preserve">            expected_low = low_by_global[(day, hour)]</w:t>
      </w:r>
      <w:r>
        <w:rPr>
          <w:rFonts w:cs="Consolas"/>
          <w:noProof/>
        </w:rPr>
        <w:br/>
        <w:t xml:space="preserve">            if int(low_workers) != expected_low:</w:t>
      </w:r>
      <w:r>
        <w:rPr>
          <w:rFonts w:cs="Consolas"/>
          <w:noProof/>
        </w:rPr>
        <w:br/>
        <w:t xml:space="preserve">                raise AssertionError(f"Day {day}, hour {hour}: low-rate worker count mismatch.")</w:t>
      </w:r>
      <w:r>
        <w:rPr>
          <w:rFonts w:cs="Consolas"/>
          <w:noProof/>
        </w:rPr>
        <w:br/>
        <w:t xml:space="preserve">            expected_capacity = NORMAL_RATE * expected_on_duty - RATE_LOSS * expected_low</w:t>
      </w:r>
      <w:r>
        <w:rPr>
          <w:rFonts w:cs="Consolas"/>
          <w:noProof/>
        </w:rPr>
        <w:br/>
        <w:t xml:space="preserve">            close(capacity, expected_capacity, f"Day {day}, hour {hour}, capacity")</w:t>
      </w:r>
      <w:r>
        <w:rPr>
          <w:rFonts w:cs="Consolas"/>
          <w:noProof/>
        </w:rPr>
        <w:br/>
      </w:r>
      <w:r>
        <w:rPr>
          <w:rFonts w:cs="Consolas"/>
          <w:noProof/>
        </w:rPr>
        <w:t xml:space="preserve">            if processed_total - capacity &gt; TOLERANCE:</w:t>
      </w:r>
      <w:r>
        <w:rPr>
          <w:rFonts w:cs="Consolas"/>
          <w:noProof/>
        </w:rPr>
        <w:br/>
        <w:t xml:space="preserve">                raise AssertionError(f"Day {day}, hour {hour}: processing exceeds capacity.")</w:t>
      </w:r>
      <w:r>
        <w:rPr>
          <w:rFonts w:cs="Consolas"/>
          <w:noProof/>
        </w:rPr>
        <w:br/>
        <w:t xml:space="preserve">            close(unused_capacity, capacity - processed_total, f"Day {day}, hour {hour}, unused capacity")</w:t>
      </w:r>
      <w:r>
        <w:rPr>
          <w:rFonts w:cs="Consolas"/>
          <w:noProof/>
        </w:rPr>
        <w:br/>
      </w:r>
      <w:r>
        <w:rPr>
          <w:rFonts w:cs="Consolas"/>
          <w:noProof/>
        </w:rPr>
        <w:br/>
        <w:t xml:space="preserve">            early_arrival = arrivals[day][hour] if hour &lt; 12 else 0.0</w:t>
      </w:r>
      <w:r>
        <w:rPr>
          <w:rFonts w:cs="Consolas"/>
          <w:noProof/>
        </w:rPr>
        <w:br/>
        <w:t xml:space="preserve">            late_arrival = arrivals[day][hour] if hour &gt;= 12 else 0.0</w:t>
      </w:r>
      <w:r>
        <w:rPr>
          <w:rFonts w:cs="Consolas"/>
          <w:noProof/>
        </w:rPr>
        <w:br/>
        <w:t xml:space="preserve">            expected_early_inventory = previous_early + early_arrival - processed_early</w:t>
      </w:r>
      <w:r>
        <w:rPr>
          <w:rFonts w:cs="Consolas"/>
          <w:noProof/>
        </w:rPr>
        <w:br/>
      </w:r>
      <w:r>
        <w:rPr>
          <w:rFonts w:cs="Consolas"/>
          <w:noProof/>
        </w:rPr>
        <w:t xml:space="preserve">            expected_late_inventory = previous_late + late_arrival - processed_late</w:t>
      </w:r>
      <w:r>
        <w:rPr>
          <w:rFonts w:cs="Consolas"/>
          <w:noProof/>
        </w:rPr>
        <w:br/>
        <w:t xml:space="preserve">            close(inventory_early, expected_early_inventory, f"Day {day}, hour {hour}, early balance")</w:t>
      </w:r>
      <w:r>
        <w:rPr>
          <w:rFonts w:cs="Consolas"/>
          <w:noProof/>
        </w:rPr>
        <w:br/>
        <w:t xml:space="preserve">            close(inventory_late, expected_late_inventory, f"Day {day}, hour {hour}, late balance")</w:t>
      </w:r>
      <w:r>
        <w:rPr>
          <w:rFonts w:cs="Consolas"/>
          <w:noProof/>
        </w:rPr>
        <w:br/>
        <w:t xml:space="preserve">            previous_early = float(inventory_early)</w:t>
      </w:r>
      <w:r>
        <w:rPr>
          <w:rFonts w:cs="Consolas"/>
          <w:noProof/>
        </w:rPr>
        <w:br/>
        <w:t xml:space="preserve">            previous_late = float(inventory_late)</w:t>
      </w:r>
      <w:r>
        <w:rPr>
          <w:rFonts w:cs="Consolas"/>
          <w:noProof/>
        </w:rPr>
        <w:br/>
        <w:t xml:space="preserve">            total_processed += float(processed_total)</w:t>
      </w:r>
      <w:r>
        <w:rPr>
          <w:rFonts w:cs="Consolas"/>
          <w:noProof/>
        </w:rPr>
        <w:br/>
        <w:t xml:space="preserve">            total_unused_capacity += float(unused_capacity)</w:t>
      </w:r>
      <w:r>
        <w:rPr>
          <w:rFonts w:cs="Consolas"/>
          <w:noProof/>
        </w:rPr>
        <w:br/>
      </w:r>
      <w:r>
        <w:rPr>
          <w:rFonts w:cs="Consolas"/>
          <w:noProof/>
        </w:rPr>
        <w:t xml:space="preserve">            for column, value in enumerate(row[2:13], start=3):</w:t>
      </w:r>
      <w:r>
        <w:rPr>
          <w:rFonts w:cs="Consolas"/>
          <w:noProof/>
        </w:rPr>
        <w:br/>
        <w:t xml:space="preserve">                if (</w:t>
      </w:r>
      <w:r>
        <w:rPr>
          <w:rFonts w:cs="Consolas"/>
          <w:noProof/>
        </w:rPr>
        <w:br/>
        <w:t xml:space="preserve">                    isinstance(value, (int, float))</w:t>
      </w:r>
      <w:r>
        <w:rPr>
          <w:rFonts w:cs="Consolas"/>
          <w:noProof/>
        </w:rPr>
        <w:br/>
        <w:t xml:space="preserve">                    and abs(float(value) - round(float(value))) &gt; TOLERANCE</w:t>
      </w:r>
      <w:r>
        <w:rPr>
          <w:rFonts w:cs="Consolas"/>
          <w:noProof/>
        </w:rPr>
        <w:br/>
        <w:t xml:space="preserve">                ):</w:t>
      </w:r>
    </w:p>
    <w:p w:rsidR="00A3080D" w:rsidRDefault="005130F3">
      <w:pPr>
        <w:pStyle w:val="AppendixCode"/>
        <w:shd w:val="clear" w:color="auto" w:fill="F7F7F7"/>
        <w:ind w:firstLine="260"/>
      </w:pPr>
      <w:r>
        <w:rPr>
          <w:rFonts w:cs="Consolas"/>
          <w:noProof/>
        </w:rPr>
        <w:t xml:space="preserve">                    fractional_hourly_cells.append((day, hour, column, float(value)))</w:t>
      </w:r>
      <w:r>
        <w:rPr>
          <w:rFonts w:cs="Consolas"/>
          <w:noProof/>
        </w:rPr>
        <w:br/>
      </w:r>
      <w:r>
        <w:rPr>
          <w:rFonts w:cs="Consolas"/>
          <w:noProof/>
        </w:rPr>
        <w:br/>
        <w:t xml:space="preserve">        close(hourly[(day, 15)][6], 0.0, f"Day {day}, 16:00 early deadline")</w:t>
      </w:r>
      <w:r>
        <w:rPr>
          <w:rFonts w:cs="Consolas"/>
          <w:noProof/>
        </w:rPr>
        <w:br/>
        <w:t xml:space="preserve">        close(previous_early, 0.0, f"Day {day}, final early inventory")</w:t>
      </w:r>
      <w:r>
        <w:rPr>
          <w:rFonts w:cs="Consolas"/>
          <w:noProof/>
        </w:rPr>
        <w:br/>
      </w:r>
      <w:r>
        <w:rPr>
          <w:rFonts w:cs="Consolas"/>
          <w:noProof/>
        </w:rPr>
        <w:t xml:space="preserve">        close(previous_late, 0.0, f"Day {day}, final late inventory")</w:t>
      </w:r>
      <w:r>
        <w:rPr>
          <w:rFonts w:cs="Consolas"/>
          <w:noProof/>
        </w:rPr>
        <w:br/>
        <w:t xml:space="preserve">        close(total_processed, arrivals[day].sum(), f"Day {day}, total processing")</w:t>
      </w:r>
      <w:r>
        <w:rPr>
          <w:rFonts w:cs="Consolas"/>
          <w:noProof/>
        </w:rPr>
        <w:br/>
        <w:t xml:space="preserve">        close(daily[day][5], 0.0, f"Day {day}, reported deadline inventory")</w:t>
      </w:r>
      <w:r>
        <w:rPr>
          <w:rFonts w:cs="Consolas"/>
          <w:noProof/>
        </w:rPr>
        <w:br/>
        <w:t xml:space="preserve">        close(daily[day][6], 0.0, f"Day {day}, reported final inventory")</w:t>
      </w:r>
      <w:r>
        <w:rPr>
          <w:rFonts w:cs="Consolas"/>
          <w:noProof/>
        </w:rPr>
        <w:br/>
      </w:r>
      <w:r>
        <w:rPr>
          <w:rFonts w:cs="Consolas"/>
          <w:noProof/>
        </w:rPr>
        <w:br/>
        <w:t xml:space="preserve">    if fractional_hourly_cells:</w:t>
      </w:r>
      <w:r>
        <w:rPr>
          <w:rFonts w:cs="Consolas"/>
          <w:noProof/>
        </w:rPr>
        <w:br/>
        <w:t xml:space="preserve">        raise AssertionError(</w:t>
      </w:r>
      <w:r>
        <w:rPr>
          <w:rFonts w:cs="Consolas"/>
          <w:noProof/>
        </w:rPr>
        <w:br/>
        <w:t xml:space="preserve">            "Hourly freight results contain fractional item counts: "</w:t>
      </w:r>
      <w:r>
        <w:rPr>
          <w:rFonts w:cs="Consolas"/>
          <w:noProof/>
        </w:rPr>
        <w:br/>
        <w:t xml:space="preserve">            f"{fractional_hourly_cells[:5]}"</w:t>
      </w:r>
      <w:r>
        <w:rPr>
          <w:rFonts w:cs="Consolas"/>
          <w:noProof/>
        </w:rPr>
        <w:br/>
        <w:t xml:space="preserve">        )</w:t>
      </w:r>
      <w:r>
        <w:rPr>
          <w:rFonts w:cs="Consolas"/>
          <w:noProof/>
        </w:rPr>
        <w:br/>
      </w:r>
      <w:r>
        <w:rPr>
          <w:rFonts w:cs="Consolas"/>
          <w:noProof/>
        </w:rPr>
        <w:lastRenderedPageBreak/>
        <w:br/>
      </w:r>
      <w:r>
        <w:rPr>
          <w:rFonts w:cs="Consolas"/>
          <w:noProof/>
        </w:rPr>
        <w:t xml:space="preserve">    calendar_rows = list(workbook["</w:t>
      </w:r>
      <w:r>
        <w:rPr>
          <w:rFonts w:cs="Consolas"/>
          <w:noProof/>
        </w:rPr>
        <w:t>人员月历</w:t>
      </w:r>
      <w:r>
        <w:rPr>
          <w:rFonts w:cs="Consolas"/>
          <w:noProof/>
        </w:rPr>
        <w:t>"].iter_rows(min_row=2, values_only=True))</w:t>
      </w:r>
      <w:r>
        <w:rPr>
          <w:rFonts w:cs="Consolas"/>
          <w:noProof/>
        </w:rPr>
        <w:br/>
        <w:t xml:space="preserve">    if len(calendar_rows) != hired:</w:t>
      </w:r>
      <w:r>
        <w:rPr>
          <w:rFonts w:cs="Consolas"/>
          <w:noProof/>
        </w:rPr>
        <w:br/>
        <w:t xml:space="preserve">        raise AssertionError(f"Expected {hired} worker calendars, found {len(calendar_rows)}.")</w:t>
      </w:r>
      <w:r>
        <w:rPr>
          <w:rFonts w:cs="Consolas"/>
          <w:noProof/>
        </w:rPr>
        <w:br/>
        <w:t xml:space="preserve">    calendar_assignments: set[tuple[int, int, str]] = set()</w:t>
      </w:r>
      <w:r>
        <w:rPr>
          <w:rFonts w:cs="Consolas"/>
          <w:noProof/>
        </w:rPr>
        <w:br/>
        <w:t xml:space="preserve">    assignment_counts: Counter[tuple[int, int]] = Counter()</w:t>
      </w:r>
      <w:r>
        <w:rPr>
          <w:rFonts w:cs="Consolas"/>
          <w:noProof/>
        </w:rPr>
        <w:br/>
        <w:t xml:space="preserve">    max_streak_seen = 0</w:t>
      </w:r>
      <w:r>
        <w:rPr>
          <w:rFonts w:cs="Consolas"/>
          <w:noProof/>
        </w:rPr>
        <w:br/>
        <w:t xml:space="preserve">    for row in calendar_rows:</w:t>
      </w:r>
      <w:r>
        <w:rPr>
          <w:rFonts w:cs="Consolas"/>
          <w:noProof/>
        </w:rPr>
        <w:br/>
        <w:t xml:space="preserve">        worker = int(row[0])</w:t>
      </w:r>
      <w:r>
        <w:rPr>
          <w:rFonts w:cs="Consolas"/>
          <w:noProof/>
        </w:rPr>
        <w:br/>
        <w:t xml:space="preserve">        entries = list(row[1:31])</w:t>
      </w:r>
      <w:r>
        <w:rPr>
          <w:rFonts w:cs="Consolas"/>
          <w:noProof/>
        </w:rPr>
        <w:br/>
        <w:t xml:space="preserve">        flags = [entry != "</w:t>
      </w:r>
      <w:r>
        <w:rPr>
          <w:rFonts w:cs="Consolas"/>
          <w:noProof/>
        </w:rPr>
        <w:t>休</w:t>
      </w:r>
      <w:r>
        <w:rPr>
          <w:rFonts w:cs="Consolas"/>
          <w:noProof/>
        </w:rPr>
        <w:t>" for entry in entries]</w:t>
      </w:r>
      <w:r>
        <w:rPr>
          <w:rFonts w:cs="Consolas"/>
          <w:noProof/>
        </w:rPr>
        <w:br/>
      </w:r>
      <w:r>
        <w:rPr>
          <w:rFonts w:cs="Consolas"/>
          <w:noProof/>
        </w:rPr>
        <w:t xml:space="preserve">        worked = sum(flags)</w:t>
      </w:r>
      <w:r>
        <w:rPr>
          <w:rFonts w:cs="Consolas"/>
          <w:noProof/>
        </w:rPr>
        <w:br/>
        <w:t xml:space="preserve">        max_streak = maximum_consecutive(flags)</w:t>
      </w:r>
      <w:r>
        <w:rPr>
          <w:rFonts w:cs="Consolas"/>
          <w:noProof/>
        </w:rPr>
        <w:br/>
        <w:t xml:space="preserve">        if worked != 23 or int(row[31]) != 23:</w:t>
      </w:r>
      <w:r>
        <w:rPr>
          <w:rFonts w:cs="Consolas"/>
          <w:noProof/>
        </w:rPr>
        <w:br/>
        <w:t xml:space="preserve">            raise AssertionError(f"Worker {worker}: does not work exactly 23 days.")</w:t>
      </w:r>
      <w:r>
        <w:rPr>
          <w:rFonts w:cs="Consolas"/>
          <w:noProof/>
        </w:rPr>
        <w:br/>
        <w:t xml:space="preserve">        if max_streak &gt; 7 or int(row[32]) != max_streak:</w:t>
      </w:r>
      <w:r>
        <w:rPr>
          <w:rFonts w:cs="Consolas"/>
          <w:noProof/>
        </w:rPr>
        <w:br/>
        <w:t xml:space="preserve">            raise AssertionError(f"Worker {worker}: consecutive-work check failed.")</w:t>
      </w:r>
      <w:r>
        <w:rPr>
          <w:rFonts w:cs="Consolas"/>
          <w:noProof/>
        </w:rPr>
        <w:br/>
        <w:t xml:space="preserve">        max_streak_seen = max(max_streak_seen, max_streak)</w:t>
      </w:r>
      <w:r>
        <w:rPr>
          <w:rFonts w:cs="Consolas"/>
          <w:noProof/>
        </w:rPr>
        <w:br/>
      </w:r>
      <w:r>
        <w:rPr>
          <w:rFonts w:cs="Consolas"/>
          <w:noProof/>
        </w:rPr>
        <w:br/>
        <w:t xml:space="preserve">        for day_index, entry in enumerate(entries, start=1):</w:t>
      </w:r>
      <w:r>
        <w:rPr>
          <w:rFonts w:cs="Consolas"/>
          <w:noProof/>
        </w:rPr>
        <w:br/>
        <w:t xml:space="preserve">            if entry == "</w:t>
      </w:r>
      <w:r>
        <w:rPr>
          <w:rFonts w:cs="Consolas"/>
          <w:noProof/>
        </w:rPr>
        <w:t>休</w:t>
      </w:r>
      <w:r>
        <w:rPr>
          <w:rFonts w:cs="Consolas"/>
          <w:noProof/>
        </w:rPr>
        <w:t>":</w:t>
      </w:r>
      <w:r>
        <w:rPr>
          <w:rFonts w:cs="Consolas"/>
          <w:noProof/>
        </w:rPr>
        <w:br/>
      </w:r>
      <w:r>
        <w:rPr>
          <w:rFonts w:cs="Consolas"/>
          <w:noProof/>
        </w:rPr>
        <w:t xml:space="preserve">                continue</w:t>
      </w:r>
      <w:r>
        <w:rPr>
          <w:rFonts w:cs="Consolas"/>
          <w:noProof/>
        </w:rPr>
        <w:br/>
        <w:t xml:space="preserve">            start_text, end_text = str(entry).split("-")</w:t>
      </w:r>
      <w:r>
        <w:rPr>
          <w:rFonts w:cs="Consolas"/>
          <w:noProof/>
        </w:rPr>
        <w:br/>
        <w:t xml:space="preserve">            start, end = int(start_text), int(end_text)</w:t>
      </w:r>
      <w:r>
        <w:rPr>
          <w:rFonts w:cs="Consolas"/>
          <w:noProof/>
        </w:rPr>
        <w:br/>
        <w:t xml:space="preserve">            if (start, end) not in {(s, e) for s, e, _ in shifts[day_index]}:</w:t>
      </w:r>
      <w:r>
        <w:rPr>
          <w:rFonts w:cs="Consolas"/>
          <w:noProof/>
        </w:rPr>
        <w:br/>
        <w:t xml:space="preserve">                raise AssertionError(f"Worker {worker}, day {day_index}: unknown shift {entry}.")</w:t>
      </w:r>
      <w:r>
        <w:rPr>
          <w:rFonts w:cs="Consolas"/>
          <w:noProof/>
        </w:rPr>
        <w:br/>
        <w:t xml:space="preserve">            calendar_assignments.add((worker, day_index, str(entry)))</w:t>
      </w:r>
      <w:r>
        <w:rPr>
          <w:rFonts w:cs="Consolas"/>
          <w:noProof/>
        </w:rPr>
        <w:br/>
        <w:t xml:space="preserve">            assignment_counts[(day_index, start)] += 1</w:t>
      </w:r>
      <w:r>
        <w:rPr>
          <w:rFonts w:cs="Consolas"/>
          <w:noProof/>
        </w:rPr>
        <w:br/>
      </w:r>
      <w:r>
        <w:rPr>
          <w:rFonts w:cs="Consolas"/>
          <w:noProof/>
        </w:rPr>
        <w:br/>
        <w:t xml:space="preserve">    for day in sorted(arrivals):</w:t>
      </w:r>
      <w:r>
        <w:rPr>
          <w:rFonts w:cs="Consolas"/>
          <w:noProof/>
        </w:rPr>
        <w:br/>
      </w:r>
      <w:r>
        <w:rPr>
          <w:rFonts w:cs="Consolas"/>
          <w:noProof/>
        </w:rPr>
        <w:t xml:space="preserve">        for start, _, workers in shifts[day]:</w:t>
      </w:r>
      <w:r>
        <w:rPr>
          <w:rFonts w:cs="Consolas"/>
          <w:noProof/>
        </w:rPr>
        <w:br/>
        <w:t xml:space="preserve">            if assignment_counts[(day, start)] != workers:</w:t>
      </w:r>
      <w:r>
        <w:rPr>
          <w:rFonts w:cs="Consolas"/>
          <w:noProof/>
        </w:rPr>
        <w:br/>
        <w:t xml:space="preserve">                raise AssertionError(f"Day {day}, shift {start}: named-worker assignment mismatch.")</w:t>
      </w:r>
      <w:r>
        <w:rPr>
          <w:rFonts w:cs="Consolas"/>
          <w:noProof/>
        </w:rPr>
        <w:br/>
      </w:r>
      <w:r>
        <w:rPr>
          <w:rFonts w:cs="Consolas"/>
          <w:noProof/>
        </w:rPr>
        <w:br/>
        <w:t xml:space="preserve">    detail_rows = list(workbook["</w:t>
      </w:r>
      <w:r>
        <w:rPr>
          <w:rFonts w:cs="Consolas"/>
          <w:noProof/>
        </w:rPr>
        <w:t>逐人上班明细</w:t>
      </w:r>
      <w:r>
        <w:rPr>
          <w:rFonts w:cs="Consolas"/>
          <w:noProof/>
        </w:rPr>
        <w:t>"].iter_rows(min_row=2, values_only=True))</w:t>
      </w:r>
      <w:r>
        <w:rPr>
          <w:rFonts w:cs="Consolas"/>
          <w:noProof/>
        </w:rPr>
        <w:br/>
        <w:t xml:space="preserve">    detail_assignments = {(int(row[0]), int(row[1]), str(row[2])) for row in detail_rows}</w:t>
      </w:r>
      <w:r>
        <w:rPr>
          <w:rFonts w:cs="Consolas"/>
          <w:noProof/>
        </w:rPr>
        <w:br/>
        <w:t xml:space="preserve">    if len(detail_assignments) != len(detail_rows):</w:t>
      </w:r>
      <w:r>
        <w:rPr>
          <w:rFonts w:cs="Consolas"/>
          <w:noProof/>
        </w:rPr>
        <w:br/>
      </w:r>
      <w:r>
        <w:rPr>
          <w:rFonts w:cs="Consolas"/>
          <w:noProof/>
        </w:rPr>
        <w:t xml:space="preserve">        raise AssertionError("Duplicate rows exist in the worker assignment details.")</w:t>
      </w:r>
      <w:r>
        <w:rPr>
          <w:rFonts w:cs="Consolas"/>
          <w:noProof/>
        </w:rPr>
        <w:br/>
        <w:t xml:space="preserve">    if detail_assignments != calendar_assignments:</w:t>
      </w:r>
      <w:r>
        <w:rPr>
          <w:rFonts w:cs="Consolas"/>
          <w:noProof/>
        </w:rPr>
        <w:br/>
        <w:t xml:space="preserve">        raise AssertionError("Worker detail sheet and monthly calendar do not match.")</w:t>
      </w:r>
      <w:r>
        <w:rPr>
          <w:rFonts w:cs="Consolas"/>
          <w:noProof/>
        </w:rPr>
        <w:br/>
      </w:r>
      <w:r>
        <w:rPr>
          <w:rFonts w:cs="Consolas"/>
          <w:noProof/>
        </w:rPr>
        <w:br/>
        <w:t xml:space="preserve">    has_individual_low_hours = bool(detail_rows) and len(detail_rows[0]) &gt;= 5</w:t>
      </w:r>
      <w:r>
        <w:rPr>
          <w:rFonts w:cs="Consolas"/>
          <w:noProof/>
        </w:rPr>
        <w:br/>
        <w:t xml:space="preserve">    if has_individual_low_hours:</w:t>
      </w:r>
      <w:r>
        <w:rPr>
          <w:rFonts w:cs="Consolas"/>
          <w:noProof/>
        </w:rPr>
        <w:br/>
        <w:t xml:space="preserve">        individual_low_counts: Counter[tuple[int, int, int]] = Counter()</w:t>
      </w:r>
      <w:r>
        <w:rPr>
          <w:rFonts w:cs="Consolas"/>
          <w:noProof/>
        </w:rPr>
        <w:br/>
        <w:t xml:space="preserve">        worker_low_counts: Counter[int] = Counter()</w:t>
      </w:r>
      <w:r>
        <w:rPr>
          <w:rFonts w:cs="Consolas"/>
          <w:noProof/>
        </w:rPr>
        <w:br/>
        <w:t xml:space="preserve">        for row in detail_rows:</w:t>
      </w:r>
    </w:p>
    <w:p w:rsidR="00A3080D" w:rsidRDefault="005130F3">
      <w:pPr>
        <w:pStyle w:val="AppendixCode"/>
        <w:shd w:val="clear" w:color="auto" w:fill="F7F7F7"/>
        <w:ind w:firstLine="260"/>
      </w:pPr>
      <w:r>
        <w:rPr>
          <w:rFonts w:cs="Consolas"/>
          <w:noProof/>
        </w:rPr>
        <w:t xml:space="preserve">            worker, day, shift, global_hour, local_hour = row[:5]</w:t>
      </w:r>
      <w:r>
        <w:rPr>
          <w:rFonts w:cs="Consolas"/>
          <w:noProof/>
        </w:rPr>
        <w:br/>
        <w:t xml:space="preserve">            worker, day = int(worker), int(day)</w:t>
      </w:r>
      <w:r>
        <w:rPr>
          <w:rFonts w:cs="Consolas"/>
          <w:noProof/>
        </w:rPr>
        <w:br/>
        <w:t xml:space="preserve">            global_hour, local_hour = int(global_hour), int(local_hour)</w:t>
      </w:r>
      <w:r>
        <w:rPr>
          <w:rFonts w:cs="Consolas"/>
          <w:noProof/>
        </w:rPr>
        <w:br/>
        <w:t xml:space="preserve">            start_text, end_text = str(shift).split("-")</w:t>
      </w:r>
      <w:r>
        <w:rPr>
          <w:rFonts w:cs="Consolas"/>
          <w:noProof/>
        </w:rPr>
        <w:br/>
        <w:t xml:space="preserve">            start, end = int(start_text), int(end_text)</w:t>
      </w:r>
      <w:r>
        <w:rPr>
          <w:rFonts w:cs="Consolas"/>
          <w:noProof/>
        </w:rPr>
        <w:br/>
        <w:t xml:space="preserve">            if not 1 &lt;= local_hour &lt;= 8 or global_hour != start + local_hour - 1:</w:t>
      </w:r>
      <w:r>
        <w:rPr>
          <w:rFonts w:cs="Consolas"/>
          <w:noProof/>
        </w:rPr>
        <w:br/>
        <w:t xml:space="preserve">                raise AssertionError(</w:t>
      </w:r>
      <w:r>
        <w:rPr>
          <w:rFonts w:cs="Consolas"/>
          <w:noProof/>
        </w:rPr>
        <w:br/>
        <w:t xml:space="preserve">                    f"Worker {worker}, day {day}: invalid individual 10-item hour."</w:t>
      </w:r>
      <w:r>
        <w:rPr>
          <w:rFonts w:cs="Consolas"/>
          <w:noProof/>
        </w:rPr>
        <w:br/>
      </w:r>
      <w:r>
        <w:rPr>
          <w:rFonts w:cs="Consolas"/>
          <w:noProof/>
        </w:rPr>
        <w:t xml:space="preserve">                )</w:t>
      </w:r>
      <w:r>
        <w:rPr>
          <w:rFonts w:cs="Consolas"/>
          <w:noProof/>
        </w:rPr>
        <w:br/>
        <w:t xml:space="preserve">            if not start &lt;= global_hour &lt; end:</w:t>
      </w:r>
      <w:r>
        <w:rPr>
          <w:rFonts w:cs="Consolas"/>
          <w:noProof/>
        </w:rPr>
        <w:br/>
        <w:t xml:space="preserve">                raise AssertionError(</w:t>
      </w:r>
      <w:r>
        <w:rPr>
          <w:rFonts w:cs="Consolas"/>
          <w:noProof/>
        </w:rPr>
        <w:br/>
        <w:t xml:space="preserve">                    f"Worker {worker}, day {day}: 10-item hour is outside the shift."</w:t>
      </w:r>
      <w:r>
        <w:rPr>
          <w:rFonts w:cs="Consolas"/>
          <w:noProof/>
        </w:rPr>
        <w:br/>
        <w:t xml:space="preserve">                )</w:t>
      </w:r>
      <w:r>
        <w:rPr>
          <w:rFonts w:cs="Consolas"/>
          <w:noProof/>
        </w:rPr>
        <w:br/>
        <w:t xml:space="preserve">            individual_low_counts[(day, start, local_hour)] += 1</w:t>
      </w:r>
      <w:r>
        <w:rPr>
          <w:rFonts w:cs="Consolas"/>
          <w:noProof/>
        </w:rPr>
        <w:br/>
        <w:t xml:space="preserve">            worker_low_counts[worker] += 1</w:t>
      </w:r>
      <w:r>
        <w:rPr>
          <w:rFonts w:cs="Consolas"/>
          <w:noProof/>
        </w:rPr>
        <w:br/>
      </w:r>
      <w:r>
        <w:rPr>
          <w:rFonts w:cs="Consolas"/>
          <w:noProof/>
        </w:rPr>
        <w:br/>
        <w:t xml:space="preserve">        for day in sorted(arrivals):</w:t>
      </w:r>
      <w:r>
        <w:rPr>
          <w:rFonts w:cs="Consolas"/>
          <w:noProof/>
        </w:rPr>
        <w:br/>
        <w:t xml:space="preserve">            for start, _, _ in shifts[day]:</w:t>
      </w:r>
      <w:r>
        <w:rPr>
          <w:rFonts w:cs="Consolas"/>
          <w:noProof/>
        </w:rPr>
        <w:br/>
        <w:t xml:space="preserve">                for local_hour, expected in low_by_shift[(day, start)].items():</w:t>
      </w:r>
      <w:r>
        <w:rPr>
          <w:rFonts w:cs="Consolas"/>
          <w:noProof/>
        </w:rPr>
        <w:br/>
      </w:r>
      <w:r>
        <w:rPr>
          <w:rFonts w:cs="Consolas"/>
          <w:noProof/>
        </w:rPr>
        <w:t xml:space="preserve">                    actual = individual_low_counts[(day, start, local_hour)]</w:t>
      </w:r>
      <w:r>
        <w:rPr>
          <w:rFonts w:cs="Consolas"/>
          <w:noProof/>
        </w:rPr>
        <w:br/>
        <w:t xml:space="preserve">                    if actual != expected:</w:t>
      </w:r>
      <w:r>
        <w:rPr>
          <w:rFonts w:cs="Consolas"/>
          <w:noProof/>
        </w:rPr>
        <w:br/>
        <w:t xml:space="preserve">                        raise AssertionError(</w:t>
      </w:r>
      <w:r>
        <w:rPr>
          <w:rFonts w:cs="Consolas"/>
          <w:noProof/>
        </w:rPr>
        <w:br/>
        <w:t xml:space="preserve">                            f"Day {day}, shift {start}, local hour {local_hour}: "</w:t>
      </w:r>
      <w:r>
        <w:rPr>
          <w:rFonts w:cs="Consolas"/>
          <w:noProof/>
        </w:rPr>
        <w:br/>
        <w:t xml:space="preserve">                            f"individual count {actual} != aggregate count {expected}."</w:t>
      </w:r>
      <w:r>
        <w:rPr>
          <w:rFonts w:cs="Consolas"/>
          <w:noProof/>
        </w:rPr>
        <w:br/>
        <w:t xml:space="preserve">                        )</w:t>
      </w:r>
      <w:r>
        <w:rPr>
          <w:rFonts w:cs="Consolas"/>
          <w:noProof/>
        </w:rPr>
        <w:br/>
        <w:t xml:space="preserve">        if any(worker_low_counts[worker] != 23 for worker in range(1, hired + 1)):</w:t>
      </w:r>
      <w:r>
        <w:rPr>
          <w:rFonts w:cs="Consolas"/>
          <w:noProof/>
        </w:rPr>
        <w:br/>
      </w:r>
      <w:r>
        <w:rPr>
          <w:rFonts w:cs="Consolas"/>
          <w:noProof/>
        </w:rPr>
        <w:t xml:space="preserve">            raise AssertionError("A worker does not have exactly 23 individual 10-item hours.")</w:t>
      </w:r>
      <w:r>
        <w:rPr>
          <w:rFonts w:cs="Consolas"/>
          <w:noProof/>
        </w:rPr>
        <w:br/>
      </w:r>
      <w:r>
        <w:rPr>
          <w:rFonts w:cs="Consolas"/>
          <w:noProof/>
        </w:rPr>
        <w:br/>
        <w:t xml:space="preserve">    stats_rows = list(workbook["</w:t>
      </w:r>
      <w:r>
        <w:rPr>
          <w:rFonts w:cs="Consolas"/>
          <w:noProof/>
        </w:rPr>
        <w:t>人员检验</w:t>
      </w:r>
      <w:r>
        <w:rPr>
          <w:rFonts w:cs="Consolas"/>
          <w:noProof/>
        </w:rPr>
        <w:t>"].iter_rows(min_row=2, values_only=True))</w:t>
      </w:r>
      <w:r>
        <w:rPr>
          <w:rFonts w:cs="Consolas"/>
          <w:noProof/>
        </w:rPr>
        <w:br/>
        <w:t xml:space="preserve">    if len(stats_rows) != hired or any(row[4] != "</w:t>
      </w:r>
      <w:r>
        <w:rPr>
          <w:rFonts w:cs="Consolas"/>
          <w:noProof/>
        </w:rPr>
        <w:t>是</w:t>
      </w:r>
      <w:r>
        <w:rPr>
          <w:rFonts w:cs="Consolas"/>
          <w:noProof/>
        </w:rPr>
        <w:t>" for row in stats_rows):</w:t>
      </w:r>
      <w:r>
        <w:rPr>
          <w:rFonts w:cs="Consolas"/>
          <w:noProof/>
        </w:rPr>
        <w:br/>
        <w:t xml:space="preserve">        raise AssertionError("Worker validation sheet contains an invalid worker.")</w:t>
      </w:r>
      <w:r>
        <w:rPr>
          <w:rFonts w:cs="Consolas"/>
          <w:noProof/>
        </w:rPr>
        <w:br/>
      </w:r>
      <w:r>
        <w:rPr>
          <w:rFonts w:cs="Consolas"/>
          <w:noProof/>
        </w:rPr>
        <w:br/>
        <w:t xml:space="preserve">    # Any monthly plan must cover the hardest single day under Question 2.</w:t>
      </w:r>
      <w:r>
        <w:rPr>
          <w:rFonts w:cs="Consolas"/>
          <w:noProof/>
        </w:rPr>
        <w:br/>
        <w:t xml:space="preserve">    # Deep mode re-solves every daily minimum and every daily peak lower bound.</w:t>
      </w:r>
      <w:r>
        <w:rPr>
          <w:rFonts w:cs="Consolas"/>
          <w:noProof/>
        </w:rPr>
        <w:br/>
      </w:r>
      <w:r>
        <w:rPr>
          <w:rFonts w:cs="Consolas"/>
          <w:noProof/>
        </w:rPr>
        <w:t xml:space="preserve">    hardest_day = max(daily_minimums, key=daily_minimums.get)</w:t>
      </w:r>
      <w:r>
        <w:rPr>
          <w:rFonts w:cs="Consolas"/>
          <w:noProof/>
        </w:rPr>
        <w:br/>
        <w:t xml:space="preserve">    if deep:</w:t>
      </w:r>
      <w:r>
        <w:rPr>
          <w:rFonts w:cs="Consolas"/>
          <w:noProof/>
        </w:rPr>
        <w:br/>
        <w:t xml:space="preserve">        resolved_minimums = {</w:t>
      </w:r>
      <w:r>
        <w:rPr>
          <w:rFonts w:cs="Consolas"/>
          <w:noProof/>
        </w:rPr>
        <w:br/>
        <w:t xml:space="preserve">            day: solve_day(day, arrivals[day], time_limit).total_workers</w:t>
      </w:r>
      <w:r>
        <w:rPr>
          <w:rFonts w:cs="Consolas"/>
          <w:noProof/>
        </w:rPr>
        <w:br/>
        <w:t xml:space="preserve">            for day in sorted(arrivals)</w:t>
      </w:r>
      <w:r>
        <w:rPr>
          <w:rFonts w:cs="Consolas"/>
          <w:noProof/>
        </w:rPr>
        <w:br/>
        <w:t xml:space="preserve">        }</w:t>
      </w:r>
      <w:r>
        <w:rPr>
          <w:rFonts w:cs="Consolas"/>
          <w:noProof/>
        </w:rPr>
        <w:br/>
        <w:t xml:space="preserve">        mismatched_minimums = {</w:t>
      </w:r>
      <w:r>
        <w:rPr>
          <w:rFonts w:cs="Consolas"/>
          <w:noProof/>
        </w:rPr>
        <w:br/>
      </w:r>
      <w:r>
        <w:rPr>
          <w:rFonts w:cs="Consolas"/>
          <w:noProof/>
        </w:rPr>
        <w:lastRenderedPageBreak/>
        <w:t xml:space="preserve">            day: (daily_minimums[day], resolved_minimums[day])</w:t>
      </w:r>
      <w:r>
        <w:rPr>
          <w:rFonts w:cs="Consolas"/>
          <w:noProof/>
        </w:rPr>
        <w:br/>
        <w:t xml:space="preserve">            for day in sorted(arrivals)</w:t>
      </w:r>
      <w:r>
        <w:rPr>
          <w:rFonts w:cs="Consolas"/>
          <w:noProof/>
        </w:rPr>
        <w:br/>
        <w:t xml:space="preserve">            if daily_minimums[day] != resolved_minimums[day]</w:t>
      </w:r>
      <w:r>
        <w:rPr>
          <w:rFonts w:cs="Consolas"/>
          <w:noProof/>
        </w:rPr>
        <w:br/>
        <w:t xml:space="preserve">        }</w:t>
      </w:r>
      <w:r>
        <w:rPr>
          <w:rFonts w:cs="Consolas"/>
          <w:noProof/>
        </w:rPr>
        <w:br/>
        <w:t xml:space="preserve">        if mismatched_minimums:</w:t>
      </w:r>
      <w:r>
        <w:rPr>
          <w:rFonts w:cs="Consolas"/>
          <w:noProof/>
        </w:rPr>
        <w:br/>
      </w:r>
      <w:r>
        <w:rPr>
          <w:rFonts w:cs="Consolas"/>
          <w:noProof/>
        </w:rPr>
        <w:t xml:space="preserve">            raise AssertionError(f"Daily minimum worker counts changed: {mismatched_minimums}")</w:t>
      </w:r>
      <w:r>
        <w:rPr>
          <w:rFonts w:cs="Consolas"/>
          <w:noProof/>
        </w:rPr>
        <w:br/>
        <w:t xml:space="preserve">        hardest_minimum = resolved_minimums[hardest_day]</w:t>
      </w:r>
      <w:r>
        <w:rPr>
          <w:rFonts w:cs="Consolas"/>
          <w:noProof/>
        </w:rPr>
        <w:br/>
        <w:t xml:space="preserve">    else:</w:t>
      </w:r>
      <w:r>
        <w:rPr>
          <w:rFonts w:cs="Consolas"/>
          <w:noProof/>
        </w:rPr>
        <w:br/>
        <w:t xml:space="preserve">        hardest_minimum = solve_day(</w:t>
      </w:r>
      <w:r>
        <w:rPr>
          <w:rFonts w:cs="Consolas"/>
          <w:noProof/>
        </w:rPr>
        <w:br/>
        <w:t xml:space="preserve">            hardest_day, arrivals[hardest_day], time_limit</w:t>
      </w:r>
      <w:r>
        <w:rPr>
          <w:rFonts w:cs="Consolas"/>
          <w:noProof/>
        </w:rPr>
        <w:br/>
        <w:t xml:space="preserve">        ).total_workers</w:t>
      </w:r>
      <w:r>
        <w:rPr>
          <w:rFonts w:cs="Consolas"/>
          <w:noProof/>
        </w:rPr>
        <w:br/>
        <w:t xml:space="preserve">        if hardest_minimum != daily_minimums[hardest_day]:</w:t>
      </w:r>
      <w:r>
        <w:rPr>
          <w:rFonts w:cs="Consolas"/>
          <w:noProof/>
        </w:rPr>
        <w:br/>
        <w:t xml:space="preserve">            raise AssertionError("Reported daily lower bound does not match an independent re-solve.")</w:t>
      </w:r>
      <w:r>
        <w:rPr>
          <w:rFonts w:cs="Consolas"/>
          <w:noProof/>
        </w:rPr>
        <w:br/>
      </w:r>
      <w:r>
        <w:rPr>
          <w:rFonts w:cs="Consolas"/>
          <w:noProof/>
        </w:rPr>
        <w:br/>
        <w:t xml:space="preserve">    if hired != hardest_minimum:</w:t>
      </w:r>
      <w:r>
        <w:rPr>
          <w:rFonts w:cs="Consolas"/>
          <w:noProof/>
        </w:rPr>
        <w:br/>
        <w:t xml:space="preserve">        raise AssertionError(</w:t>
      </w:r>
      <w:r>
        <w:rPr>
          <w:rFonts w:cs="Consolas"/>
          <w:noProof/>
        </w:rPr>
        <w:br/>
      </w:r>
      <w:r>
        <w:rPr>
          <w:rFonts w:cs="Consolas"/>
          <w:noProof/>
        </w:rPr>
        <w:t xml:space="preserve">            f"Hired count {hired} does not meet the proven lower bound {hardest_minimum}."</w:t>
      </w:r>
      <w:r>
        <w:rPr>
          <w:rFonts w:cs="Consolas"/>
          <w:noProof/>
        </w:rPr>
        <w:br/>
        <w:t xml:space="preserve">        )</w:t>
      </w:r>
      <w:r>
        <w:rPr>
          <w:rFonts w:cs="Consolas"/>
          <w:noProof/>
        </w:rPr>
        <w:br/>
      </w:r>
    </w:p>
    <w:p w:rsidR="00A3080D" w:rsidRDefault="005130F3">
      <w:pPr>
        <w:pStyle w:val="AppendixCode"/>
        <w:shd w:val="clear" w:color="auto" w:fill="F7F7F7"/>
        <w:ind w:firstLine="260"/>
      </w:pPr>
      <w:r>
        <w:rPr>
          <w:rFonts w:cs="Consolas"/>
          <w:noProof/>
        </w:rPr>
        <w:t xml:space="preserve">    actual_daily_peaks = {</w:t>
      </w:r>
      <w:r>
        <w:rPr>
          <w:rFonts w:cs="Consolas"/>
          <w:noProof/>
        </w:rPr>
        <w:br/>
        <w:t xml:space="preserve">        day: max(int(hourly[(day, hour)][9]) for hour in range(24))</w:t>
      </w:r>
      <w:r>
        <w:rPr>
          <w:rFonts w:cs="Consolas"/>
          <w:noProof/>
        </w:rPr>
        <w:br/>
        <w:t xml:space="preserve">        for day in sorted(arrivals)</w:t>
      </w:r>
      <w:r>
        <w:rPr>
          <w:rFonts w:cs="Consolas"/>
          <w:noProof/>
        </w:rPr>
        <w:br/>
        <w:t xml:space="preserve">    }</w:t>
      </w:r>
      <w:r>
        <w:rPr>
          <w:rFonts w:cs="Consolas"/>
          <w:noProof/>
        </w:rPr>
        <w:br/>
        <w:t xml:space="preserve">    if deep:</w:t>
      </w:r>
      <w:r>
        <w:rPr>
          <w:rFonts w:cs="Consolas"/>
          <w:noProof/>
        </w:rPr>
        <w:br/>
        <w:t xml:space="preserve">        peak_lower_bounds = {</w:t>
      </w:r>
      <w:r>
        <w:rPr>
          <w:rFonts w:cs="Consolas"/>
          <w:noProof/>
        </w:rPr>
        <w:br/>
        <w:t xml:space="preserve">            day: solve_peak_lower_bound(day, arrivals[day], hired, time_limit)</w:t>
      </w:r>
      <w:r>
        <w:rPr>
          <w:rFonts w:cs="Consolas"/>
          <w:noProof/>
        </w:rPr>
        <w:br/>
        <w:t xml:space="preserve">            for day in sorted(arrivals)</w:t>
      </w:r>
      <w:r>
        <w:rPr>
          <w:rFonts w:cs="Consolas"/>
          <w:noProof/>
        </w:rPr>
        <w:br/>
        <w:t xml:space="preserve">        }</w:t>
      </w:r>
      <w:r>
        <w:rPr>
          <w:rFonts w:cs="Consolas"/>
          <w:noProof/>
        </w:rPr>
        <w:br/>
        <w:t xml:space="preserve">        mismatched_peaks = {</w:t>
      </w:r>
      <w:r>
        <w:rPr>
          <w:rFonts w:cs="Consolas"/>
          <w:noProof/>
        </w:rPr>
        <w:br/>
        <w:t xml:space="preserve">            day: (actual_daily_peaks[day], peak_lower_bounds[day])</w:t>
      </w:r>
      <w:r>
        <w:rPr>
          <w:rFonts w:cs="Consolas"/>
          <w:noProof/>
        </w:rPr>
        <w:br/>
      </w:r>
      <w:r>
        <w:rPr>
          <w:rFonts w:cs="Consolas"/>
          <w:noProof/>
        </w:rPr>
        <w:t xml:space="preserve">            for day in sorted(arrivals)</w:t>
      </w:r>
      <w:r>
        <w:rPr>
          <w:rFonts w:cs="Consolas"/>
          <w:noProof/>
        </w:rPr>
        <w:br/>
        <w:t xml:space="preserve">            if actual_daily_peaks[day] != peak_lower_bounds[day]</w:t>
      </w:r>
      <w:r>
        <w:rPr>
          <w:rFonts w:cs="Consolas"/>
          <w:noProof/>
        </w:rPr>
        <w:br/>
        <w:t xml:space="preserve">        }</w:t>
      </w:r>
      <w:r>
        <w:rPr>
          <w:rFonts w:cs="Consolas"/>
          <w:noProof/>
        </w:rPr>
        <w:br/>
        <w:t xml:space="preserve">        if mismatched_peaks:</w:t>
      </w:r>
      <w:r>
        <w:rPr>
          <w:rFonts w:cs="Consolas"/>
          <w:noProof/>
        </w:rPr>
        <w:br/>
        <w:t xml:space="preserve">            raise AssertionError(f"Daily peak lower bounds are not attained: {mismatched_peaks}")</w:t>
      </w:r>
      <w:r>
        <w:rPr>
          <w:rFonts w:cs="Consolas"/>
          <w:noProof/>
        </w:rPr>
        <w:br/>
      </w:r>
      <w:r>
        <w:rPr>
          <w:rFonts w:cs="Consolas"/>
          <w:noProof/>
        </w:rPr>
        <w:br/>
        <w:t xml:space="preserve">    print("PASS: all 30 days contain five distinct 8-hour shifts.")</w:t>
      </w:r>
      <w:r>
        <w:rPr>
          <w:rFonts w:cs="Consolas"/>
          <w:noProof/>
        </w:rPr>
        <w:br/>
        <w:t xml:space="preserve">    print("PASS: every shift worker has exactly one aggregated 10-item hour.")</w:t>
      </w:r>
      <w:r>
        <w:rPr>
          <w:rFonts w:cs="Consolas"/>
          <w:noProof/>
        </w:rPr>
        <w:br/>
        <w:t xml:space="preserve">    print("PASS: all 720 hourly capacity and inventory balances are valid.")</w:t>
      </w:r>
      <w:r>
        <w:rPr>
          <w:rFonts w:cs="Consolas"/>
          <w:noProof/>
        </w:rPr>
        <w:br/>
      </w:r>
      <w:r>
        <w:rPr>
          <w:rFonts w:cs="Consolas"/>
          <w:noProof/>
        </w:rPr>
        <w:t xml:space="preserve">    print("PASS: all early freight is complete before 16:00 and all daily freight is complete by 24:00.")</w:t>
      </w:r>
      <w:r>
        <w:rPr>
          <w:rFonts w:cs="Consolas"/>
          <w:noProof/>
        </w:rPr>
        <w:br/>
        <w:t xml:space="preserve">    print(f"PASS: all {hired} workers work exactly 23 days and at most {max_streak_seen} consecutive days.")</w:t>
      </w:r>
      <w:r>
        <w:rPr>
          <w:rFonts w:cs="Consolas"/>
          <w:noProof/>
        </w:rPr>
        <w:br/>
        <w:t xml:space="preserve">    print(f"PASS: {len(calendar_assignments)} named assignments match all shift totals.")</w:t>
      </w:r>
      <w:r>
        <w:rPr>
          <w:rFonts w:cs="Consolas"/>
          <w:noProof/>
        </w:rPr>
        <w:br/>
        <w:t xml:space="preserve">    if has_individual_low_hours:</w:t>
      </w:r>
      <w:r>
        <w:rPr>
          <w:rFonts w:cs="Consolas"/>
          <w:noProof/>
        </w:rPr>
        <w:br/>
        <w:t xml:space="preserve">        print("PASS: every named assignment has one valid individual 10-item hour.")</w:t>
      </w:r>
      <w:r>
        <w:rPr>
          <w:rFonts w:cs="Consolas"/>
          <w:noProof/>
        </w:rPr>
        <w:br/>
        <w:t xml:space="preserve">    print(</w:t>
      </w:r>
      <w:r>
        <w:rPr>
          <w:rFonts w:cs="Consolas"/>
          <w:noProof/>
        </w:rPr>
        <w:br/>
        <w:t xml:space="preserve">        f"PASS: optimality certified by day {hardest_day}: at least "</w:t>
      </w:r>
      <w:r>
        <w:rPr>
          <w:rFonts w:cs="Consolas"/>
          <w:noProof/>
        </w:rPr>
        <w:br/>
      </w:r>
      <w:r>
        <w:rPr>
          <w:rFonts w:cs="Consolas"/>
          <w:noProof/>
        </w:rPr>
        <w:t xml:space="preserve">        f"{hardest_minimum} workers are necessary and {hired} are sufficient."</w:t>
      </w:r>
      <w:r>
        <w:rPr>
          <w:rFonts w:cs="Consolas"/>
          <w:noProof/>
        </w:rPr>
        <w:br/>
        <w:t xml:space="preserve">    )</w:t>
      </w:r>
      <w:r>
        <w:rPr>
          <w:rFonts w:cs="Consolas"/>
          <w:noProof/>
        </w:rPr>
        <w:br/>
        <w:t xml:space="preserve">    print(</w:t>
      </w:r>
      <w:r>
        <w:rPr>
          <w:rFonts w:cs="Consolas"/>
          <w:noProof/>
        </w:rPr>
        <w:br/>
        <w:t xml:space="preserve">        f"PASS: maximum daily surplus {max_surplus} attains its worker-day counting "</w:t>
      </w:r>
      <w:r>
        <w:rPr>
          <w:rFonts w:cs="Consolas"/>
          <w:noProof/>
        </w:rPr>
        <w:br/>
        <w:t xml:space="preserve">        f"lower bound {counting_lower_bound}."</w:t>
      </w:r>
      <w:r>
        <w:rPr>
          <w:rFonts w:cs="Consolas"/>
          <w:noProof/>
        </w:rPr>
        <w:br/>
        <w:t xml:space="preserve">    )</w:t>
      </w:r>
      <w:r>
        <w:rPr>
          <w:rFonts w:cs="Consolas"/>
          <w:noProof/>
        </w:rPr>
        <w:br/>
        <w:t xml:space="preserve">    print("PASS: all reported hourly item quantities are integral.")</w:t>
      </w:r>
      <w:r>
        <w:rPr>
          <w:rFonts w:cs="Consolas"/>
          <w:noProof/>
        </w:rPr>
        <w:br/>
        <w:t xml:space="preserve">    if deep:</w:t>
      </w:r>
      <w:r>
        <w:rPr>
          <w:rFonts w:cs="Consolas"/>
          <w:noProof/>
        </w:rPr>
        <w:br/>
        <w:t xml:space="preserve">        print("PASS: all 30 daily minimum worker counts were independently re-solved.")</w:t>
      </w:r>
      <w:r>
        <w:rPr>
          <w:rFonts w:cs="Consolas"/>
          <w:noProof/>
        </w:rPr>
        <w:br/>
        <w:t xml:space="preserve">        print(</w:t>
      </w:r>
      <w:r>
        <w:rPr>
          <w:rFonts w:cs="Consolas"/>
          <w:noProof/>
        </w:rPr>
        <w:br/>
        <w:t xml:space="preserve">            "PASS: all 30 daily staffing peaks attain their independent lower bounds; "</w:t>
      </w:r>
      <w:r>
        <w:rPr>
          <w:rFonts w:cs="Consolas"/>
          <w:noProof/>
        </w:rPr>
        <w:br/>
      </w:r>
      <w:r>
        <w:rPr>
          <w:rFonts w:cs="Consolas"/>
          <w:noProof/>
        </w:rPr>
        <w:t xml:space="preserve">            f"global peak={max(actual_daily_peaks.values())}, "</w:t>
      </w:r>
      <w:r>
        <w:rPr>
          <w:rFonts w:cs="Consolas"/>
          <w:noProof/>
        </w:rPr>
        <w:br/>
        <w:t xml:space="preserve">            f"sum of daily peaks={sum(actual_daily_peaks.values())}."</w:t>
      </w:r>
      <w:r>
        <w:rPr>
          <w:rFonts w:cs="Consolas"/>
          <w:noProof/>
        </w:rPr>
        <w:br/>
        <w:t xml:space="preserve">        )</w:t>
      </w:r>
      <w:r>
        <w:rPr>
          <w:rFonts w:cs="Consolas"/>
          <w:noProof/>
        </w:rPr>
        <w:br/>
        <w:t xml:space="preserve">    print(f"INFO: total unused processing capacity across the month = {total_unused_capacity:.2f} items.")</w:t>
      </w:r>
      <w:r>
        <w:rPr>
          <w:rFonts w:cs="Consolas"/>
          <w:noProof/>
        </w:rPr>
        <w:br/>
      </w:r>
      <w:r>
        <w:rPr>
          <w:rFonts w:cs="Consolas"/>
          <w:noProof/>
        </w:rPr>
        <w:br/>
      </w:r>
      <w:r>
        <w:rPr>
          <w:rFonts w:cs="Consolas"/>
          <w:noProof/>
        </w:rPr>
        <w:br/>
        <w:t>def parse_args() -&gt; argparse.Namespace:</w:t>
      </w:r>
      <w:r>
        <w:rPr>
          <w:rFonts w:cs="Consolas"/>
          <w:noProof/>
        </w:rPr>
        <w:br/>
        <w:t xml:space="preserve">    parser = argparse.ArgumentParser(description="Verify the Question 3 result workbook.")</w:t>
      </w:r>
      <w:r>
        <w:rPr>
          <w:rFonts w:cs="Consolas"/>
          <w:noProof/>
        </w:rPr>
        <w:br/>
        <w:t xml:space="preserve">    parser.add_argument("--input", type=Path, default=Path("</w:t>
      </w:r>
      <w:r>
        <w:rPr>
          <w:rFonts w:cs="Consolas"/>
          <w:noProof/>
        </w:rPr>
        <w:t>第一轮</w:t>
      </w:r>
      <w:r>
        <w:rPr>
          <w:rFonts w:cs="Consolas"/>
          <w:noProof/>
        </w:rPr>
        <w:t>B</w:t>
      </w:r>
      <w:r>
        <w:rPr>
          <w:rFonts w:cs="Consolas"/>
          <w:noProof/>
        </w:rPr>
        <w:t>题附件</w:t>
      </w:r>
      <w:r>
        <w:rPr>
          <w:rFonts w:cs="Consolas"/>
          <w:noProof/>
        </w:rPr>
        <w:t>.xlsx"))</w:t>
      </w:r>
      <w:r>
        <w:rPr>
          <w:rFonts w:cs="Consolas"/>
          <w:noProof/>
        </w:rPr>
        <w:br/>
      </w:r>
      <w:r>
        <w:rPr>
          <w:rFonts w:cs="Consolas"/>
          <w:noProof/>
        </w:rPr>
        <w:t xml:space="preserve">    parser.add_argument("--result", type=Path, default=Path("</w:t>
      </w:r>
      <w:r>
        <w:rPr>
          <w:rFonts w:cs="Consolas"/>
          <w:noProof/>
        </w:rPr>
        <w:t>问题三联合优化结果</w:t>
      </w:r>
      <w:r>
        <w:rPr>
          <w:rFonts w:cs="Consolas"/>
          <w:noProof/>
        </w:rPr>
        <w:t>.xlsx"))</w:t>
      </w:r>
      <w:r>
        <w:rPr>
          <w:rFonts w:cs="Consolas"/>
          <w:noProof/>
        </w:rPr>
        <w:br/>
        <w:t xml:space="preserve">    parser.add_argument("--time-limit", type=float, default=180.0)</w:t>
      </w:r>
      <w:r>
        <w:rPr>
          <w:rFonts w:cs="Consolas"/>
          <w:noProof/>
        </w:rPr>
        <w:br/>
        <w:t xml:space="preserve">    parser.add_argument(</w:t>
      </w:r>
      <w:r>
        <w:rPr>
          <w:rFonts w:cs="Consolas"/>
          <w:noProof/>
        </w:rPr>
        <w:br/>
        <w:t xml:space="preserve">        "--deep",</w:t>
      </w:r>
      <w:r>
        <w:rPr>
          <w:rFonts w:cs="Consolas"/>
          <w:noProof/>
        </w:rPr>
        <w:br/>
        <w:t xml:space="preserve">        action="store_true",</w:t>
      </w:r>
      <w:r>
        <w:rPr>
          <w:rFonts w:cs="Consolas"/>
          <w:noProof/>
        </w:rPr>
        <w:br/>
        <w:t xml:space="preserve">        help="Re-solve all 30 daily minima and all 30 daily peak lower bounds.",</w:t>
      </w:r>
      <w:r>
        <w:rPr>
          <w:rFonts w:cs="Consolas"/>
          <w:noProof/>
        </w:rPr>
        <w:br/>
        <w:t xml:space="preserve">    )</w:t>
      </w:r>
      <w:r>
        <w:rPr>
          <w:rFonts w:cs="Consolas"/>
          <w:noProof/>
        </w:rPr>
        <w:br/>
        <w:t xml:space="preserve">    return parser.parse_args()</w:t>
      </w:r>
      <w:r>
        <w:rPr>
          <w:rFonts w:cs="Consolas"/>
          <w:noProof/>
        </w:rPr>
        <w:br/>
      </w:r>
      <w:r>
        <w:rPr>
          <w:rFonts w:cs="Consolas"/>
          <w:noProof/>
        </w:rPr>
        <w:br/>
      </w:r>
      <w:r>
        <w:rPr>
          <w:rFonts w:cs="Consolas"/>
          <w:noProof/>
        </w:rPr>
        <w:br/>
        <w:t>if __name__ == "__main__":</w:t>
      </w:r>
      <w:r>
        <w:rPr>
          <w:rFonts w:cs="Consolas"/>
          <w:noProof/>
        </w:rPr>
        <w:br/>
        <w:t xml:space="preserve">    args = parse_args()</w:t>
      </w:r>
      <w:r>
        <w:rPr>
          <w:rFonts w:cs="Consolas"/>
          <w:noProof/>
        </w:rPr>
        <w:br/>
        <w:t xml:space="preserve">    audit(args.input, args.result, args.time_limit, args.deep)</w:t>
      </w:r>
    </w:p>
    <w:p w:rsidR="00A3080D" w:rsidRDefault="00A3080D">
      <w:pPr>
        <w:pStyle w:val="AppendixCode"/>
        <w:shd w:val="clear" w:color="auto" w:fill="F7F7F7"/>
        <w:ind w:firstLine="260"/>
      </w:pPr>
    </w:p>
    <w:p w:rsidR="00A3080D" w:rsidRDefault="005130F3">
      <w:pPr>
        <w:pStyle w:val="3"/>
        <w:pageBreakBefore/>
        <w:spacing w:before="120" w:after="120"/>
        <w:jc w:val="left"/>
      </w:pPr>
      <w:bookmarkStart w:id="75" w:name="_Toc238152822"/>
      <w:r>
        <w:lastRenderedPageBreak/>
        <w:t>附录</w:t>
      </w:r>
      <w:r>
        <w:t xml:space="preserve">B.7 </w:t>
      </w:r>
      <w:r>
        <w:t>三问模型有效性与鲁棒性检验程序（</w:t>
      </w:r>
      <w:r>
        <w:t>validate_all_models.py</w:t>
      </w:r>
      <w:r>
        <w:t>）</w:t>
      </w:r>
      <w:bookmarkEnd w:id="75"/>
    </w:p>
    <w:p w:rsidR="00A3080D" w:rsidRDefault="005130F3">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完成约束残差、整数性、理论下界、独立重求解、随机扰动和系统性压力测试。</w:t>
      </w:r>
    </w:p>
    <w:p w:rsidR="00A3080D" w:rsidRDefault="005130F3">
      <w:pPr>
        <w:pStyle w:val="AppendixCode"/>
        <w:shd w:val="clear" w:color="auto" w:fill="F7F7F7"/>
        <w:ind w:firstLine="260"/>
      </w:pPr>
      <w:r>
        <w:rPr>
          <w:rFonts w:cs="Consolas"/>
          <w:noProof/>
        </w:rPr>
        <w:t>"""Validate all three optimization models and run reproducible robustness tests.</w:t>
      </w:r>
      <w:r>
        <w:rPr>
          <w:rFonts w:cs="Consolas"/>
          <w:noProof/>
        </w:rPr>
        <w:br/>
      </w:r>
      <w:r>
        <w:rPr>
          <w:rFonts w:cs="Consolas"/>
          <w:noProof/>
        </w:rPr>
        <w:br/>
        <w:t>The validation metrics are designed for mixed-integer optimization models:</w:t>
      </w:r>
      <w:r>
        <w:rPr>
          <w:rFonts w:cs="Consolas"/>
          <w:noProof/>
        </w:rPr>
        <w:br/>
        <w:t>constraint residuals, integrality, independent objective re-solves, and lower-</w:t>
      </w:r>
      <w:r>
        <w:rPr>
          <w:rFonts w:cs="Consolas"/>
          <w:noProof/>
        </w:rPr>
        <w:br/>
        <w:t>bound certificates. Robustness is evaluated with hourly demand perturbations.</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import contextlib</w:t>
      </w:r>
      <w:r>
        <w:rPr>
          <w:rFonts w:cs="Consolas"/>
          <w:noProof/>
        </w:rPr>
        <w:br/>
        <w:t>import csv</w:t>
      </w:r>
      <w:r>
        <w:rPr>
          <w:rFonts w:cs="Consolas"/>
          <w:noProof/>
        </w:rPr>
        <w:br/>
        <w:t>import io</w:t>
      </w:r>
      <w:r>
        <w:rPr>
          <w:rFonts w:cs="Consolas"/>
          <w:noProof/>
        </w:rPr>
        <w:br/>
        <w:t>import json</w:t>
      </w:r>
      <w:r>
        <w:rPr>
          <w:rFonts w:cs="Consolas"/>
          <w:noProof/>
        </w:rPr>
        <w:br/>
        <w:t>import math</w:t>
      </w:r>
      <w:r>
        <w:rPr>
          <w:rFonts w:cs="Consolas"/>
          <w:noProof/>
        </w:rPr>
        <w:br/>
      </w:r>
      <w:r>
        <w:rPr>
          <w:rFonts w:cs="Consolas"/>
          <w:noProof/>
        </w:rPr>
        <w:t>from collections import Counter, defaultdict</w:t>
      </w:r>
      <w:r>
        <w:rPr>
          <w:rFonts w:cs="Consolas"/>
          <w:noProof/>
        </w:rPr>
        <w:br/>
        <w:t>from pathlib import Path</w:t>
      </w:r>
      <w:r>
        <w:rPr>
          <w:rFonts w:cs="Consolas"/>
          <w:noProof/>
        </w:rPr>
        <w:br/>
        <w:t>from typing import Iterable</w:t>
      </w:r>
      <w:r>
        <w:rPr>
          <w:rFonts w:cs="Consolas"/>
          <w:noProof/>
        </w:rPr>
        <w:br/>
      </w:r>
      <w:r>
        <w:rPr>
          <w:rFonts w:cs="Consolas"/>
          <w:noProof/>
        </w:rPr>
        <w:br/>
        <w:t>import numpy as np</w:t>
      </w:r>
      <w:r>
        <w:rPr>
          <w:rFonts w:cs="Consolas"/>
          <w:noProof/>
        </w:rPr>
        <w:br/>
        <w:t>from openpyxl import load_workbook</w:t>
      </w:r>
      <w:r>
        <w:rPr>
          <w:rFonts w:cs="Consolas"/>
          <w:noProof/>
        </w:rPr>
        <w:br/>
      </w:r>
      <w:r>
        <w:rPr>
          <w:rFonts w:cs="Consolas"/>
          <w:noProof/>
        </w:rPr>
        <w:br/>
        <w:t>import solve_question1 as q1</w:t>
      </w:r>
      <w:r>
        <w:rPr>
          <w:rFonts w:cs="Consolas"/>
          <w:noProof/>
        </w:rPr>
        <w:br/>
        <w:t>import solve_question2 as q2</w:t>
      </w:r>
      <w:r>
        <w:rPr>
          <w:rFonts w:cs="Consolas"/>
          <w:noProof/>
        </w:rPr>
        <w:br/>
        <w:t>import solve_question3 as q3</w:t>
      </w:r>
      <w:r>
        <w:rPr>
          <w:rFonts w:cs="Consolas"/>
          <w:noProof/>
        </w:rPr>
        <w:br/>
        <w:t>import verify_question3 as verify_q3</w:t>
      </w:r>
      <w:r>
        <w:rPr>
          <w:rFonts w:cs="Consolas"/>
          <w:noProof/>
        </w:rPr>
        <w:br/>
      </w:r>
      <w:r>
        <w:rPr>
          <w:rFonts w:cs="Consolas"/>
          <w:noProof/>
        </w:rPr>
        <w:br/>
      </w:r>
      <w:r>
        <w:rPr>
          <w:rFonts w:cs="Consolas"/>
          <w:noProof/>
        </w:rPr>
        <w:br/>
        <w:t>TOLERANCE = 1e-5</w:t>
      </w:r>
      <w:r>
        <w:rPr>
          <w:rFonts w:cs="Consolas"/>
          <w:noProof/>
        </w:rPr>
        <w:br/>
      </w:r>
      <w:r>
        <w:rPr>
          <w:rFonts w:cs="Consolas"/>
          <w:noProof/>
        </w:rPr>
        <w:br/>
      </w:r>
      <w:r>
        <w:rPr>
          <w:rFonts w:cs="Consolas"/>
          <w:noProof/>
        </w:rPr>
        <w:br/>
        <w:t>def workbook_rows(path: Path, sheet: str) -&gt; list[tuple]:</w:t>
      </w:r>
      <w:r>
        <w:rPr>
          <w:rFonts w:cs="Consolas"/>
          <w:noProof/>
        </w:rPr>
        <w:br/>
        <w:t xml:space="preserve">    workbook = load_workbook(path, data_only=True, read_only=True)</w:t>
      </w:r>
      <w:r>
        <w:rPr>
          <w:rFonts w:cs="Consolas"/>
          <w:noProof/>
        </w:rPr>
        <w:br/>
        <w:t xml:space="preserve">    if sheet not in workbook.sheetnames:</w:t>
      </w:r>
      <w:r>
        <w:rPr>
          <w:rFonts w:cs="Consolas"/>
          <w:noProof/>
        </w:rPr>
        <w:br/>
      </w:r>
      <w:r>
        <w:rPr>
          <w:rFonts w:cs="Consolas"/>
          <w:noProof/>
        </w:rPr>
        <w:t xml:space="preserve">        raise ValueError(f"{path.name} is missing sheet {sheet!r}.")</w:t>
      </w:r>
      <w:r>
        <w:rPr>
          <w:rFonts w:cs="Consolas"/>
          <w:noProof/>
        </w:rPr>
        <w:br/>
        <w:t xml:space="preserve">    return [</w:t>
      </w:r>
      <w:r>
        <w:rPr>
          <w:rFonts w:cs="Consolas"/>
          <w:noProof/>
        </w:rPr>
        <w:br/>
        <w:t xml:space="preserve">        row</w:t>
      </w:r>
      <w:r>
        <w:rPr>
          <w:rFonts w:cs="Consolas"/>
          <w:noProof/>
        </w:rPr>
        <w:br/>
        <w:t xml:space="preserve">        for row in workbook[sheet].iter_rows(min_row=2, values_only=True)</w:t>
      </w:r>
      <w:r>
        <w:rPr>
          <w:rFonts w:cs="Consolas"/>
          <w:noProof/>
        </w:rPr>
        <w:br/>
        <w:t xml:space="preserve">        if row[0] is not None</w:t>
      </w:r>
      <w:r>
        <w:rPr>
          <w:rFonts w:cs="Consolas"/>
          <w:noProof/>
        </w:rPr>
        <w:br/>
        <w:t xml:space="preserve">    ]</w:t>
      </w:r>
      <w:r>
        <w:rPr>
          <w:rFonts w:cs="Consolas"/>
          <w:noProof/>
        </w:rPr>
        <w:br/>
      </w:r>
      <w:r>
        <w:rPr>
          <w:rFonts w:cs="Consolas"/>
          <w:noProof/>
        </w:rPr>
        <w:br/>
      </w:r>
      <w:r>
        <w:rPr>
          <w:rFonts w:cs="Consolas"/>
          <w:noProof/>
        </w:rPr>
        <w:br/>
        <w:t>def maximum(values: Iterable[float], default: float = 0.0) -&gt; float:</w:t>
      </w:r>
      <w:r>
        <w:rPr>
          <w:rFonts w:cs="Consolas"/>
          <w:noProof/>
        </w:rPr>
        <w:br/>
        <w:t xml:space="preserve">    return max((float(value) for value in values), default=default)</w:t>
      </w:r>
      <w:r>
        <w:rPr>
          <w:rFonts w:cs="Consolas"/>
          <w:noProof/>
        </w:rPr>
        <w:br/>
      </w:r>
      <w:r>
        <w:rPr>
          <w:rFonts w:cs="Consolas"/>
          <w:noProof/>
        </w:rPr>
        <w:br/>
      </w:r>
      <w:r>
        <w:rPr>
          <w:rFonts w:cs="Consolas"/>
          <w:noProof/>
        </w:rPr>
        <w:br/>
        <w:t>def integer_error(values: Iterable[float]) -&gt; float:</w:t>
      </w:r>
      <w:r>
        <w:rPr>
          <w:rFonts w:cs="Consolas"/>
          <w:noProof/>
        </w:rPr>
        <w:br/>
        <w:t xml:space="preserve">    return maximum(abs(float(value) - round(float(value))) for value in values)</w:t>
      </w:r>
      <w:r>
        <w:rPr>
          <w:rFonts w:cs="Consolas"/>
          <w:noProof/>
        </w:rPr>
        <w:br/>
      </w:r>
      <w:r>
        <w:rPr>
          <w:rFonts w:cs="Consolas"/>
          <w:noProof/>
        </w:rPr>
        <w:br/>
      </w:r>
      <w:r>
        <w:rPr>
          <w:rFonts w:cs="Consolas"/>
          <w:noProof/>
        </w:rPr>
        <w:br/>
      </w:r>
      <w:r>
        <w:rPr>
          <w:rFonts w:cs="Consolas"/>
          <w:noProof/>
        </w:rPr>
        <w:t>def solve_minimum_question1(day: int, arrivals: np.ndarray, time_limit: float) -&gt; int:</w:t>
      </w:r>
      <w:r>
        <w:rPr>
          <w:rFonts w:cs="Consolas"/>
          <w:noProof/>
        </w:rPr>
        <w:br/>
        <w:t xml:space="preserve">    rows, lower, upper, bounds, integrality = q1.build_base_model(arrivals)</w:t>
      </w:r>
      <w:r>
        <w:rPr>
          <w:rFonts w:cs="Consolas"/>
          <w:noProof/>
        </w:rPr>
        <w:br/>
        <w:t xml:space="preserve">    objective = np.zeros(q1.IDX.size)</w:t>
      </w:r>
      <w:r>
        <w:rPr>
          <w:rFonts w:cs="Consolas"/>
          <w:noProof/>
        </w:rPr>
        <w:br/>
        <w:t xml:space="preserve">    objective[q1.IDX.x] = 1.0</w:t>
      </w:r>
      <w:r>
        <w:rPr>
          <w:rFonts w:cs="Consolas"/>
          <w:noProof/>
        </w:rPr>
        <w:br/>
        <w:t xml:space="preserve">    result = q1.run_milp(</w:t>
      </w:r>
      <w:r>
        <w:rPr>
          <w:rFonts w:cs="Consolas"/>
          <w:noProof/>
        </w:rPr>
        <w:br/>
        <w:t xml:space="preserve">        objective,</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bounds,</w:t>
      </w:r>
    </w:p>
    <w:p w:rsidR="00A3080D" w:rsidRDefault="005130F3">
      <w:pPr>
        <w:pStyle w:val="AppendixCode"/>
        <w:shd w:val="clear" w:color="auto" w:fill="F7F7F7"/>
        <w:ind w:firstLine="260"/>
      </w:pPr>
      <w:r>
        <w:rPr>
          <w:rFonts w:cs="Consolas"/>
          <w:noProof/>
        </w:rPr>
        <w:t xml:space="preserve">        integrality,</w:t>
      </w:r>
      <w:r>
        <w:rPr>
          <w:rFonts w:cs="Consolas"/>
          <w:noProof/>
        </w:rPr>
        <w:br/>
        <w:t xml:space="preserve">        time_limit,</w:t>
      </w:r>
      <w:r>
        <w:rPr>
          <w:rFonts w:cs="Consolas"/>
          <w:noProof/>
        </w:rPr>
        <w:br/>
        <w:t xml:space="preserve">        "independent validation",</w:t>
      </w:r>
      <w:r>
        <w:rPr>
          <w:rFonts w:cs="Consolas"/>
          <w:noProof/>
        </w:rPr>
        <w:br/>
        <w:t xml:space="preserve">        day,</w:t>
      </w:r>
      <w:r>
        <w:rPr>
          <w:rFonts w:cs="Consolas"/>
          <w:noProof/>
        </w:rPr>
        <w:br/>
        <w:t xml:space="preserve">    )</w:t>
      </w:r>
      <w:r>
        <w:rPr>
          <w:rFonts w:cs="Consolas"/>
          <w:noProof/>
        </w:rPr>
        <w:br/>
        <w:t xml:space="preserve">    return int(round(float(result.fun)))</w:t>
      </w:r>
      <w:r>
        <w:rPr>
          <w:rFonts w:cs="Consolas"/>
          <w:noProof/>
        </w:rPr>
        <w:br/>
      </w:r>
      <w:r>
        <w:rPr>
          <w:rFonts w:cs="Consolas"/>
          <w:noProof/>
        </w:rPr>
        <w:br/>
      </w:r>
      <w:r>
        <w:rPr>
          <w:rFonts w:cs="Consolas"/>
          <w:noProof/>
        </w:rPr>
        <w:br/>
      </w:r>
      <w:r>
        <w:rPr>
          <w:rFonts w:cs="Consolas"/>
          <w:noProof/>
        </w:rPr>
        <w:t>def solve_minimum_question2(day: int, arrivals: np.ndarray, time_limit: float) -&gt; int:</w:t>
      </w:r>
      <w:r>
        <w:rPr>
          <w:rFonts w:cs="Consolas"/>
          <w:noProof/>
        </w:rPr>
        <w:br/>
        <w:t xml:space="preserve">    rows, lower, upper, bounds, integrality = q2.build_base_model(arrivals)</w:t>
      </w:r>
      <w:r>
        <w:rPr>
          <w:rFonts w:cs="Consolas"/>
          <w:noProof/>
        </w:rPr>
        <w:br/>
        <w:t xml:space="preserve">    objective = np.zeros(q2.IDX.size)</w:t>
      </w:r>
      <w:r>
        <w:rPr>
          <w:rFonts w:cs="Consolas"/>
          <w:noProof/>
        </w:rPr>
        <w:br/>
        <w:t xml:space="preserve">    objective[q2.IDX.x] = 1.0</w:t>
      </w:r>
      <w:r>
        <w:rPr>
          <w:rFonts w:cs="Consolas"/>
          <w:noProof/>
        </w:rPr>
        <w:br/>
        <w:t xml:space="preserve">    result = q2.run_milp(</w:t>
      </w:r>
      <w:r>
        <w:rPr>
          <w:rFonts w:cs="Consolas"/>
          <w:noProof/>
        </w:rPr>
        <w:br/>
        <w:t xml:space="preserve">        objective,</w:t>
      </w:r>
      <w:r>
        <w:rPr>
          <w:rFonts w:cs="Consolas"/>
          <w:noProof/>
        </w:rPr>
        <w:br/>
        <w:t xml:space="preserve">        rows,</w:t>
      </w:r>
      <w:r>
        <w:rPr>
          <w:rFonts w:cs="Consolas"/>
          <w:noProof/>
        </w:rPr>
        <w:br/>
        <w:t xml:space="preserve">        lower,</w:t>
      </w:r>
      <w:r>
        <w:rPr>
          <w:rFonts w:cs="Consolas"/>
          <w:noProof/>
        </w:rPr>
        <w:br/>
        <w:t xml:space="preserve">        upper,</w:t>
      </w:r>
      <w:r>
        <w:rPr>
          <w:rFonts w:cs="Consolas"/>
          <w:noProof/>
        </w:rPr>
        <w:br/>
        <w:t xml:space="preserve">        bounds,</w:t>
      </w:r>
      <w:r>
        <w:rPr>
          <w:rFonts w:cs="Consolas"/>
          <w:noProof/>
        </w:rPr>
        <w:br/>
        <w:t xml:space="preserve">        integrality,</w:t>
      </w:r>
      <w:r>
        <w:rPr>
          <w:rFonts w:cs="Consolas"/>
          <w:noProof/>
        </w:rPr>
        <w:br/>
        <w:t xml:space="preserve">        time_limit,</w:t>
      </w:r>
      <w:r>
        <w:rPr>
          <w:rFonts w:cs="Consolas"/>
          <w:noProof/>
        </w:rPr>
        <w:br/>
      </w:r>
      <w:r>
        <w:rPr>
          <w:rFonts w:cs="Consolas"/>
          <w:noProof/>
        </w:rPr>
        <w:lastRenderedPageBreak/>
        <w:t xml:space="preserve">        "independent validation",</w:t>
      </w:r>
      <w:r>
        <w:rPr>
          <w:rFonts w:cs="Consolas"/>
          <w:noProof/>
        </w:rPr>
        <w:br/>
        <w:t xml:space="preserve">        day,</w:t>
      </w:r>
      <w:r>
        <w:rPr>
          <w:rFonts w:cs="Consolas"/>
          <w:noProof/>
        </w:rPr>
        <w:br/>
        <w:t xml:space="preserve">    )</w:t>
      </w:r>
      <w:r>
        <w:rPr>
          <w:rFonts w:cs="Consolas"/>
          <w:noProof/>
        </w:rPr>
        <w:br/>
        <w:t xml:space="preserve">    return int(round(float(result.fun)))</w:t>
      </w:r>
      <w:r>
        <w:rPr>
          <w:rFonts w:cs="Consolas"/>
          <w:noProof/>
        </w:rPr>
        <w:br/>
      </w:r>
      <w:r>
        <w:rPr>
          <w:rFonts w:cs="Consolas"/>
          <w:noProof/>
        </w:rPr>
        <w:br/>
      </w:r>
      <w:r>
        <w:rPr>
          <w:rFonts w:cs="Consolas"/>
          <w:noProof/>
        </w:rPr>
        <w:br/>
        <w:t>def validate_question1(</w:t>
      </w:r>
      <w:r>
        <w:rPr>
          <w:rFonts w:cs="Consolas"/>
          <w:noProof/>
        </w:rPr>
        <w:br/>
      </w:r>
      <w:r>
        <w:rPr>
          <w:rFonts w:cs="Consolas"/>
          <w:noProof/>
        </w:rPr>
        <w:t xml:space="preserve">    input_path: Path,</w:t>
      </w:r>
      <w:r>
        <w:rPr>
          <w:rFonts w:cs="Consolas"/>
          <w:noProof/>
        </w:rPr>
        <w:br/>
        <w:t xml:space="preserve">    result_path: Path,</w:t>
      </w:r>
      <w:r>
        <w:rPr>
          <w:rFonts w:cs="Consolas"/>
          <w:noProof/>
        </w:rPr>
        <w:br/>
        <w:t xml:space="preserve">    time_limit: float,</w:t>
      </w:r>
      <w:r>
        <w:rPr>
          <w:rFonts w:cs="Consolas"/>
          <w:noProof/>
        </w:rPr>
        <w:br/>
        <w:t>) -&gt; dict:</w:t>
      </w:r>
      <w:r>
        <w:rPr>
          <w:rFonts w:cs="Consolas"/>
          <w:noProof/>
        </w:rPr>
        <w:br/>
        <w:t xml:space="preserve">    arrivals = q1.load_arrivals(input_path)</w:t>
      </w:r>
      <w:r>
        <w:rPr>
          <w:rFonts w:cs="Consolas"/>
          <w:noProof/>
        </w:rPr>
        <w:br/>
        <w:t xml:space="preserve">    summary_rows = workbook_rows(result_path, "</w:t>
      </w:r>
      <w:r>
        <w:rPr>
          <w:rFonts w:cs="Consolas"/>
          <w:noProof/>
        </w:rPr>
        <w:t>每日汇总</w:t>
      </w:r>
      <w:r>
        <w:rPr>
          <w:rFonts w:cs="Consolas"/>
          <w:noProof/>
        </w:rPr>
        <w:t>")</w:t>
      </w:r>
      <w:r>
        <w:rPr>
          <w:rFonts w:cs="Consolas"/>
          <w:noProof/>
        </w:rPr>
        <w:br/>
        <w:t xml:space="preserve">    shift_rows = workbook_rows(result_path, "</w:t>
      </w:r>
      <w:r>
        <w:rPr>
          <w:rFonts w:cs="Consolas"/>
          <w:noProof/>
        </w:rPr>
        <w:t>班次安排</w:t>
      </w:r>
      <w:r>
        <w:rPr>
          <w:rFonts w:cs="Consolas"/>
          <w:noProof/>
        </w:rPr>
        <w:t>")</w:t>
      </w:r>
      <w:r>
        <w:rPr>
          <w:rFonts w:cs="Consolas"/>
          <w:noProof/>
        </w:rPr>
        <w:br/>
        <w:t xml:space="preserve">    hourly_rows = workbook_rows(result_path, "</w:t>
      </w:r>
      <w:r>
        <w:rPr>
          <w:rFonts w:cs="Consolas"/>
          <w:noProof/>
        </w:rPr>
        <w:t>逐小时详情</w:t>
      </w:r>
      <w:r>
        <w:rPr>
          <w:rFonts w:cs="Consolas"/>
          <w:noProof/>
        </w:rPr>
        <w:t>")</w:t>
      </w:r>
      <w:r>
        <w:rPr>
          <w:rFonts w:cs="Consolas"/>
          <w:noProof/>
        </w:rPr>
        <w:br/>
      </w:r>
      <w:r>
        <w:rPr>
          <w:rFonts w:cs="Consolas"/>
          <w:noProof/>
        </w:rPr>
        <w:br/>
        <w:t xml:space="preserve">    summary = {int(row[0]): row for row in summary_rows}</w:t>
      </w:r>
      <w:r>
        <w:rPr>
          <w:rFonts w:cs="Consolas"/>
          <w:noProof/>
        </w:rPr>
        <w:br/>
        <w:t xml:space="preserve">    shifts: dict[int, list[tuple[int, int, int]]] = defaultdict(list)</w:t>
      </w:r>
      <w:r>
        <w:rPr>
          <w:rFonts w:cs="Consolas"/>
          <w:noProof/>
        </w:rPr>
        <w:br/>
        <w:t xml:space="preserve">    for day, _, start, end, workers in shift_rows:</w:t>
      </w:r>
      <w:r>
        <w:rPr>
          <w:rFonts w:cs="Consolas"/>
          <w:noProof/>
        </w:rPr>
        <w:br/>
      </w:r>
      <w:r>
        <w:rPr>
          <w:rFonts w:cs="Consolas"/>
          <w:noProof/>
        </w:rPr>
        <w:t xml:space="preserve">        shifts[int(day)].append((int(start), int(end), int(workers)))</w:t>
      </w:r>
      <w:r>
        <w:rPr>
          <w:rFonts w:cs="Consolas"/>
          <w:noProof/>
        </w:rPr>
        <w:br/>
        <w:t xml:space="preserve">    hourly = {(int(row[0]), int(row[1])): row for row in hourly_rows}</w:t>
      </w:r>
      <w:r>
        <w:rPr>
          <w:rFonts w:cs="Consolas"/>
          <w:noProof/>
        </w:rPr>
        <w:br/>
      </w:r>
      <w:r>
        <w:rPr>
          <w:rFonts w:cs="Consolas"/>
          <w:noProof/>
        </w:rPr>
        <w:br/>
        <w:t xml:space="preserve">    max_balance_residual = 0.0</w:t>
      </w:r>
      <w:r>
        <w:rPr>
          <w:rFonts w:cs="Consolas"/>
          <w:noProof/>
        </w:rPr>
        <w:br/>
        <w:t xml:space="preserve">    max_capacity_violation = 0.0</w:t>
      </w:r>
      <w:r>
        <w:rPr>
          <w:rFonts w:cs="Consolas"/>
          <w:noProof/>
        </w:rPr>
        <w:br/>
        <w:t xml:space="preserve">    max_capacity_report_residual = 0.0</w:t>
      </w:r>
      <w:r>
        <w:rPr>
          <w:rFonts w:cs="Consolas"/>
          <w:noProof/>
        </w:rPr>
        <w:br/>
        <w:t xml:space="preserve">    max_active_report_residual = 0.0</w:t>
      </w:r>
      <w:r>
        <w:rPr>
          <w:rFonts w:cs="Consolas"/>
          <w:noProof/>
        </w:rPr>
        <w:br/>
        <w:t xml:space="preserve">    max_end_inventory = 0.0</w:t>
      </w:r>
      <w:r>
        <w:rPr>
          <w:rFonts w:cs="Consolas"/>
          <w:noProof/>
        </w:rPr>
        <w:br/>
        <w:t xml:space="preserve">    max_nonnegative_violation = 0.0</w:t>
      </w:r>
      <w:r>
        <w:rPr>
          <w:rFonts w:cs="Consolas"/>
          <w:noProof/>
        </w:rPr>
        <w:br/>
        <w:t xml:space="preserve">    max_integer_error = integer_error(</w:t>
      </w:r>
      <w:r>
        <w:rPr>
          <w:rFonts w:cs="Consolas"/>
          <w:noProof/>
        </w:rPr>
        <w:br/>
        <w:t xml:space="preserve">        [row[4] for row in shift_rows] + [row[5] for row in hourly_rows]</w:t>
      </w:r>
      <w:r>
        <w:rPr>
          <w:rFonts w:cs="Consolas"/>
          <w:noProof/>
        </w:rPr>
        <w:br/>
        <w:t xml:space="preserve">    )</w:t>
      </w:r>
      <w:r>
        <w:rPr>
          <w:rFonts w:cs="Consolas"/>
          <w:noProof/>
        </w:rPr>
        <w:br/>
        <w:t xml:space="preserve">    feasible_days = 0</w:t>
      </w:r>
      <w:r>
        <w:rPr>
          <w:rFonts w:cs="Consolas"/>
          <w:noProof/>
        </w:rPr>
        <w:br/>
        <w:t xml:space="preserve">    lower_bound_matches = 0</w:t>
      </w:r>
      <w:r>
        <w:rPr>
          <w:rFonts w:cs="Consolas"/>
          <w:noProof/>
        </w:rPr>
        <w:br/>
        <w:t xml:space="preserve">    objective_matches = 0</w:t>
      </w:r>
      <w:r>
        <w:rPr>
          <w:rFonts w:cs="Consolas"/>
          <w:noProof/>
        </w:rPr>
        <w:br/>
        <w:t xml:space="preserve">    resolved_objectives: dict[int, int] = {}</w:t>
      </w:r>
      <w:r>
        <w:rPr>
          <w:rFonts w:cs="Consolas"/>
          <w:noProof/>
        </w:rPr>
        <w:br/>
      </w:r>
      <w:r>
        <w:rPr>
          <w:rFonts w:cs="Consolas"/>
          <w:noProof/>
        </w:rPr>
        <w:br/>
        <w:t xml:space="preserve">    for day in sorted(arrivals):</w:t>
      </w:r>
      <w:r>
        <w:rPr>
          <w:rFonts w:cs="Consolas"/>
          <w:noProof/>
        </w:rPr>
        <w:br/>
        <w:t xml:space="preserve">        day_ok = True</w:t>
      </w:r>
      <w:r>
        <w:rPr>
          <w:rFonts w:cs="Consolas"/>
          <w:noProof/>
        </w:rPr>
        <w:br/>
        <w:t xml:space="preserve">        day_shifts = shifts[day]</w:t>
      </w:r>
      <w:r>
        <w:rPr>
          <w:rFonts w:cs="Consolas"/>
          <w:noProof/>
        </w:rPr>
        <w:br/>
        <w:t xml:space="preserve">        starts = [start for start, _, _ in day_shifts]</w:t>
      </w:r>
    </w:p>
    <w:p w:rsidR="00A3080D" w:rsidRDefault="005130F3">
      <w:pPr>
        <w:pStyle w:val="AppendixCode"/>
        <w:shd w:val="clear" w:color="auto" w:fill="F7F7F7"/>
        <w:ind w:firstLine="260"/>
      </w:pPr>
      <w:r>
        <w:rPr>
          <w:rFonts w:cs="Consolas"/>
          <w:noProof/>
        </w:rPr>
        <w:t xml:space="preserve">        if (</w:t>
      </w:r>
      <w:r>
        <w:rPr>
          <w:rFonts w:cs="Consolas"/>
          <w:noProof/>
        </w:rPr>
        <w:br/>
        <w:t xml:space="preserve">            len(day_shifts) != 5</w:t>
      </w:r>
      <w:r>
        <w:rPr>
          <w:rFonts w:cs="Consolas"/>
          <w:noProof/>
        </w:rPr>
        <w:br/>
        <w:t xml:space="preserve">            or len(set(starts)) != 5</w:t>
      </w:r>
      <w:r>
        <w:rPr>
          <w:rFonts w:cs="Consolas"/>
          <w:noProof/>
        </w:rPr>
        <w:br/>
        <w:t xml:space="preserve">            or any(not 0 &lt;= start &lt;= 16 or end - start != 8 for start, end, _ in day_shifts)</w:t>
      </w:r>
      <w:r>
        <w:rPr>
          <w:rFonts w:cs="Consolas"/>
          <w:noProof/>
        </w:rPr>
        <w:br/>
        <w:t xml:space="preserve">        ):</w:t>
      </w:r>
      <w:r>
        <w:rPr>
          <w:rFonts w:cs="Consolas"/>
          <w:noProof/>
        </w:rPr>
        <w:br/>
        <w:t xml:space="preserve">            day_ok = False</w:t>
      </w:r>
      <w:r>
        <w:rPr>
          <w:rFonts w:cs="Consolas"/>
          <w:noProof/>
        </w:rPr>
        <w:br/>
      </w:r>
      <w:r>
        <w:rPr>
          <w:rFonts w:cs="Consolas"/>
          <w:noProof/>
        </w:rPr>
        <w:br/>
        <w:t xml:space="preserve">        saved_workers = int(summary[day][3])</w:t>
      </w:r>
      <w:r>
        <w:rPr>
          <w:rFonts w:cs="Consolas"/>
          <w:noProof/>
        </w:rPr>
        <w:br/>
      </w:r>
      <w:r>
        <w:rPr>
          <w:rFonts w:cs="Consolas"/>
          <w:noProof/>
        </w:rPr>
        <w:t xml:space="preserve">        if sum(workers for _, _, workers in day_shifts) != saved_workers:</w:t>
      </w:r>
      <w:r>
        <w:rPr>
          <w:rFonts w:cs="Consolas"/>
          <w:noProof/>
        </w:rPr>
        <w:br/>
        <w:t xml:space="preserve">            day_ok = False</w:t>
      </w:r>
      <w:r>
        <w:rPr>
          <w:rFonts w:cs="Consolas"/>
          <w:noProof/>
        </w:rPr>
        <w:br/>
      </w:r>
      <w:r>
        <w:rPr>
          <w:rFonts w:cs="Consolas"/>
          <w:noProof/>
        </w:rPr>
        <w:br/>
        <w:t xml:space="preserve">        previous_inventory = 0.0</w:t>
      </w:r>
      <w:r>
        <w:rPr>
          <w:rFonts w:cs="Consolas"/>
          <w:noProof/>
        </w:rPr>
        <w:br/>
        <w:t xml:space="preserve">        for hour in range(24):</w:t>
      </w:r>
      <w:r>
        <w:rPr>
          <w:rFonts w:cs="Consolas"/>
          <w:noProof/>
        </w:rPr>
        <w:br/>
        <w:t xml:space="preserve">            row = hourly[(day, hour)]</w:t>
      </w:r>
      <w:r>
        <w:rPr>
          <w:rFonts w:cs="Consolas"/>
          <w:noProof/>
        </w:rPr>
        <w:br/>
        <w:t xml:space="preserve">            reported_arrival = float(row[2])</w:t>
      </w:r>
      <w:r>
        <w:rPr>
          <w:rFonts w:cs="Consolas"/>
          <w:noProof/>
        </w:rPr>
        <w:br/>
        <w:t xml:space="preserve">            processed = float(row[3])</w:t>
      </w:r>
      <w:r>
        <w:rPr>
          <w:rFonts w:cs="Consolas"/>
          <w:noProof/>
        </w:rPr>
        <w:br/>
        <w:t xml:space="preserve">            inventory = float(row[4])</w:t>
      </w:r>
      <w:r>
        <w:rPr>
          <w:rFonts w:cs="Consolas"/>
          <w:noProof/>
        </w:rPr>
        <w:br/>
        <w:t xml:space="preserve">            reported_active = float(row[5])</w:t>
      </w:r>
      <w:r>
        <w:rPr>
          <w:rFonts w:cs="Consolas"/>
          <w:noProof/>
        </w:rPr>
        <w:br/>
        <w:t xml:space="preserve">            reported_capacity = float(row[7])</w:t>
      </w:r>
      <w:r>
        <w:rPr>
          <w:rFonts w:cs="Consolas"/>
          <w:noProof/>
        </w:rPr>
        <w:br/>
        <w:t xml:space="preserve">            active = sum(</w:t>
      </w:r>
      <w:r>
        <w:rPr>
          <w:rFonts w:cs="Consolas"/>
          <w:noProof/>
        </w:rPr>
        <w:br/>
      </w:r>
      <w:r>
        <w:rPr>
          <w:rFonts w:cs="Consolas"/>
          <w:noProof/>
        </w:rPr>
        <w:t xml:space="preserve">                workers for start, end, workers in day_shifts if start &lt;= hour &lt; end</w:t>
      </w:r>
      <w:r>
        <w:rPr>
          <w:rFonts w:cs="Consolas"/>
          <w:noProof/>
        </w:rPr>
        <w:br/>
        <w:t xml:space="preserve">            )</w:t>
      </w:r>
      <w:r>
        <w:rPr>
          <w:rFonts w:cs="Consolas"/>
          <w:noProof/>
        </w:rPr>
        <w:br/>
        <w:t xml:space="preserve">            capacity = q1.RATE * active</w:t>
      </w:r>
      <w:r>
        <w:rPr>
          <w:rFonts w:cs="Consolas"/>
          <w:noProof/>
        </w:rPr>
        <w:br/>
        <w:t xml:space="preserve">            expected_inventory = (</w:t>
      </w:r>
      <w:r>
        <w:rPr>
          <w:rFonts w:cs="Consolas"/>
          <w:noProof/>
        </w:rPr>
        <w:br/>
        <w:t xml:space="preserve">                previous_inventory + float(arrivals[day][hour]) - processed</w:t>
      </w:r>
      <w:r>
        <w:rPr>
          <w:rFonts w:cs="Consolas"/>
          <w:noProof/>
        </w:rPr>
        <w:br/>
        <w:t xml:space="preserve">            )</w:t>
      </w:r>
      <w:r>
        <w:rPr>
          <w:rFonts w:cs="Consolas"/>
          <w:noProof/>
        </w:rPr>
        <w:br/>
        <w:t xml:space="preserve">            max_balance_residual = max(</w:t>
      </w:r>
      <w:r>
        <w:rPr>
          <w:rFonts w:cs="Consolas"/>
          <w:noProof/>
        </w:rPr>
        <w:br/>
        <w:t xml:space="preserve">                max_balance_residual, abs(inventory - expected_inventory)</w:t>
      </w:r>
      <w:r>
        <w:rPr>
          <w:rFonts w:cs="Consolas"/>
          <w:noProof/>
        </w:rPr>
        <w:br/>
        <w:t xml:space="preserve">            )</w:t>
      </w:r>
      <w:r>
        <w:rPr>
          <w:rFonts w:cs="Consolas"/>
          <w:noProof/>
        </w:rPr>
        <w:br/>
        <w:t xml:space="preserve">            max_capacity_violation = max(</w:t>
      </w:r>
      <w:r>
        <w:rPr>
          <w:rFonts w:cs="Consolas"/>
          <w:noProof/>
        </w:rPr>
        <w:br/>
        <w:t xml:space="preserve">                max_capacity_violation, processed - capacity, 0.0</w:t>
      </w:r>
      <w:r>
        <w:rPr>
          <w:rFonts w:cs="Consolas"/>
          <w:noProof/>
        </w:rPr>
        <w:br/>
      </w:r>
      <w:r>
        <w:rPr>
          <w:rFonts w:cs="Consolas"/>
          <w:noProof/>
        </w:rPr>
        <w:t xml:space="preserve">            )</w:t>
      </w:r>
      <w:r>
        <w:rPr>
          <w:rFonts w:cs="Consolas"/>
          <w:noProof/>
        </w:rPr>
        <w:br/>
        <w:t xml:space="preserve">            max_capacity_report_residual = max(</w:t>
      </w:r>
      <w:r>
        <w:rPr>
          <w:rFonts w:cs="Consolas"/>
          <w:noProof/>
        </w:rPr>
        <w:br/>
        <w:t xml:space="preserve">                max_capacity_report_residual, abs(reported_capacity - capacity)</w:t>
      </w:r>
      <w:r>
        <w:rPr>
          <w:rFonts w:cs="Consolas"/>
          <w:noProof/>
        </w:rPr>
        <w:br/>
        <w:t xml:space="preserve">            )</w:t>
      </w:r>
      <w:r>
        <w:rPr>
          <w:rFonts w:cs="Consolas"/>
          <w:noProof/>
        </w:rPr>
        <w:br/>
        <w:t xml:space="preserve">            max_active_report_residual = max(</w:t>
      </w:r>
      <w:r>
        <w:rPr>
          <w:rFonts w:cs="Consolas"/>
          <w:noProof/>
        </w:rPr>
        <w:br/>
        <w:t xml:space="preserve">                max_active_report_residual, abs(reported_active - active)</w:t>
      </w:r>
      <w:r>
        <w:rPr>
          <w:rFonts w:cs="Consolas"/>
          <w:noProof/>
        </w:rPr>
        <w:br/>
        <w:t xml:space="preserve">            )</w:t>
      </w:r>
      <w:r>
        <w:rPr>
          <w:rFonts w:cs="Consolas"/>
          <w:noProof/>
        </w:rPr>
        <w:br/>
        <w:t xml:space="preserve">            max_nonnegative_violation = max(</w:t>
      </w:r>
      <w:r>
        <w:rPr>
          <w:rFonts w:cs="Consolas"/>
          <w:noProof/>
        </w:rPr>
        <w:br/>
        <w:t xml:space="preserve">                max_nonnegative_violation, -processed, -inventory, 0.0</w:t>
      </w:r>
      <w:r>
        <w:rPr>
          <w:rFonts w:cs="Consolas"/>
          <w:noProof/>
        </w:rPr>
        <w:br/>
        <w:t xml:space="preserve">            )</w:t>
      </w:r>
      <w:r>
        <w:rPr>
          <w:rFonts w:cs="Consolas"/>
          <w:noProof/>
        </w:rPr>
        <w:br/>
        <w:t xml:space="preserve">            if abs(reported_arrival - arrivals[day][hour]) &gt; TOLERANCE:</w:t>
      </w:r>
      <w:r>
        <w:rPr>
          <w:rFonts w:cs="Consolas"/>
          <w:noProof/>
        </w:rPr>
        <w:br/>
      </w:r>
      <w:r>
        <w:rPr>
          <w:rFonts w:cs="Consolas"/>
          <w:noProof/>
        </w:rPr>
        <w:t xml:space="preserve">                day_ok = False</w:t>
      </w:r>
      <w:r>
        <w:rPr>
          <w:rFonts w:cs="Consolas"/>
          <w:noProof/>
        </w:rPr>
        <w:br/>
        <w:t xml:space="preserve">            previous_inventory = inventory</w:t>
      </w:r>
      <w:r>
        <w:rPr>
          <w:rFonts w:cs="Consolas"/>
          <w:noProof/>
        </w:rPr>
        <w:br/>
      </w:r>
      <w:r>
        <w:rPr>
          <w:rFonts w:cs="Consolas"/>
          <w:noProof/>
        </w:rPr>
        <w:br/>
        <w:t xml:space="preserve">        max_end_inventory = max(max_end_inventory, abs(previous_inventory))</w:t>
      </w:r>
      <w:r>
        <w:rPr>
          <w:rFonts w:cs="Consolas"/>
          <w:noProof/>
        </w:rPr>
        <w:br/>
        <w:t xml:space="preserve">        if previous_inventory &gt; TOLERANCE:</w:t>
      </w:r>
      <w:r>
        <w:rPr>
          <w:rFonts w:cs="Consolas"/>
          <w:noProof/>
        </w:rPr>
        <w:br/>
      </w:r>
      <w:r>
        <w:rPr>
          <w:rFonts w:cs="Consolas"/>
          <w:noProof/>
        </w:rPr>
        <w:lastRenderedPageBreak/>
        <w:t xml:space="preserve">            day_ok = False</w:t>
      </w:r>
      <w:r>
        <w:rPr>
          <w:rFonts w:cs="Consolas"/>
          <w:noProof/>
        </w:rPr>
        <w:br/>
      </w:r>
      <w:r>
        <w:rPr>
          <w:rFonts w:cs="Consolas"/>
          <w:noProof/>
        </w:rPr>
        <w:br/>
        <w:t xml:space="preserve">        theoretical = math.ceil(float(arrivals[day].sum()) / (8 * q1.RATE))</w:t>
      </w:r>
      <w:r>
        <w:rPr>
          <w:rFonts w:cs="Consolas"/>
          <w:noProof/>
        </w:rPr>
        <w:br/>
        <w:t xml:space="preserve">        if saved_workers == theoretical:</w:t>
      </w:r>
      <w:r>
        <w:rPr>
          <w:rFonts w:cs="Consolas"/>
          <w:noProof/>
        </w:rPr>
        <w:br/>
        <w:t xml:space="preserve">            lower_bound_matches += 1</w:t>
      </w:r>
      <w:r>
        <w:rPr>
          <w:rFonts w:cs="Consolas"/>
          <w:noProof/>
        </w:rPr>
        <w:br/>
        <w:t xml:space="preserve">        resolved = solve_minimum_question1(day, arrivals[day], time_limit)</w:t>
      </w:r>
      <w:r>
        <w:rPr>
          <w:rFonts w:cs="Consolas"/>
          <w:noProof/>
        </w:rPr>
        <w:br/>
        <w:t xml:space="preserve">        resolved_objectives[day] = resolved</w:t>
      </w:r>
      <w:r>
        <w:rPr>
          <w:rFonts w:cs="Consolas"/>
          <w:noProof/>
        </w:rPr>
        <w:br/>
      </w:r>
      <w:r>
        <w:rPr>
          <w:rFonts w:cs="Consolas"/>
          <w:noProof/>
        </w:rPr>
        <w:t xml:space="preserve">        if resolved == saved_workers:</w:t>
      </w:r>
      <w:r>
        <w:rPr>
          <w:rFonts w:cs="Consolas"/>
          <w:noProof/>
        </w:rPr>
        <w:br/>
        <w:t xml:space="preserve">            objective_matches += 1</w:t>
      </w:r>
      <w:r>
        <w:rPr>
          <w:rFonts w:cs="Consolas"/>
          <w:noProof/>
        </w:rPr>
        <w:br/>
        <w:t xml:space="preserve">        if day_ok:</w:t>
      </w:r>
      <w:r>
        <w:rPr>
          <w:rFonts w:cs="Consolas"/>
          <w:noProof/>
        </w:rPr>
        <w:br/>
        <w:t xml:space="preserve">            feasible_days += 1</w:t>
      </w:r>
      <w:r>
        <w:rPr>
          <w:rFonts w:cs="Consolas"/>
          <w:noProof/>
        </w:rPr>
        <w:br/>
      </w:r>
      <w:r>
        <w:rPr>
          <w:rFonts w:cs="Consolas"/>
          <w:noProof/>
        </w:rPr>
        <w:br/>
        <w:t xml:space="preserve">    max_residual = max(</w:t>
      </w:r>
    </w:p>
    <w:p w:rsidR="00A3080D" w:rsidRDefault="005130F3">
      <w:pPr>
        <w:pStyle w:val="AppendixCode"/>
        <w:shd w:val="clear" w:color="auto" w:fill="F7F7F7"/>
        <w:ind w:firstLine="260"/>
      </w:pPr>
      <w:r>
        <w:rPr>
          <w:rFonts w:cs="Consolas"/>
          <w:noProof/>
        </w:rPr>
        <w:t xml:space="preserve">        max_balance_residual,</w:t>
      </w:r>
      <w:r>
        <w:rPr>
          <w:rFonts w:cs="Consolas"/>
          <w:noProof/>
        </w:rPr>
        <w:br/>
        <w:t xml:space="preserve">        max_capacity_violation,</w:t>
      </w:r>
      <w:r>
        <w:rPr>
          <w:rFonts w:cs="Consolas"/>
          <w:noProof/>
        </w:rPr>
        <w:br/>
        <w:t xml:space="preserve">        max_capacity_report_residual,</w:t>
      </w:r>
      <w:r>
        <w:rPr>
          <w:rFonts w:cs="Consolas"/>
          <w:noProof/>
        </w:rPr>
        <w:br/>
        <w:t xml:space="preserve">        max_active_report_residual,</w:t>
      </w:r>
      <w:r>
        <w:rPr>
          <w:rFonts w:cs="Consolas"/>
          <w:noProof/>
        </w:rPr>
        <w:br/>
        <w:t xml:space="preserve">        max_end_inventory,</w:t>
      </w:r>
      <w:r>
        <w:rPr>
          <w:rFonts w:cs="Consolas"/>
          <w:noProof/>
        </w:rPr>
        <w:br/>
        <w:t xml:space="preserve">        max_nonnegative_violation,</w:t>
      </w:r>
      <w:r>
        <w:rPr>
          <w:rFonts w:cs="Consolas"/>
          <w:noProof/>
        </w:rPr>
        <w:br/>
        <w:t xml:space="preserve">    )</w:t>
      </w:r>
      <w:r>
        <w:rPr>
          <w:rFonts w:cs="Consolas"/>
          <w:noProof/>
        </w:rPr>
        <w:br/>
        <w:t xml:space="preserve">    result = {</w:t>
      </w:r>
      <w:r>
        <w:rPr>
          <w:rFonts w:cs="Consolas"/>
          <w:noProof/>
        </w:rPr>
        <w:br/>
        <w:t xml:space="preserve">        "days": len(arrivals),</w:t>
      </w:r>
      <w:r>
        <w:rPr>
          <w:rFonts w:cs="Consolas"/>
          <w:noProof/>
        </w:rPr>
        <w:br/>
        <w:t xml:space="preserve">        "feasible_days": feasible_days,</w:t>
      </w:r>
      <w:r>
        <w:rPr>
          <w:rFonts w:cs="Consolas"/>
          <w:noProof/>
        </w:rPr>
        <w:br/>
        <w:t xml:space="preserve">        "feasibility_rate": feasible_days / len(arrivals),</w:t>
      </w:r>
      <w:r>
        <w:rPr>
          <w:rFonts w:cs="Consolas"/>
          <w:noProof/>
        </w:rPr>
        <w:br/>
      </w:r>
      <w:r>
        <w:rPr>
          <w:rFonts w:cs="Consolas"/>
          <w:noProof/>
        </w:rPr>
        <w:t xml:space="preserve">        "max_constraint_residual": max_residual,</w:t>
      </w:r>
      <w:r>
        <w:rPr>
          <w:rFonts w:cs="Consolas"/>
          <w:noProof/>
        </w:rPr>
        <w:br/>
        <w:t xml:space="preserve">        "max_inventory_balance_residual": max_balance_residual,</w:t>
      </w:r>
      <w:r>
        <w:rPr>
          <w:rFonts w:cs="Consolas"/>
          <w:noProof/>
        </w:rPr>
        <w:br/>
        <w:t xml:space="preserve">        "max_capacity_violation": max_capacity_violation,</w:t>
      </w:r>
      <w:r>
        <w:rPr>
          <w:rFonts w:cs="Consolas"/>
          <w:noProof/>
        </w:rPr>
        <w:br/>
        <w:t xml:space="preserve">        "max_integer_error": max_integer_error,</w:t>
      </w:r>
      <w:r>
        <w:rPr>
          <w:rFonts w:cs="Consolas"/>
          <w:noProof/>
        </w:rPr>
        <w:br/>
        <w:t xml:space="preserve">        "independent_resolve_matches": objective_matches,</w:t>
      </w:r>
      <w:r>
        <w:rPr>
          <w:rFonts w:cs="Consolas"/>
          <w:noProof/>
        </w:rPr>
        <w:br/>
        <w:t xml:space="preserve">        "independent_resolve_rate": objective_matches / len(arrivals),</w:t>
      </w:r>
      <w:r>
        <w:rPr>
          <w:rFonts w:cs="Consolas"/>
          <w:noProof/>
        </w:rPr>
        <w:br/>
        <w:t xml:space="preserve">        "theoretical_lower_bound_matches": lower_bound_matches,</w:t>
      </w:r>
      <w:r>
        <w:rPr>
          <w:rFonts w:cs="Consolas"/>
          <w:noProof/>
        </w:rPr>
        <w:br/>
        <w:t xml:space="preserve">        "theoretical_lower_bound_rate": lower_bound_matches / len(arrivals),</w:t>
      </w:r>
      <w:r>
        <w:rPr>
          <w:rFonts w:cs="Consolas"/>
          <w:noProof/>
        </w:rPr>
        <w:br/>
      </w:r>
      <w:r>
        <w:rPr>
          <w:rFonts w:cs="Consolas"/>
          <w:noProof/>
        </w:rPr>
        <w:t xml:space="preserve">        "saved_total_worker_days": int(sum(int(row[3]) for row in summary_rows)),</w:t>
      </w:r>
      <w:r>
        <w:rPr>
          <w:rFonts w:cs="Consolas"/>
          <w:noProof/>
        </w:rPr>
        <w:br/>
        <w:t xml:space="preserve">        "resolved_total_worker_days": int(sum(resolved_objectives.values())),</w:t>
      </w:r>
      <w:r>
        <w:rPr>
          <w:rFonts w:cs="Consolas"/>
          <w:noProof/>
        </w:rPr>
        <w:br/>
        <w:t xml:space="preserve">        "passed": (</w:t>
      </w:r>
      <w:r>
        <w:rPr>
          <w:rFonts w:cs="Consolas"/>
          <w:noProof/>
        </w:rPr>
        <w:br/>
        <w:t xml:space="preserve">            feasible_days == len(arrivals)</w:t>
      </w:r>
      <w:r>
        <w:rPr>
          <w:rFonts w:cs="Consolas"/>
          <w:noProof/>
        </w:rPr>
        <w:br/>
        <w:t xml:space="preserve">            and max_residual &lt;= TOLERANCE</w:t>
      </w:r>
      <w:r>
        <w:rPr>
          <w:rFonts w:cs="Consolas"/>
          <w:noProof/>
        </w:rPr>
        <w:br/>
        <w:t xml:space="preserve">            and max_integer_error &lt;= TOLERANCE</w:t>
      </w:r>
      <w:r>
        <w:rPr>
          <w:rFonts w:cs="Consolas"/>
          <w:noProof/>
        </w:rPr>
        <w:br/>
        <w:t xml:space="preserve">            and objective_matches == len(arrivals)</w:t>
      </w:r>
      <w:r>
        <w:rPr>
          <w:rFonts w:cs="Consolas"/>
          <w:noProof/>
        </w:rPr>
        <w:br/>
        <w:t xml:space="preserve">        ),</w:t>
      </w:r>
      <w:r>
        <w:rPr>
          <w:rFonts w:cs="Consolas"/>
          <w:noProof/>
        </w:rPr>
        <w:br/>
        <w:t xml:space="preserve">    }</w:t>
      </w:r>
      <w:r>
        <w:rPr>
          <w:rFonts w:cs="Consolas"/>
          <w:noProof/>
        </w:rPr>
        <w:br/>
        <w:t xml:space="preserve">    return result</w:t>
      </w:r>
      <w:r>
        <w:rPr>
          <w:rFonts w:cs="Consolas"/>
          <w:noProof/>
        </w:rPr>
        <w:br/>
      </w:r>
      <w:r>
        <w:rPr>
          <w:rFonts w:cs="Consolas"/>
          <w:noProof/>
        </w:rPr>
        <w:br/>
      </w:r>
      <w:r>
        <w:rPr>
          <w:rFonts w:cs="Consolas"/>
          <w:noProof/>
        </w:rPr>
        <w:br/>
        <w:t>def validate_question2(</w:t>
      </w:r>
      <w:r>
        <w:rPr>
          <w:rFonts w:cs="Consolas"/>
          <w:noProof/>
        </w:rPr>
        <w:br/>
        <w:t xml:space="preserve">    input_path: Path,</w:t>
      </w:r>
      <w:r>
        <w:rPr>
          <w:rFonts w:cs="Consolas"/>
          <w:noProof/>
        </w:rPr>
        <w:br/>
        <w:t xml:space="preserve">    result_path: Path,</w:t>
      </w:r>
      <w:r>
        <w:rPr>
          <w:rFonts w:cs="Consolas"/>
          <w:noProof/>
        </w:rPr>
        <w:br/>
        <w:t xml:space="preserve">    time_limit: float,</w:t>
      </w:r>
      <w:r>
        <w:rPr>
          <w:rFonts w:cs="Consolas"/>
          <w:noProof/>
        </w:rPr>
        <w:br/>
        <w:t>) -&gt; dict:</w:t>
      </w:r>
      <w:r>
        <w:rPr>
          <w:rFonts w:cs="Consolas"/>
          <w:noProof/>
        </w:rPr>
        <w:br/>
      </w:r>
      <w:r>
        <w:rPr>
          <w:rFonts w:cs="Consolas"/>
          <w:noProof/>
        </w:rPr>
        <w:t xml:space="preserve">    arrivals = q2.load_arrivals(input_path)</w:t>
      </w:r>
      <w:r>
        <w:rPr>
          <w:rFonts w:cs="Consolas"/>
          <w:noProof/>
        </w:rPr>
        <w:br/>
        <w:t xml:space="preserve">    summary_rows = workbook_rows(result_path, "</w:t>
      </w:r>
      <w:r>
        <w:rPr>
          <w:rFonts w:cs="Consolas"/>
          <w:noProof/>
        </w:rPr>
        <w:t>每日汇总</w:t>
      </w:r>
      <w:r>
        <w:rPr>
          <w:rFonts w:cs="Consolas"/>
          <w:noProof/>
        </w:rPr>
        <w:t>")</w:t>
      </w:r>
      <w:r>
        <w:rPr>
          <w:rFonts w:cs="Consolas"/>
          <w:noProof/>
        </w:rPr>
        <w:br/>
        <w:t xml:space="preserve">    shift_rows = workbook_rows(result_path, "</w:t>
      </w:r>
      <w:r>
        <w:rPr>
          <w:rFonts w:cs="Consolas"/>
          <w:noProof/>
        </w:rPr>
        <w:t>班次安排</w:t>
      </w:r>
      <w:r>
        <w:rPr>
          <w:rFonts w:cs="Consolas"/>
          <w:noProof/>
        </w:rPr>
        <w:t>")</w:t>
      </w:r>
      <w:r>
        <w:rPr>
          <w:rFonts w:cs="Consolas"/>
          <w:noProof/>
        </w:rPr>
        <w:br/>
        <w:t xml:space="preserve">    low_rows = workbook_rows(result_path, "10</w:t>
      </w:r>
      <w:r>
        <w:rPr>
          <w:rFonts w:cs="Consolas"/>
          <w:noProof/>
        </w:rPr>
        <w:t>件小时安排</w:t>
      </w:r>
      <w:r>
        <w:rPr>
          <w:rFonts w:cs="Consolas"/>
          <w:noProof/>
        </w:rPr>
        <w:t>")</w:t>
      </w:r>
      <w:r>
        <w:rPr>
          <w:rFonts w:cs="Consolas"/>
          <w:noProof/>
        </w:rPr>
        <w:br/>
        <w:t xml:space="preserve">    hourly_rows = workbook_rows(result_path, "</w:t>
      </w:r>
      <w:r>
        <w:rPr>
          <w:rFonts w:cs="Consolas"/>
          <w:noProof/>
        </w:rPr>
        <w:t>逐小时详情</w:t>
      </w:r>
      <w:r>
        <w:rPr>
          <w:rFonts w:cs="Consolas"/>
          <w:noProof/>
        </w:rPr>
        <w:t>")</w:t>
      </w:r>
      <w:r>
        <w:rPr>
          <w:rFonts w:cs="Consolas"/>
          <w:noProof/>
        </w:rPr>
        <w:br/>
      </w:r>
      <w:r>
        <w:rPr>
          <w:rFonts w:cs="Consolas"/>
          <w:noProof/>
        </w:rPr>
        <w:br/>
        <w:t xml:space="preserve">    summary = {int(row[0]): row for row in summary_rows}</w:t>
      </w:r>
      <w:r>
        <w:rPr>
          <w:rFonts w:cs="Consolas"/>
          <w:noProof/>
        </w:rPr>
        <w:br/>
        <w:t xml:space="preserve">    shifts: dict[int, list[tuple[int, int, int]]] = defaultdict(list)</w:t>
      </w:r>
      <w:r>
        <w:rPr>
          <w:rFonts w:cs="Consolas"/>
          <w:noProof/>
        </w:rPr>
        <w:br/>
        <w:t xml:space="preserve">    for day, _, start, end, workers, _ in shift_rows:</w:t>
      </w:r>
      <w:r>
        <w:rPr>
          <w:rFonts w:cs="Consolas"/>
          <w:noProof/>
        </w:rPr>
        <w:br/>
        <w:t xml:space="preserve">        shifts[int(day)].append((int(start), int(end), int(workers)))</w:t>
      </w:r>
      <w:r>
        <w:rPr>
          <w:rFonts w:cs="Consolas"/>
          <w:noProof/>
        </w:rPr>
        <w:br/>
      </w:r>
      <w:r>
        <w:rPr>
          <w:rFonts w:cs="Consolas"/>
          <w:noProof/>
        </w:rPr>
        <w:t xml:space="preserve">    low_by_shift: dict[tuple[int, int], dict[int, int]] = defaultdict(dict)</w:t>
      </w:r>
      <w:r>
        <w:rPr>
          <w:rFonts w:cs="Consolas"/>
          <w:noProof/>
        </w:rPr>
        <w:br/>
        <w:t xml:space="preserve">    low_by_global: Counter[tuple[int, int]] = Counter()</w:t>
      </w:r>
      <w:r>
        <w:rPr>
          <w:rFonts w:cs="Consolas"/>
          <w:noProof/>
        </w:rPr>
        <w:br/>
        <w:t xml:space="preserve">    for day, start, local_hour, global_hour, workers in low_rows:</w:t>
      </w:r>
      <w:r>
        <w:rPr>
          <w:rFonts w:cs="Consolas"/>
          <w:noProof/>
        </w:rPr>
        <w:br/>
        <w:t xml:space="preserve">        day, start, local_hour, global_hour, workers = map(</w:t>
      </w:r>
      <w:r>
        <w:rPr>
          <w:rFonts w:cs="Consolas"/>
          <w:noProof/>
        </w:rPr>
        <w:br/>
        <w:t xml:space="preserve">            int, (day, start, local_hour, global_hour, workers)</w:t>
      </w:r>
      <w:r>
        <w:rPr>
          <w:rFonts w:cs="Consolas"/>
          <w:noProof/>
        </w:rPr>
        <w:br/>
        <w:t xml:space="preserve">        )</w:t>
      </w:r>
      <w:r>
        <w:rPr>
          <w:rFonts w:cs="Consolas"/>
          <w:noProof/>
        </w:rPr>
        <w:br/>
        <w:t xml:space="preserve">        low_by_shift[(day, start)][local_hour] = workers</w:t>
      </w:r>
      <w:r>
        <w:rPr>
          <w:rFonts w:cs="Consolas"/>
          <w:noProof/>
        </w:rPr>
        <w:br/>
        <w:t xml:space="preserve">        low_by_global[(day, global_hour)] += workers</w:t>
      </w:r>
      <w:r>
        <w:rPr>
          <w:rFonts w:cs="Consolas"/>
          <w:noProof/>
        </w:rPr>
        <w:br/>
        <w:t xml:space="preserve">    hourly = {(int(row[0]), int(row[1])): row for row in hourly_rows}</w:t>
      </w:r>
      <w:r>
        <w:rPr>
          <w:rFonts w:cs="Consolas"/>
          <w:noProof/>
        </w:rPr>
        <w:br/>
      </w:r>
      <w:r>
        <w:rPr>
          <w:rFonts w:cs="Consolas"/>
          <w:noProof/>
        </w:rPr>
        <w:br/>
        <w:t xml:space="preserve">    max_balance_residual = 0.0</w:t>
      </w:r>
      <w:r>
        <w:rPr>
          <w:rFonts w:cs="Consolas"/>
          <w:noProof/>
        </w:rPr>
        <w:br/>
        <w:t xml:space="preserve">    max_capacity_violation = 0.0</w:t>
      </w:r>
      <w:r>
        <w:rPr>
          <w:rFonts w:cs="Consolas"/>
          <w:noProof/>
        </w:rPr>
        <w:br/>
        <w:t xml:space="preserve">    max_capacity_report_residual = 0.0</w:t>
      </w:r>
      <w:r>
        <w:rPr>
          <w:rFonts w:cs="Consolas"/>
          <w:noProof/>
        </w:rPr>
        <w:br/>
        <w:t xml:space="preserve">    max_active_report_residual = 0.0</w:t>
      </w:r>
    </w:p>
    <w:p w:rsidR="00A3080D" w:rsidRDefault="005130F3">
      <w:pPr>
        <w:pStyle w:val="AppendixCode"/>
        <w:shd w:val="clear" w:color="auto" w:fill="F7F7F7"/>
        <w:ind w:firstLine="260"/>
      </w:pPr>
      <w:r>
        <w:rPr>
          <w:rFonts w:cs="Consolas"/>
          <w:noProof/>
        </w:rPr>
        <w:t xml:space="preserve">    max_low_report_residual = 0.0</w:t>
      </w:r>
      <w:r>
        <w:rPr>
          <w:rFonts w:cs="Consolas"/>
          <w:noProof/>
        </w:rPr>
        <w:br/>
        <w:t xml:space="preserve">    max_deadline_inventory = 0.0</w:t>
      </w:r>
      <w:r>
        <w:rPr>
          <w:rFonts w:cs="Consolas"/>
          <w:noProof/>
        </w:rPr>
        <w:br/>
        <w:t xml:space="preserve">    max_end_inventory = 0.0</w:t>
      </w:r>
      <w:r>
        <w:rPr>
          <w:rFonts w:cs="Consolas"/>
          <w:noProof/>
        </w:rPr>
        <w:br/>
        <w:t xml:space="preserve">    max_nonnegative_violation = 0.0</w:t>
      </w:r>
      <w:r>
        <w:rPr>
          <w:rFonts w:cs="Consolas"/>
          <w:noProof/>
        </w:rPr>
        <w:br/>
        <w:t xml:space="preserve">    max_integer_error = integer_error(</w:t>
      </w:r>
      <w:r>
        <w:rPr>
          <w:rFonts w:cs="Consolas"/>
          <w:noProof/>
        </w:rPr>
        <w:br/>
        <w:t xml:space="preserve">        [row[4] for row in shift_rows]</w:t>
      </w:r>
      <w:r>
        <w:rPr>
          <w:rFonts w:cs="Consolas"/>
          <w:noProof/>
        </w:rPr>
        <w:br/>
        <w:t xml:space="preserve">        + [row[4] for row in low_rows]</w:t>
      </w:r>
      <w:r>
        <w:rPr>
          <w:rFonts w:cs="Consolas"/>
          <w:noProof/>
        </w:rPr>
        <w:br/>
        <w:t xml:space="preserve">        + [row[9] for row in hourly_rows]</w:t>
      </w:r>
      <w:r>
        <w:rPr>
          <w:rFonts w:cs="Consolas"/>
          <w:noProof/>
        </w:rPr>
        <w:br/>
        <w:t xml:space="preserve">        + [row[10] for row in hourly_rows]</w:t>
      </w:r>
      <w:r>
        <w:rPr>
          <w:rFonts w:cs="Consolas"/>
          <w:noProof/>
        </w:rPr>
        <w:br/>
        <w:t xml:space="preserve">    )</w:t>
      </w:r>
      <w:r>
        <w:rPr>
          <w:rFonts w:cs="Consolas"/>
          <w:noProof/>
        </w:rPr>
        <w:br/>
        <w:t xml:space="preserve">    feasible_days = 0</w:t>
      </w:r>
      <w:r>
        <w:rPr>
          <w:rFonts w:cs="Consolas"/>
          <w:noProof/>
        </w:rPr>
        <w:br/>
      </w:r>
      <w:r>
        <w:rPr>
          <w:rFonts w:cs="Consolas"/>
          <w:noProof/>
        </w:rPr>
        <w:t xml:space="preserve">    objective_matches = 0</w:t>
      </w:r>
      <w:r>
        <w:rPr>
          <w:rFonts w:cs="Consolas"/>
          <w:noProof/>
        </w:rPr>
        <w:br/>
        <w:t xml:space="preserve">    volume_lower_bound_matches = 0</w:t>
      </w:r>
      <w:r>
        <w:rPr>
          <w:rFonts w:cs="Consolas"/>
          <w:noProof/>
        </w:rPr>
        <w:br/>
        <w:t xml:space="preserve">    resolved_objectives: dict[int, int] = {}</w:t>
      </w:r>
      <w:r>
        <w:rPr>
          <w:rFonts w:cs="Consolas"/>
          <w:noProof/>
        </w:rPr>
        <w:br/>
      </w:r>
      <w:r>
        <w:rPr>
          <w:rFonts w:cs="Consolas"/>
          <w:noProof/>
        </w:rPr>
        <w:lastRenderedPageBreak/>
        <w:br/>
        <w:t xml:space="preserve">    for day in sorted(arrivals):</w:t>
      </w:r>
      <w:r>
        <w:rPr>
          <w:rFonts w:cs="Consolas"/>
          <w:noProof/>
        </w:rPr>
        <w:br/>
        <w:t xml:space="preserve">        day_ok = True</w:t>
      </w:r>
      <w:r>
        <w:rPr>
          <w:rFonts w:cs="Consolas"/>
          <w:noProof/>
        </w:rPr>
        <w:br/>
        <w:t xml:space="preserve">        day_shifts = shifts[day]</w:t>
      </w:r>
      <w:r>
        <w:rPr>
          <w:rFonts w:cs="Consolas"/>
          <w:noProof/>
        </w:rPr>
        <w:br/>
        <w:t xml:space="preserve">        starts = [start for start, _, _ in day_shifts]</w:t>
      </w:r>
      <w:r>
        <w:rPr>
          <w:rFonts w:cs="Consolas"/>
          <w:noProof/>
        </w:rPr>
        <w:br/>
        <w:t xml:space="preserve">        if (</w:t>
      </w:r>
      <w:r>
        <w:rPr>
          <w:rFonts w:cs="Consolas"/>
          <w:noProof/>
        </w:rPr>
        <w:br/>
        <w:t xml:space="preserve">            len(day_shifts) != 5</w:t>
      </w:r>
      <w:r>
        <w:rPr>
          <w:rFonts w:cs="Consolas"/>
          <w:noProof/>
        </w:rPr>
        <w:br/>
        <w:t xml:space="preserve">            or len(set(starts)) != 5</w:t>
      </w:r>
      <w:r>
        <w:rPr>
          <w:rFonts w:cs="Consolas"/>
          <w:noProof/>
        </w:rPr>
        <w:br/>
        <w:t xml:space="preserve">            or any(not 0 &lt;= start &lt;= 16 or end - start != 8 for start, end, _ in day_shifts)</w:t>
      </w:r>
      <w:r>
        <w:rPr>
          <w:rFonts w:cs="Consolas"/>
          <w:noProof/>
        </w:rPr>
        <w:br/>
        <w:t xml:space="preserve">        ):</w:t>
      </w:r>
      <w:r>
        <w:rPr>
          <w:rFonts w:cs="Consolas"/>
          <w:noProof/>
        </w:rPr>
        <w:br/>
        <w:t xml:space="preserve">            day_ok = False</w:t>
      </w:r>
      <w:r>
        <w:rPr>
          <w:rFonts w:cs="Consolas"/>
          <w:noProof/>
        </w:rPr>
        <w:br/>
      </w:r>
      <w:r>
        <w:rPr>
          <w:rFonts w:cs="Consolas"/>
          <w:noProof/>
        </w:rPr>
        <w:br/>
        <w:t xml:space="preserve">        saved_workers = int(summary[day][4])</w:t>
      </w:r>
      <w:r>
        <w:rPr>
          <w:rFonts w:cs="Consolas"/>
          <w:noProof/>
        </w:rPr>
        <w:br/>
      </w:r>
      <w:r>
        <w:rPr>
          <w:rFonts w:cs="Consolas"/>
          <w:noProof/>
        </w:rPr>
        <w:t xml:space="preserve">        if sum(workers for _, _, workers in day_shifts) != saved_workers:</w:t>
      </w:r>
      <w:r>
        <w:rPr>
          <w:rFonts w:cs="Consolas"/>
          <w:noProof/>
        </w:rPr>
        <w:br/>
        <w:t xml:space="preserve">            day_ok = False</w:t>
      </w:r>
      <w:r>
        <w:rPr>
          <w:rFonts w:cs="Consolas"/>
          <w:noProof/>
        </w:rPr>
        <w:br/>
        <w:t xml:space="preserve">        for start, _, workers in day_shifts:</w:t>
      </w:r>
      <w:r>
        <w:rPr>
          <w:rFonts w:cs="Consolas"/>
          <w:noProof/>
        </w:rPr>
        <w:br/>
        <w:t xml:space="preserve">            assignment = low_by_shift[(day, start)]</w:t>
      </w:r>
      <w:r>
        <w:rPr>
          <w:rFonts w:cs="Consolas"/>
          <w:noProof/>
        </w:rPr>
        <w:br/>
        <w:t xml:space="preserve">            if sorted(assignment) != list(range(1, 9)) or sum(assignment.values()) != workers:</w:t>
      </w:r>
      <w:r>
        <w:rPr>
          <w:rFonts w:cs="Consolas"/>
          <w:noProof/>
        </w:rPr>
        <w:br/>
        <w:t xml:space="preserve">                day_ok = False</w:t>
      </w:r>
      <w:r>
        <w:rPr>
          <w:rFonts w:cs="Consolas"/>
          <w:noProof/>
        </w:rPr>
        <w:br/>
      </w:r>
      <w:r>
        <w:rPr>
          <w:rFonts w:cs="Consolas"/>
          <w:noProof/>
        </w:rPr>
        <w:br/>
        <w:t xml:space="preserve">        previous_early = 0.0</w:t>
      </w:r>
      <w:r>
        <w:rPr>
          <w:rFonts w:cs="Consolas"/>
          <w:noProof/>
        </w:rPr>
        <w:br/>
        <w:t xml:space="preserve">        previous_late = 0.0</w:t>
      </w:r>
      <w:r>
        <w:rPr>
          <w:rFonts w:cs="Consolas"/>
          <w:noProof/>
        </w:rPr>
        <w:br/>
        <w:t xml:space="preserve">        for hour in range(24):</w:t>
      </w:r>
      <w:r>
        <w:rPr>
          <w:rFonts w:cs="Consolas"/>
          <w:noProof/>
        </w:rPr>
        <w:br/>
        <w:t xml:space="preserve">            row = hourly[(day, hour)]</w:t>
      </w:r>
      <w:r>
        <w:rPr>
          <w:rFonts w:cs="Consolas"/>
          <w:noProof/>
        </w:rPr>
        <w:br/>
        <w:t xml:space="preserve">            processed_early = float(row[3])</w:t>
      </w:r>
      <w:r>
        <w:rPr>
          <w:rFonts w:cs="Consolas"/>
          <w:noProof/>
        </w:rPr>
        <w:br/>
      </w:r>
      <w:r>
        <w:rPr>
          <w:rFonts w:cs="Consolas"/>
          <w:noProof/>
        </w:rPr>
        <w:t xml:space="preserve">            processed_late = float(row[4])</w:t>
      </w:r>
      <w:r>
        <w:rPr>
          <w:rFonts w:cs="Consolas"/>
          <w:noProof/>
        </w:rPr>
        <w:br/>
        <w:t xml:space="preserve">            processed_total = float(row[5])</w:t>
      </w:r>
      <w:r>
        <w:rPr>
          <w:rFonts w:cs="Consolas"/>
          <w:noProof/>
        </w:rPr>
        <w:br/>
        <w:t xml:space="preserve">            inventory_early = float(row[6])</w:t>
      </w:r>
      <w:r>
        <w:rPr>
          <w:rFonts w:cs="Consolas"/>
          <w:noProof/>
        </w:rPr>
        <w:br/>
        <w:t xml:space="preserve">            inventory_late = float(row[7])</w:t>
      </w:r>
      <w:r>
        <w:rPr>
          <w:rFonts w:cs="Consolas"/>
          <w:noProof/>
        </w:rPr>
        <w:br/>
        <w:t xml:space="preserve">            reported_active = float(row[9])</w:t>
      </w:r>
      <w:r>
        <w:rPr>
          <w:rFonts w:cs="Consolas"/>
          <w:noProof/>
        </w:rPr>
        <w:br/>
        <w:t xml:space="preserve">            reported_low = float(row[10])</w:t>
      </w:r>
      <w:r>
        <w:rPr>
          <w:rFonts w:cs="Consolas"/>
          <w:noProof/>
        </w:rPr>
        <w:br/>
        <w:t xml:space="preserve">            reported_capacity = float(row[12])</w:t>
      </w:r>
      <w:r>
        <w:rPr>
          <w:rFonts w:cs="Consolas"/>
          <w:noProof/>
        </w:rPr>
        <w:br/>
        <w:t xml:space="preserve">            active = sum(</w:t>
      </w:r>
      <w:r>
        <w:rPr>
          <w:rFonts w:cs="Consolas"/>
          <w:noProof/>
        </w:rPr>
        <w:br/>
        <w:t xml:space="preserve">                workers for start, end, workers in day_shifts if start &lt;= hour &lt; end</w:t>
      </w:r>
      <w:r>
        <w:rPr>
          <w:rFonts w:cs="Consolas"/>
          <w:noProof/>
        </w:rPr>
        <w:br/>
        <w:t xml:space="preserve">            )</w:t>
      </w:r>
      <w:r>
        <w:rPr>
          <w:rFonts w:cs="Consolas"/>
          <w:noProof/>
        </w:rPr>
        <w:br/>
        <w:t xml:space="preserve">            low_workers = low_by_global[(day, hour)]</w:t>
      </w:r>
      <w:r>
        <w:rPr>
          <w:rFonts w:cs="Consolas"/>
          <w:noProof/>
        </w:rPr>
        <w:br/>
      </w:r>
      <w:r>
        <w:rPr>
          <w:rFonts w:cs="Consolas"/>
          <w:noProof/>
        </w:rPr>
        <w:t xml:space="preserve">            capacity = q2.NORMAL_RATE * active - q2.RATE_LOSS * low_workers</w:t>
      </w:r>
      <w:r>
        <w:rPr>
          <w:rFonts w:cs="Consolas"/>
          <w:noProof/>
        </w:rPr>
        <w:br/>
        <w:t xml:space="preserve">            expected_early = previous_early + (</w:t>
      </w:r>
      <w:r>
        <w:rPr>
          <w:rFonts w:cs="Consolas"/>
          <w:noProof/>
        </w:rPr>
        <w:br/>
        <w:t xml:space="preserve">                float(arrivals[day][hour]) if hour &lt; q2.EARLY_END else 0.0</w:t>
      </w:r>
      <w:r>
        <w:rPr>
          <w:rFonts w:cs="Consolas"/>
          <w:noProof/>
        </w:rPr>
        <w:br/>
        <w:t xml:space="preserve">            ) - processed_early</w:t>
      </w:r>
      <w:r>
        <w:rPr>
          <w:rFonts w:cs="Consolas"/>
          <w:noProof/>
        </w:rPr>
        <w:br/>
        <w:t xml:space="preserve">            expected_late = previous_late + (</w:t>
      </w:r>
      <w:r>
        <w:rPr>
          <w:rFonts w:cs="Consolas"/>
          <w:noProof/>
        </w:rPr>
        <w:br/>
        <w:t xml:space="preserve">                float(arrivals[day][hour]) if hour &gt;= q2.EARLY_END else 0.0</w:t>
      </w:r>
      <w:r>
        <w:rPr>
          <w:rFonts w:cs="Consolas"/>
          <w:noProof/>
        </w:rPr>
        <w:br/>
        <w:t xml:space="preserve">            ) - processed_late</w:t>
      </w:r>
      <w:r>
        <w:rPr>
          <w:rFonts w:cs="Consolas"/>
          <w:noProof/>
        </w:rPr>
        <w:br/>
        <w:t xml:space="preserve">            max_balance_residual = max(</w:t>
      </w:r>
      <w:r>
        <w:rPr>
          <w:rFonts w:cs="Consolas"/>
          <w:noProof/>
        </w:rPr>
        <w:br/>
        <w:t xml:space="preserve">                max_balance_residual,</w:t>
      </w:r>
      <w:r>
        <w:rPr>
          <w:rFonts w:cs="Consolas"/>
          <w:noProof/>
        </w:rPr>
        <w:br/>
      </w:r>
      <w:r>
        <w:rPr>
          <w:rFonts w:cs="Consolas"/>
          <w:noProof/>
        </w:rPr>
        <w:t xml:space="preserve">                abs(inventory_early - expected_early),</w:t>
      </w:r>
    </w:p>
    <w:p w:rsidR="00A3080D" w:rsidRDefault="005130F3">
      <w:pPr>
        <w:pStyle w:val="AppendixCode"/>
        <w:shd w:val="clear" w:color="auto" w:fill="F7F7F7"/>
        <w:ind w:firstLine="260"/>
      </w:pPr>
      <w:r>
        <w:rPr>
          <w:rFonts w:cs="Consolas"/>
          <w:noProof/>
        </w:rPr>
        <w:t xml:space="preserve">                abs(inventory_late - expected_late),</w:t>
      </w:r>
      <w:r>
        <w:rPr>
          <w:rFonts w:cs="Consolas"/>
          <w:noProof/>
        </w:rPr>
        <w:br/>
        <w:t xml:space="preserve">                abs(processed_total - processed_early - processed_late),</w:t>
      </w:r>
      <w:r>
        <w:rPr>
          <w:rFonts w:cs="Consolas"/>
          <w:noProof/>
        </w:rPr>
        <w:br/>
        <w:t xml:space="preserve">            )</w:t>
      </w:r>
      <w:r>
        <w:rPr>
          <w:rFonts w:cs="Consolas"/>
          <w:noProof/>
        </w:rPr>
        <w:br/>
        <w:t xml:space="preserve">            max_capacity_violation = max(</w:t>
      </w:r>
      <w:r>
        <w:rPr>
          <w:rFonts w:cs="Consolas"/>
          <w:noProof/>
        </w:rPr>
        <w:br/>
        <w:t xml:space="preserve">                max_capacity_violation, processed_total - capacity, 0.0</w:t>
      </w:r>
      <w:r>
        <w:rPr>
          <w:rFonts w:cs="Consolas"/>
          <w:noProof/>
        </w:rPr>
        <w:br/>
        <w:t xml:space="preserve">            )</w:t>
      </w:r>
      <w:r>
        <w:rPr>
          <w:rFonts w:cs="Consolas"/>
          <w:noProof/>
        </w:rPr>
        <w:br/>
        <w:t xml:space="preserve">            max_capacity_report_residual = max(</w:t>
      </w:r>
      <w:r>
        <w:rPr>
          <w:rFonts w:cs="Consolas"/>
          <w:noProof/>
        </w:rPr>
        <w:br/>
        <w:t xml:space="preserve">                max_capacity_report_residual, abs(reported_capacity - capacity)</w:t>
      </w:r>
      <w:r>
        <w:rPr>
          <w:rFonts w:cs="Consolas"/>
          <w:noProof/>
        </w:rPr>
        <w:br/>
        <w:t xml:space="preserve">            )</w:t>
      </w:r>
      <w:r>
        <w:rPr>
          <w:rFonts w:cs="Consolas"/>
          <w:noProof/>
        </w:rPr>
        <w:br/>
        <w:t xml:space="preserve">            max_active_report_residual = max(</w:t>
      </w:r>
      <w:r>
        <w:rPr>
          <w:rFonts w:cs="Consolas"/>
          <w:noProof/>
        </w:rPr>
        <w:br/>
      </w:r>
      <w:r>
        <w:rPr>
          <w:rFonts w:cs="Consolas"/>
          <w:noProof/>
        </w:rPr>
        <w:t xml:space="preserve">                max_active_report_residual, abs(reported_active - active)</w:t>
      </w:r>
      <w:r>
        <w:rPr>
          <w:rFonts w:cs="Consolas"/>
          <w:noProof/>
        </w:rPr>
        <w:br/>
        <w:t xml:space="preserve">            )</w:t>
      </w:r>
      <w:r>
        <w:rPr>
          <w:rFonts w:cs="Consolas"/>
          <w:noProof/>
        </w:rPr>
        <w:br/>
        <w:t xml:space="preserve">            max_low_report_residual = max(</w:t>
      </w:r>
      <w:r>
        <w:rPr>
          <w:rFonts w:cs="Consolas"/>
          <w:noProof/>
        </w:rPr>
        <w:br/>
        <w:t xml:space="preserve">                max_low_report_residual, abs(reported_low - low_workers)</w:t>
      </w:r>
      <w:r>
        <w:rPr>
          <w:rFonts w:cs="Consolas"/>
          <w:noProof/>
        </w:rPr>
        <w:br/>
        <w:t xml:space="preserve">            )</w:t>
      </w:r>
      <w:r>
        <w:rPr>
          <w:rFonts w:cs="Consolas"/>
          <w:noProof/>
        </w:rPr>
        <w:br/>
        <w:t xml:space="preserve">            max_nonnegative_violation = max(</w:t>
      </w:r>
      <w:r>
        <w:rPr>
          <w:rFonts w:cs="Consolas"/>
          <w:noProof/>
        </w:rPr>
        <w:br/>
        <w:t xml:space="preserve">                max_nonnegative_violation,</w:t>
      </w:r>
      <w:r>
        <w:rPr>
          <w:rFonts w:cs="Consolas"/>
          <w:noProof/>
        </w:rPr>
        <w:br/>
        <w:t xml:space="preserve">                -processed_early,</w:t>
      </w:r>
      <w:r>
        <w:rPr>
          <w:rFonts w:cs="Consolas"/>
          <w:noProof/>
        </w:rPr>
        <w:br/>
        <w:t xml:space="preserve">                -processed_late,</w:t>
      </w:r>
      <w:r>
        <w:rPr>
          <w:rFonts w:cs="Consolas"/>
          <w:noProof/>
        </w:rPr>
        <w:br/>
        <w:t xml:space="preserve">                -inventory_early,</w:t>
      </w:r>
      <w:r>
        <w:rPr>
          <w:rFonts w:cs="Consolas"/>
          <w:noProof/>
        </w:rPr>
        <w:br/>
        <w:t xml:space="preserve">                -inventory_late,</w:t>
      </w:r>
      <w:r>
        <w:rPr>
          <w:rFonts w:cs="Consolas"/>
          <w:noProof/>
        </w:rPr>
        <w:br/>
        <w:t xml:space="preserve">                0.0,</w:t>
      </w:r>
      <w:r>
        <w:rPr>
          <w:rFonts w:cs="Consolas"/>
          <w:noProof/>
        </w:rPr>
        <w:br/>
        <w:t xml:space="preserve">            )</w:t>
      </w:r>
      <w:r>
        <w:rPr>
          <w:rFonts w:cs="Consolas"/>
          <w:noProof/>
        </w:rPr>
        <w:br/>
      </w:r>
      <w:r>
        <w:rPr>
          <w:rFonts w:cs="Consolas"/>
          <w:noProof/>
        </w:rPr>
        <w:t xml:space="preserve">            previous_early = inventory_early</w:t>
      </w:r>
      <w:r>
        <w:rPr>
          <w:rFonts w:cs="Consolas"/>
          <w:noProof/>
        </w:rPr>
        <w:br/>
        <w:t xml:space="preserve">            previous_late = inventory_late</w:t>
      </w:r>
      <w:r>
        <w:rPr>
          <w:rFonts w:cs="Consolas"/>
          <w:noProof/>
        </w:rPr>
        <w:br/>
        <w:t xml:space="preserve">            if hour == q2.EARLY_DEADLINE - 1:</w:t>
      </w:r>
      <w:r>
        <w:rPr>
          <w:rFonts w:cs="Consolas"/>
          <w:noProof/>
        </w:rPr>
        <w:br/>
        <w:t xml:space="preserve">                max_deadline_inventory = max(</w:t>
      </w:r>
      <w:r>
        <w:rPr>
          <w:rFonts w:cs="Consolas"/>
          <w:noProof/>
        </w:rPr>
        <w:br/>
        <w:t xml:space="preserve">                    max_deadline_inventory, abs(inventory_early)</w:t>
      </w:r>
      <w:r>
        <w:rPr>
          <w:rFonts w:cs="Consolas"/>
          <w:noProof/>
        </w:rPr>
        <w:br/>
        <w:t xml:space="preserve">                )</w:t>
      </w:r>
      <w:r>
        <w:rPr>
          <w:rFonts w:cs="Consolas"/>
          <w:noProof/>
        </w:rPr>
        <w:br/>
      </w:r>
      <w:r>
        <w:rPr>
          <w:rFonts w:cs="Consolas"/>
          <w:noProof/>
        </w:rPr>
        <w:br/>
        <w:t xml:space="preserve">        max_end_inventory = max(</w:t>
      </w:r>
      <w:r>
        <w:rPr>
          <w:rFonts w:cs="Consolas"/>
          <w:noProof/>
        </w:rPr>
        <w:br/>
        <w:t xml:space="preserve">            max_end_inventory, abs(previous_early), abs(previous_late)</w:t>
      </w:r>
      <w:r>
        <w:rPr>
          <w:rFonts w:cs="Consolas"/>
          <w:noProof/>
        </w:rPr>
        <w:br/>
        <w:t xml:space="preserve">        )</w:t>
      </w:r>
      <w:r>
        <w:rPr>
          <w:rFonts w:cs="Consolas"/>
          <w:noProof/>
        </w:rPr>
        <w:br/>
        <w:t xml:space="preserve">        if (</w:t>
      </w:r>
      <w:r>
        <w:rPr>
          <w:rFonts w:cs="Consolas"/>
          <w:noProof/>
        </w:rPr>
        <w:br/>
        <w:t xml:space="preserve">            abs(previous_early) &gt; TOLERANCE</w:t>
      </w:r>
      <w:r>
        <w:rPr>
          <w:rFonts w:cs="Consolas"/>
          <w:noProof/>
        </w:rPr>
        <w:br/>
        <w:t xml:space="preserve">            or abs(previous_late) &gt; TOLERANCE</w:t>
      </w:r>
      <w:r>
        <w:rPr>
          <w:rFonts w:cs="Consolas"/>
          <w:noProof/>
        </w:rPr>
        <w:br/>
      </w:r>
      <w:r>
        <w:rPr>
          <w:rFonts w:cs="Consolas"/>
          <w:noProof/>
        </w:rPr>
        <w:t xml:space="preserve">            or abs(float(summary[day][9])) &gt; TOLERANCE</w:t>
      </w:r>
      <w:r>
        <w:rPr>
          <w:rFonts w:cs="Consolas"/>
          <w:noProof/>
        </w:rPr>
        <w:br/>
        <w:t xml:space="preserve">            or abs(float(summary[day][10])) &gt; TOLERANCE</w:t>
      </w:r>
      <w:r>
        <w:rPr>
          <w:rFonts w:cs="Consolas"/>
          <w:noProof/>
        </w:rPr>
        <w:br/>
        <w:t xml:space="preserve">        ):</w:t>
      </w:r>
      <w:r>
        <w:rPr>
          <w:rFonts w:cs="Consolas"/>
          <w:noProof/>
        </w:rPr>
        <w:br/>
        <w:t xml:space="preserve">            day_ok = False</w:t>
      </w:r>
      <w:r>
        <w:rPr>
          <w:rFonts w:cs="Consolas"/>
          <w:noProof/>
        </w:rPr>
        <w:br/>
      </w:r>
      <w:r>
        <w:rPr>
          <w:rFonts w:cs="Consolas"/>
          <w:noProof/>
        </w:rPr>
        <w:br/>
      </w:r>
      <w:r>
        <w:rPr>
          <w:rFonts w:cs="Consolas"/>
          <w:noProof/>
        </w:rPr>
        <w:lastRenderedPageBreak/>
        <w:t xml:space="preserve">        theoretical = math.ceil(float(arrivals[day].sum()) / q2.SHIFT_CAPACITY)</w:t>
      </w:r>
      <w:r>
        <w:rPr>
          <w:rFonts w:cs="Consolas"/>
          <w:noProof/>
        </w:rPr>
        <w:br/>
        <w:t xml:space="preserve">        if saved_workers == theoretical:</w:t>
      </w:r>
      <w:r>
        <w:rPr>
          <w:rFonts w:cs="Consolas"/>
          <w:noProof/>
        </w:rPr>
        <w:br/>
        <w:t xml:space="preserve">            volume_lower_bound_matches += 1</w:t>
      </w:r>
      <w:r>
        <w:rPr>
          <w:rFonts w:cs="Consolas"/>
          <w:noProof/>
        </w:rPr>
        <w:br/>
        <w:t xml:space="preserve">        resolved = solve_minimum_question2(day, arrivals[day], time_limit)</w:t>
      </w:r>
      <w:r>
        <w:rPr>
          <w:rFonts w:cs="Consolas"/>
          <w:noProof/>
        </w:rPr>
        <w:br/>
        <w:t xml:space="preserve">        resolved_objectives[day] = resolved</w:t>
      </w:r>
      <w:r>
        <w:rPr>
          <w:rFonts w:cs="Consolas"/>
          <w:noProof/>
        </w:rPr>
        <w:br/>
        <w:t xml:space="preserve">        if resolved == saved_workers:</w:t>
      </w:r>
      <w:r>
        <w:rPr>
          <w:rFonts w:cs="Consolas"/>
          <w:noProof/>
        </w:rPr>
        <w:br/>
        <w:t xml:space="preserve">            objective_matches += 1</w:t>
      </w:r>
      <w:r>
        <w:rPr>
          <w:rFonts w:cs="Consolas"/>
          <w:noProof/>
        </w:rPr>
        <w:br/>
      </w:r>
      <w:r>
        <w:rPr>
          <w:rFonts w:cs="Consolas"/>
          <w:noProof/>
        </w:rPr>
        <w:t xml:space="preserve">        if day_ok:</w:t>
      </w:r>
      <w:r>
        <w:rPr>
          <w:rFonts w:cs="Consolas"/>
          <w:noProof/>
        </w:rPr>
        <w:br/>
        <w:t xml:space="preserve">            feasible_days += 1</w:t>
      </w:r>
      <w:r>
        <w:rPr>
          <w:rFonts w:cs="Consolas"/>
          <w:noProof/>
        </w:rPr>
        <w:br/>
      </w:r>
      <w:r>
        <w:rPr>
          <w:rFonts w:cs="Consolas"/>
          <w:noProof/>
        </w:rPr>
        <w:br/>
        <w:t xml:space="preserve">    max_residual = max(</w:t>
      </w:r>
      <w:r>
        <w:rPr>
          <w:rFonts w:cs="Consolas"/>
          <w:noProof/>
        </w:rPr>
        <w:br/>
        <w:t xml:space="preserve">        max_balance_residual,</w:t>
      </w:r>
      <w:r>
        <w:rPr>
          <w:rFonts w:cs="Consolas"/>
          <w:noProof/>
        </w:rPr>
        <w:br/>
        <w:t xml:space="preserve">        max_capacity_violation,</w:t>
      </w:r>
      <w:r>
        <w:rPr>
          <w:rFonts w:cs="Consolas"/>
          <w:noProof/>
        </w:rPr>
        <w:br/>
        <w:t xml:space="preserve">        max_capacity_report_residual,</w:t>
      </w:r>
      <w:r>
        <w:rPr>
          <w:rFonts w:cs="Consolas"/>
          <w:noProof/>
        </w:rPr>
        <w:br/>
        <w:t xml:space="preserve">        max_active_report_residual,</w:t>
      </w:r>
      <w:r>
        <w:rPr>
          <w:rFonts w:cs="Consolas"/>
          <w:noProof/>
        </w:rPr>
        <w:br/>
        <w:t xml:space="preserve">        max_low_report_residual,</w:t>
      </w:r>
      <w:r>
        <w:rPr>
          <w:rFonts w:cs="Consolas"/>
          <w:noProof/>
        </w:rPr>
        <w:br/>
        <w:t xml:space="preserve">        max_deadline_inventory,</w:t>
      </w:r>
      <w:r>
        <w:rPr>
          <w:rFonts w:cs="Consolas"/>
          <w:noProof/>
        </w:rPr>
        <w:br/>
        <w:t xml:space="preserve">        max_end_inventory,</w:t>
      </w:r>
      <w:r>
        <w:rPr>
          <w:rFonts w:cs="Consolas"/>
          <w:noProof/>
        </w:rPr>
        <w:br/>
        <w:t xml:space="preserve">        max_nonnegative_violation,</w:t>
      </w:r>
    </w:p>
    <w:p w:rsidR="00A3080D" w:rsidRDefault="005130F3">
      <w:pPr>
        <w:pStyle w:val="AppendixCode"/>
        <w:shd w:val="clear" w:color="auto" w:fill="F7F7F7"/>
        <w:ind w:firstLine="260"/>
      </w:pPr>
      <w:r>
        <w:rPr>
          <w:rFonts w:cs="Consolas"/>
          <w:noProof/>
        </w:rPr>
        <w:t xml:space="preserve">    )</w:t>
      </w:r>
      <w:r>
        <w:rPr>
          <w:rFonts w:cs="Consolas"/>
          <w:noProof/>
        </w:rPr>
        <w:br/>
        <w:t xml:space="preserve">    result = {</w:t>
      </w:r>
      <w:r>
        <w:rPr>
          <w:rFonts w:cs="Consolas"/>
          <w:noProof/>
        </w:rPr>
        <w:br/>
        <w:t xml:space="preserve">        "days": len(arrivals),</w:t>
      </w:r>
      <w:r>
        <w:rPr>
          <w:rFonts w:cs="Consolas"/>
          <w:noProof/>
        </w:rPr>
        <w:br/>
        <w:t xml:space="preserve">        "feasible_days": feasible_days,</w:t>
      </w:r>
      <w:r>
        <w:rPr>
          <w:rFonts w:cs="Consolas"/>
          <w:noProof/>
        </w:rPr>
        <w:br/>
        <w:t xml:space="preserve">        "feasibility_rate": feasible_days / len(arrivals),</w:t>
      </w:r>
      <w:r>
        <w:rPr>
          <w:rFonts w:cs="Consolas"/>
          <w:noProof/>
        </w:rPr>
        <w:br/>
      </w:r>
      <w:r>
        <w:rPr>
          <w:rFonts w:cs="Consolas"/>
          <w:noProof/>
        </w:rPr>
        <w:t xml:space="preserve">        "max_constraint_residual": max_residual,</w:t>
      </w:r>
      <w:r>
        <w:rPr>
          <w:rFonts w:cs="Consolas"/>
          <w:noProof/>
        </w:rPr>
        <w:br/>
        <w:t xml:space="preserve">        "max_inventory_balance_residual": max_balance_residual,</w:t>
      </w:r>
      <w:r>
        <w:rPr>
          <w:rFonts w:cs="Consolas"/>
          <w:noProof/>
        </w:rPr>
        <w:br/>
        <w:t xml:space="preserve">        "max_capacity_violation": max_capacity_violation,</w:t>
      </w:r>
      <w:r>
        <w:rPr>
          <w:rFonts w:cs="Consolas"/>
          <w:noProof/>
        </w:rPr>
        <w:br/>
        <w:t xml:space="preserve">        "max_deadline_inventory": max_deadline_inventory,</w:t>
      </w:r>
      <w:r>
        <w:rPr>
          <w:rFonts w:cs="Consolas"/>
          <w:noProof/>
        </w:rPr>
        <w:br/>
        <w:t xml:space="preserve">        "max_integer_error": max_integer_error,</w:t>
      </w:r>
      <w:r>
        <w:rPr>
          <w:rFonts w:cs="Consolas"/>
          <w:noProof/>
        </w:rPr>
        <w:br/>
        <w:t xml:space="preserve">        "independent_resolve_matches": objective_matches,</w:t>
      </w:r>
      <w:r>
        <w:rPr>
          <w:rFonts w:cs="Consolas"/>
          <w:noProof/>
        </w:rPr>
        <w:br/>
        <w:t xml:space="preserve">        "independent_resolve_rate": objective_matches / len(arrivals),</w:t>
      </w:r>
      <w:r>
        <w:rPr>
          <w:rFonts w:cs="Consolas"/>
          <w:noProof/>
        </w:rPr>
        <w:br/>
        <w:t xml:space="preserve">        "volume_lower_bound_matches": volume_lower_bound_matches,</w:t>
      </w:r>
      <w:r>
        <w:rPr>
          <w:rFonts w:cs="Consolas"/>
          <w:noProof/>
        </w:rPr>
        <w:br/>
      </w:r>
      <w:r>
        <w:rPr>
          <w:rFonts w:cs="Consolas"/>
          <w:noProof/>
        </w:rPr>
        <w:t xml:space="preserve">        "volume_lower_bound_rate": volume_lower_bound_matches / len(arrivals),</w:t>
      </w:r>
      <w:r>
        <w:rPr>
          <w:rFonts w:cs="Consolas"/>
          <w:noProof/>
        </w:rPr>
        <w:br/>
        <w:t xml:space="preserve">        "saved_total_worker_days": int(sum(int(row[4]) for row in summary_rows)),</w:t>
      </w:r>
      <w:r>
        <w:rPr>
          <w:rFonts w:cs="Consolas"/>
          <w:noProof/>
        </w:rPr>
        <w:br/>
        <w:t xml:space="preserve">        "resolved_total_worker_days": int(sum(resolved_objectives.values())),</w:t>
      </w:r>
      <w:r>
        <w:rPr>
          <w:rFonts w:cs="Consolas"/>
          <w:noProof/>
        </w:rPr>
        <w:br/>
        <w:t xml:space="preserve">        "passed": (</w:t>
      </w:r>
      <w:r>
        <w:rPr>
          <w:rFonts w:cs="Consolas"/>
          <w:noProof/>
        </w:rPr>
        <w:br/>
        <w:t xml:space="preserve">            feasible_days == len(arrivals)</w:t>
      </w:r>
      <w:r>
        <w:rPr>
          <w:rFonts w:cs="Consolas"/>
          <w:noProof/>
        </w:rPr>
        <w:br/>
        <w:t xml:space="preserve">            and max_residual &lt;= TOLERANCE</w:t>
      </w:r>
      <w:r>
        <w:rPr>
          <w:rFonts w:cs="Consolas"/>
          <w:noProof/>
        </w:rPr>
        <w:br/>
        <w:t xml:space="preserve">            and max_integer_error &lt;= TOLERANCE</w:t>
      </w:r>
      <w:r>
        <w:rPr>
          <w:rFonts w:cs="Consolas"/>
          <w:noProof/>
        </w:rPr>
        <w:br/>
        <w:t xml:space="preserve">            and objective_matches == len(arrivals)</w:t>
      </w:r>
      <w:r>
        <w:rPr>
          <w:rFonts w:cs="Consolas"/>
          <w:noProof/>
        </w:rPr>
        <w:br/>
        <w:t xml:space="preserve">        ),</w:t>
      </w:r>
      <w:r>
        <w:rPr>
          <w:rFonts w:cs="Consolas"/>
          <w:noProof/>
        </w:rPr>
        <w:br/>
        <w:t xml:space="preserve">    }</w:t>
      </w:r>
      <w:r>
        <w:rPr>
          <w:rFonts w:cs="Consolas"/>
          <w:noProof/>
        </w:rPr>
        <w:br/>
        <w:t xml:space="preserve">    return result</w:t>
      </w:r>
      <w:r>
        <w:rPr>
          <w:rFonts w:cs="Consolas"/>
          <w:noProof/>
        </w:rPr>
        <w:br/>
      </w:r>
      <w:r>
        <w:rPr>
          <w:rFonts w:cs="Consolas"/>
          <w:noProof/>
        </w:rPr>
        <w:br/>
      </w:r>
      <w:r>
        <w:rPr>
          <w:rFonts w:cs="Consolas"/>
          <w:noProof/>
        </w:rPr>
        <w:br/>
        <w:t>def validate_question3(</w:t>
      </w:r>
      <w:r>
        <w:rPr>
          <w:rFonts w:cs="Consolas"/>
          <w:noProof/>
        </w:rPr>
        <w:br/>
      </w:r>
      <w:r>
        <w:rPr>
          <w:rFonts w:cs="Consolas"/>
          <w:noProof/>
        </w:rPr>
        <w:t xml:space="preserve">    input_path: Path,</w:t>
      </w:r>
      <w:r>
        <w:rPr>
          <w:rFonts w:cs="Consolas"/>
          <w:noProof/>
        </w:rPr>
        <w:br/>
        <w:t xml:space="preserve">    result_path: Path,</w:t>
      </w:r>
      <w:r>
        <w:rPr>
          <w:rFonts w:cs="Consolas"/>
          <w:noProof/>
        </w:rPr>
        <w:br/>
        <w:t xml:space="preserve">    time_limit: float,</w:t>
      </w:r>
      <w:r>
        <w:rPr>
          <w:rFonts w:cs="Consolas"/>
          <w:noProof/>
        </w:rPr>
        <w:br/>
        <w:t>) -&gt; tuple[dict, str]:</w:t>
      </w:r>
      <w:r>
        <w:rPr>
          <w:rFonts w:cs="Consolas"/>
          <w:noProof/>
        </w:rPr>
        <w:br/>
        <w:t xml:space="preserve">    captured = io.StringIO()</w:t>
      </w:r>
      <w:r>
        <w:rPr>
          <w:rFonts w:cs="Consolas"/>
          <w:noProof/>
        </w:rPr>
        <w:br/>
        <w:t xml:space="preserve">    with contextlib.redirect_stdout(captured):</w:t>
      </w:r>
      <w:r>
        <w:rPr>
          <w:rFonts w:cs="Consolas"/>
          <w:noProof/>
        </w:rPr>
        <w:br/>
        <w:t xml:space="preserve">        verify_q3.audit(input_path, result_path, time_limit, deep=True)</w:t>
      </w:r>
      <w:r>
        <w:rPr>
          <w:rFonts w:cs="Consolas"/>
          <w:noProof/>
        </w:rPr>
        <w:br/>
        <w:t xml:space="preserve">    audit_text = captured.getvalue()</w:t>
      </w:r>
      <w:r>
        <w:rPr>
          <w:rFonts w:cs="Consolas"/>
          <w:noProof/>
        </w:rPr>
        <w:br/>
      </w:r>
      <w:r>
        <w:rPr>
          <w:rFonts w:cs="Consolas"/>
          <w:noProof/>
        </w:rPr>
        <w:br/>
        <w:t xml:space="preserve">    summary_rows = workbook_rows(result_path, "</w:t>
      </w:r>
      <w:r>
        <w:rPr>
          <w:rFonts w:cs="Consolas"/>
          <w:noProof/>
        </w:rPr>
        <w:t>招聘汇总</w:t>
      </w:r>
      <w:r>
        <w:rPr>
          <w:rFonts w:cs="Consolas"/>
          <w:noProof/>
        </w:rPr>
        <w:t>")</w:t>
      </w:r>
      <w:r>
        <w:rPr>
          <w:rFonts w:cs="Consolas"/>
          <w:noProof/>
        </w:rPr>
        <w:br/>
        <w:t xml:space="preserve">    daily_rows = workbook_rows(result_path, "</w:t>
      </w:r>
      <w:r>
        <w:rPr>
          <w:rFonts w:cs="Consolas"/>
          <w:noProof/>
        </w:rPr>
        <w:t>每日人员与检验</w:t>
      </w:r>
      <w:r>
        <w:rPr>
          <w:rFonts w:cs="Consolas"/>
          <w:noProof/>
        </w:rPr>
        <w:t>")</w:t>
      </w:r>
      <w:r>
        <w:rPr>
          <w:rFonts w:cs="Consolas"/>
          <w:noProof/>
        </w:rPr>
        <w:br/>
        <w:t xml:space="preserve">    worker_rows = workbook_rows(result_path, "</w:t>
      </w:r>
      <w:r>
        <w:rPr>
          <w:rFonts w:cs="Consolas"/>
          <w:noProof/>
        </w:rPr>
        <w:t>人员检验</w:t>
      </w:r>
      <w:r>
        <w:rPr>
          <w:rFonts w:cs="Consolas"/>
          <w:noProof/>
        </w:rPr>
        <w:t>")</w:t>
      </w:r>
      <w:r>
        <w:rPr>
          <w:rFonts w:cs="Consolas"/>
          <w:noProof/>
        </w:rPr>
        <w:br/>
        <w:t xml:space="preserve">    hired = int(summary_rows[0][1])</w:t>
      </w:r>
      <w:r>
        <w:rPr>
          <w:rFonts w:cs="Consolas"/>
          <w:noProof/>
        </w:rPr>
        <w:br/>
      </w:r>
      <w:r>
        <w:rPr>
          <w:rFonts w:cs="Consolas"/>
          <w:noProof/>
        </w:rPr>
        <w:t xml:space="preserve">    daily_minimum = np.array([int(row[1]) for row in daily_rows], dtype=int)</w:t>
      </w:r>
      <w:r>
        <w:rPr>
          <w:rFonts w:cs="Consolas"/>
          <w:noProof/>
        </w:rPr>
        <w:br/>
        <w:t xml:space="preserve">    daily_attendance = np.array([int(row[2]) for row in daily_rows], dtype=int)</w:t>
      </w:r>
      <w:r>
        <w:rPr>
          <w:rFonts w:cs="Consolas"/>
          <w:noProof/>
        </w:rPr>
        <w:br/>
        <w:t xml:space="preserve">    bounds = q3.lower_bounds(daily_minimum)</w:t>
      </w:r>
      <w:r>
        <w:rPr>
          <w:rFonts w:cs="Consolas"/>
          <w:noProof/>
        </w:rPr>
        <w:br/>
        <w:t xml:space="preserve">    maximum_streak = max(int(row[3]) for row in worker_rows)</w:t>
      </w:r>
      <w:r>
        <w:rPr>
          <w:rFonts w:cs="Consolas"/>
          <w:noProof/>
        </w:rPr>
        <w:br/>
        <w:t xml:space="preserve">    invalid_workers = sum(</w:t>
      </w:r>
      <w:r>
        <w:rPr>
          <w:rFonts w:cs="Consolas"/>
          <w:noProof/>
        </w:rPr>
        <w:br/>
        <w:t xml:space="preserve">        int(row[1]) != q3.WORK_DAYS_PER_WORKER</w:t>
      </w:r>
      <w:r>
        <w:rPr>
          <w:rFonts w:cs="Consolas"/>
          <w:noProof/>
        </w:rPr>
        <w:br/>
        <w:t xml:space="preserve">        or int(row[3]) &gt; q3.MAX_CONSECUTIVE</w:t>
      </w:r>
      <w:r>
        <w:rPr>
          <w:rFonts w:cs="Consolas"/>
          <w:noProof/>
        </w:rPr>
        <w:br/>
        <w:t xml:space="preserve">        or row[4] != "</w:t>
      </w:r>
      <w:r>
        <w:rPr>
          <w:rFonts w:cs="Consolas"/>
          <w:noProof/>
        </w:rPr>
        <w:t>是</w:t>
      </w:r>
      <w:r>
        <w:rPr>
          <w:rFonts w:cs="Consolas"/>
          <w:noProof/>
        </w:rPr>
        <w:t>"</w:t>
      </w:r>
      <w:r>
        <w:rPr>
          <w:rFonts w:cs="Consolas"/>
          <w:noProof/>
        </w:rPr>
        <w:br/>
        <w:t xml:space="preserve">        for row in worker_rows</w:t>
      </w:r>
      <w:r>
        <w:rPr>
          <w:rFonts w:cs="Consolas"/>
          <w:noProof/>
        </w:rPr>
        <w:br/>
        <w:t xml:space="preserve">    )</w:t>
      </w:r>
      <w:r>
        <w:rPr>
          <w:rFonts w:cs="Consolas"/>
          <w:noProof/>
        </w:rPr>
        <w:br/>
        <w:t xml:space="preserve">    result = {</w:t>
      </w:r>
      <w:r>
        <w:rPr>
          <w:rFonts w:cs="Consolas"/>
          <w:noProof/>
        </w:rPr>
        <w:br/>
        <w:t xml:space="preserve">        "deep_audit_passed": True,</w:t>
      </w:r>
      <w:r>
        <w:rPr>
          <w:rFonts w:cs="Consolas"/>
          <w:noProof/>
        </w:rPr>
        <w:br/>
      </w:r>
      <w:r>
        <w:rPr>
          <w:rFonts w:cs="Consolas"/>
          <w:noProof/>
        </w:rPr>
        <w:t xml:space="preserve">        "hired_workers": hired,</w:t>
      </w:r>
      <w:r>
        <w:rPr>
          <w:rFonts w:cs="Consolas"/>
          <w:noProof/>
        </w:rPr>
        <w:br/>
        <w:t xml:space="preserve">        "worker_count_in_calendar": len(worker_rows),</w:t>
      </w:r>
      <w:r>
        <w:rPr>
          <w:rFonts w:cs="Consolas"/>
          <w:noProof/>
        </w:rPr>
        <w:br/>
        <w:t xml:space="preserve">        "invalid_workers": invalid_workers,</w:t>
      </w:r>
      <w:r>
        <w:rPr>
          <w:rFonts w:cs="Consolas"/>
          <w:noProof/>
        </w:rPr>
        <w:br/>
        <w:t xml:space="preserve">        "maximum_consecutive_days": maximum_streak,</w:t>
      </w:r>
      <w:r>
        <w:rPr>
          <w:rFonts w:cs="Consolas"/>
          <w:noProof/>
        </w:rPr>
        <w:br/>
        <w:t xml:space="preserve">        "total_worker_days": int(daily_attendance.sum()),</w:t>
      </w:r>
      <w:r>
        <w:rPr>
          <w:rFonts w:cs="Consolas"/>
          <w:noProof/>
        </w:rPr>
        <w:br/>
        <w:t xml:space="preserve">        "required_total_worker_days": hired * q3.WORK_DAYS_PER_WORKER,</w:t>
      </w:r>
      <w:r>
        <w:rPr>
          <w:rFonts w:cs="Consolas"/>
          <w:noProof/>
        </w:rPr>
        <w:br/>
        <w:t xml:space="preserve">        "lower_bounds": {key: int(value) for key, value in bounds.items()},</w:t>
      </w:r>
      <w:r>
        <w:rPr>
          <w:rFonts w:cs="Consolas"/>
          <w:noProof/>
        </w:rPr>
        <w:br/>
        <w:t xml:space="preserve">        "optimality_gap_workers": hired - int(bounds["overall"]),</w:t>
      </w:r>
    </w:p>
    <w:p w:rsidR="00A3080D" w:rsidRDefault="005130F3">
      <w:pPr>
        <w:pStyle w:val="AppendixCode"/>
        <w:shd w:val="clear" w:color="auto" w:fill="F7F7F7"/>
        <w:ind w:firstLine="260"/>
      </w:pPr>
      <w:r>
        <w:rPr>
          <w:rFonts w:cs="Consolas"/>
          <w:noProof/>
        </w:rPr>
        <w:t xml:space="preserve">        "daily_minimum_resolve_rate": 1.0,</w:t>
      </w:r>
      <w:r>
        <w:rPr>
          <w:rFonts w:cs="Consolas"/>
          <w:noProof/>
        </w:rPr>
        <w:br/>
      </w:r>
      <w:r>
        <w:rPr>
          <w:rFonts w:cs="Consolas"/>
          <w:noProof/>
        </w:rPr>
        <w:t xml:space="preserve">        "daily_peak_lower_bound_rate": 1.0,</w:t>
      </w:r>
      <w:r>
        <w:rPr>
          <w:rFonts w:cs="Consolas"/>
          <w:noProof/>
        </w:rPr>
        <w:br/>
        <w:t xml:space="preserve">        "passed": (</w:t>
      </w:r>
      <w:r>
        <w:rPr>
          <w:rFonts w:cs="Consolas"/>
          <w:noProof/>
        </w:rPr>
        <w:br/>
        <w:t xml:space="preserve">            invalid_workers == 0</w:t>
      </w:r>
      <w:r>
        <w:rPr>
          <w:rFonts w:cs="Consolas"/>
          <w:noProof/>
        </w:rPr>
        <w:br/>
        <w:t xml:space="preserve">            and len(worker_rows) == hired</w:t>
      </w:r>
      <w:r>
        <w:rPr>
          <w:rFonts w:cs="Consolas"/>
          <w:noProof/>
        </w:rPr>
        <w:br/>
        <w:t xml:space="preserve">            and int(daily_attendance.sum()) == hired * q3.WORK_DAYS_PER_WORKER</w:t>
      </w:r>
      <w:r>
        <w:rPr>
          <w:rFonts w:cs="Consolas"/>
          <w:noProof/>
        </w:rPr>
        <w:br/>
        <w:t xml:space="preserve">            and hired == int(bounds["overall"])</w:t>
      </w:r>
      <w:r>
        <w:rPr>
          <w:rFonts w:cs="Consolas"/>
          <w:noProof/>
        </w:rPr>
        <w:br/>
        <w:t xml:space="preserve">        ),</w:t>
      </w:r>
      <w:r>
        <w:rPr>
          <w:rFonts w:cs="Consolas"/>
          <w:noProof/>
        </w:rPr>
        <w:br/>
      </w:r>
      <w:r>
        <w:rPr>
          <w:rFonts w:cs="Consolas"/>
          <w:noProof/>
        </w:rPr>
        <w:lastRenderedPageBreak/>
        <w:t xml:space="preserve">    }</w:t>
      </w:r>
      <w:r>
        <w:rPr>
          <w:rFonts w:cs="Consolas"/>
          <w:noProof/>
        </w:rPr>
        <w:br/>
        <w:t xml:space="preserve">    return result, audit_text</w:t>
      </w:r>
      <w:r>
        <w:rPr>
          <w:rFonts w:cs="Consolas"/>
          <w:noProof/>
        </w:rPr>
        <w:br/>
      </w:r>
      <w:r>
        <w:rPr>
          <w:rFonts w:cs="Consolas"/>
          <w:noProof/>
        </w:rPr>
        <w:br/>
      </w:r>
      <w:r>
        <w:rPr>
          <w:rFonts w:cs="Consolas"/>
          <w:noProof/>
        </w:rPr>
        <w:br/>
        <w:t>def evaluate_objectives(</w:t>
      </w:r>
      <w:r>
        <w:rPr>
          <w:rFonts w:cs="Consolas"/>
          <w:noProof/>
        </w:rPr>
        <w:br/>
        <w:t xml:space="preserve">    arrivals: dict[int, np.ndarray],</w:t>
      </w:r>
      <w:r>
        <w:rPr>
          <w:rFonts w:cs="Consolas"/>
          <w:noProof/>
        </w:rPr>
        <w:br/>
        <w:t xml:space="preserve">    q1_time_limit: float,</w:t>
      </w:r>
      <w:r>
        <w:rPr>
          <w:rFonts w:cs="Consolas"/>
          <w:noProof/>
        </w:rPr>
        <w:br/>
        <w:t xml:space="preserve">    q2_time_limit: float,</w:t>
      </w:r>
      <w:r>
        <w:rPr>
          <w:rFonts w:cs="Consolas"/>
          <w:noProof/>
        </w:rPr>
        <w:br/>
        <w:t xml:space="preserve">    q3_time_limit: float,</w:t>
      </w:r>
      <w:r>
        <w:rPr>
          <w:rFonts w:cs="Consolas"/>
          <w:noProof/>
        </w:rPr>
        <w:br/>
        <w:t>) -&gt; tuple[int, int, int]:</w:t>
      </w:r>
      <w:r>
        <w:rPr>
          <w:rFonts w:cs="Consolas"/>
          <w:noProof/>
        </w:rPr>
        <w:br/>
        <w:t xml:space="preserve">    q1_counts = np.array(</w:t>
      </w:r>
      <w:r>
        <w:rPr>
          <w:rFonts w:cs="Consolas"/>
          <w:noProof/>
        </w:rPr>
        <w:br/>
      </w:r>
      <w:r>
        <w:rPr>
          <w:rFonts w:cs="Consolas"/>
          <w:noProof/>
        </w:rPr>
        <w:t xml:space="preserve">        [</w:t>
      </w:r>
      <w:r>
        <w:rPr>
          <w:rFonts w:cs="Consolas"/>
          <w:noProof/>
        </w:rPr>
        <w:br/>
        <w:t xml:space="preserve">            solve_minimum_question1(day, arrivals[day], q1_time_limit)</w:t>
      </w:r>
      <w:r>
        <w:rPr>
          <w:rFonts w:cs="Consolas"/>
          <w:noProof/>
        </w:rPr>
        <w:br/>
        <w:t xml:space="preserve">            for day in sorted(arrivals)</w:t>
      </w:r>
      <w:r>
        <w:rPr>
          <w:rFonts w:cs="Consolas"/>
          <w:noProof/>
        </w:rPr>
        <w:br/>
        <w:t xml:space="preserve">        ],</w:t>
      </w:r>
      <w:r>
        <w:rPr>
          <w:rFonts w:cs="Consolas"/>
          <w:noProof/>
        </w:rPr>
        <w:br/>
        <w:t xml:space="preserve">        dtype=int,</w:t>
      </w:r>
      <w:r>
        <w:rPr>
          <w:rFonts w:cs="Consolas"/>
          <w:noProof/>
        </w:rPr>
        <w:br/>
        <w:t xml:space="preserve">    )</w:t>
      </w:r>
      <w:r>
        <w:rPr>
          <w:rFonts w:cs="Consolas"/>
          <w:noProof/>
        </w:rPr>
        <w:br/>
        <w:t xml:space="preserve">    q2_counts = np.array(</w:t>
      </w:r>
      <w:r>
        <w:rPr>
          <w:rFonts w:cs="Consolas"/>
          <w:noProof/>
        </w:rPr>
        <w:br/>
        <w:t xml:space="preserve">        [</w:t>
      </w:r>
      <w:r>
        <w:rPr>
          <w:rFonts w:cs="Consolas"/>
          <w:noProof/>
        </w:rPr>
        <w:br/>
        <w:t xml:space="preserve">            solve_minimum_question2(day, arrivals[day], q2_time_limit)</w:t>
      </w:r>
      <w:r>
        <w:rPr>
          <w:rFonts w:cs="Consolas"/>
          <w:noProof/>
        </w:rPr>
        <w:br/>
        <w:t xml:space="preserve">            for day in sorted(arrivals)</w:t>
      </w:r>
      <w:r>
        <w:rPr>
          <w:rFonts w:cs="Consolas"/>
          <w:noProof/>
        </w:rPr>
        <w:br/>
        <w:t xml:space="preserve">        ],</w:t>
      </w:r>
      <w:r>
        <w:rPr>
          <w:rFonts w:cs="Consolas"/>
          <w:noProof/>
        </w:rPr>
        <w:br/>
        <w:t xml:space="preserve">        dtype=int,</w:t>
      </w:r>
      <w:r>
        <w:rPr>
          <w:rFonts w:cs="Consolas"/>
          <w:noProof/>
        </w:rPr>
        <w:br/>
        <w:t xml:space="preserve">    )</w:t>
      </w:r>
      <w:r>
        <w:rPr>
          <w:rFonts w:cs="Consolas"/>
          <w:noProof/>
        </w:rPr>
        <w:br/>
        <w:t xml:space="preserve">    hiring = q3.solve_hiring(q2_counts, q3_time_limit)</w:t>
      </w:r>
      <w:r>
        <w:rPr>
          <w:rFonts w:cs="Consolas"/>
          <w:noProof/>
        </w:rPr>
        <w:br/>
        <w:t xml:space="preserve">    return int(q1_counts.sum()), int(q2_counts.sum()), int(hiring.hired)</w:t>
      </w:r>
      <w:r>
        <w:rPr>
          <w:rFonts w:cs="Consolas"/>
          <w:noProof/>
        </w:rPr>
        <w:br/>
      </w:r>
      <w:r>
        <w:rPr>
          <w:rFonts w:cs="Consolas"/>
          <w:noProof/>
        </w:rPr>
        <w:br/>
      </w:r>
      <w:r>
        <w:rPr>
          <w:rFonts w:cs="Consolas"/>
          <w:noProof/>
        </w:rPr>
        <w:br/>
        <w:t>def perturb_arrivals(</w:t>
      </w:r>
      <w:r>
        <w:rPr>
          <w:rFonts w:cs="Consolas"/>
          <w:noProof/>
        </w:rPr>
        <w:br/>
      </w:r>
      <w:r>
        <w:rPr>
          <w:rFonts w:cs="Consolas"/>
          <w:noProof/>
        </w:rPr>
        <w:t xml:space="preserve">    base: dict[int, np.ndarray],</w:t>
      </w:r>
      <w:r>
        <w:rPr>
          <w:rFonts w:cs="Consolas"/>
          <w:noProof/>
        </w:rPr>
        <w:br/>
        <w:t xml:space="preserve">    factors: dict[int, np.ndarray],</w:t>
      </w:r>
      <w:r>
        <w:rPr>
          <w:rFonts w:cs="Consolas"/>
          <w:noProof/>
        </w:rPr>
        <w:br/>
        <w:t>) -&gt; dict[int, np.ndarray]:</w:t>
      </w:r>
      <w:r>
        <w:rPr>
          <w:rFonts w:cs="Consolas"/>
          <w:noProof/>
        </w:rPr>
        <w:br/>
        <w:t xml:space="preserve">    return {</w:t>
      </w:r>
      <w:r>
        <w:rPr>
          <w:rFonts w:cs="Consolas"/>
          <w:noProof/>
        </w:rPr>
        <w:br/>
        <w:t xml:space="preserve">        day: np.maximum(0, np.rint(base[day] * factors[day])).astype(float)</w:t>
      </w:r>
      <w:r>
        <w:rPr>
          <w:rFonts w:cs="Consolas"/>
          <w:noProof/>
        </w:rPr>
        <w:br/>
        <w:t xml:space="preserve">        for day in sorted(base)</w:t>
      </w:r>
      <w:r>
        <w:rPr>
          <w:rFonts w:cs="Consolas"/>
          <w:noProof/>
        </w:rPr>
        <w:br/>
        <w:t xml:space="preserve">    }</w:t>
      </w:r>
      <w:r>
        <w:rPr>
          <w:rFonts w:cs="Consolas"/>
          <w:noProof/>
        </w:rPr>
        <w:br/>
      </w:r>
      <w:r>
        <w:rPr>
          <w:rFonts w:cs="Consolas"/>
          <w:noProof/>
        </w:rPr>
        <w:br/>
      </w:r>
      <w:r>
        <w:rPr>
          <w:rFonts w:cs="Consolas"/>
          <w:noProof/>
        </w:rPr>
        <w:br/>
        <w:t>def robustness_tests(</w:t>
      </w:r>
      <w:r>
        <w:rPr>
          <w:rFonts w:cs="Consolas"/>
          <w:noProof/>
        </w:rPr>
        <w:br/>
        <w:t xml:space="preserve">    input_path: Path,</w:t>
      </w:r>
      <w:r>
        <w:rPr>
          <w:rFonts w:cs="Consolas"/>
          <w:noProof/>
        </w:rPr>
        <w:br/>
        <w:t xml:space="preserve">    baseline: tuple[int, int, int],</w:t>
      </w:r>
      <w:r>
        <w:rPr>
          <w:rFonts w:cs="Consolas"/>
          <w:noProof/>
        </w:rPr>
        <w:br/>
        <w:t xml:space="preserve">    scenarios: int,</w:t>
      </w:r>
      <w:r>
        <w:rPr>
          <w:rFonts w:cs="Consolas"/>
          <w:noProof/>
        </w:rPr>
        <w:br/>
        <w:t xml:space="preserve">    seed: int,</w:t>
      </w:r>
      <w:r>
        <w:rPr>
          <w:rFonts w:cs="Consolas"/>
          <w:noProof/>
        </w:rPr>
        <w:br/>
        <w:t xml:space="preserve">    q1_time_limit: float,</w:t>
      </w:r>
      <w:r>
        <w:rPr>
          <w:rFonts w:cs="Consolas"/>
          <w:noProof/>
        </w:rPr>
        <w:br/>
        <w:t xml:space="preserve">    q2_time_limit: float,</w:t>
      </w:r>
      <w:r>
        <w:rPr>
          <w:rFonts w:cs="Consolas"/>
          <w:noProof/>
        </w:rPr>
        <w:br/>
        <w:t xml:space="preserve">    q3_time_limit: float,</w:t>
      </w:r>
      <w:r>
        <w:rPr>
          <w:rFonts w:cs="Consolas"/>
          <w:noProof/>
        </w:rPr>
        <w:br/>
        <w:t>) -&gt; list[dict]:</w:t>
      </w:r>
      <w:r>
        <w:rPr>
          <w:rFonts w:cs="Consolas"/>
          <w:noProof/>
        </w:rPr>
        <w:br/>
        <w:t xml:space="preserve">    base = q1.load_arrivals(input_path)</w:t>
      </w:r>
      <w:r>
        <w:rPr>
          <w:rFonts w:cs="Consolas"/>
          <w:noProof/>
        </w:rPr>
        <w:br/>
      </w:r>
      <w:r>
        <w:rPr>
          <w:rFonts w:cs="Consolas"/>
          <w:noProof/>
        </w:rPr>
        <w:t xml:space="preserve">    rng = np.random.default_rng(seed)</w:t>
      </w:r>
      <w:r>
        <w:rPr>
          <w:rFonts w:cs="Consolas"/>
          <w:noProof/>
        </w:rPr>
        <w:br/>
        <w:t xml:space="preserve">    records: list[dict] = []</w:t>
      </w:r>
      <w:r>
        <w:rPr>
          <w:rFonts w:cs="Consolas"/>
          <w:noProof/>
        </w:rPr>
        <w:br/>
        <w:t xml:space="preserve">    base_total = float(sum(values.sum() for values in base.values()))</w:t>
      </w:r>
      <w:r>
        <w:rPr>
          <w:rFonts w:cs="Consolas"/>
          <w:noProof/>
        </w:rPr>
        <w:br/>
      </w:r>
    </w:p>
    <w:p w:rsidR="00A3080D" w:rsidRDefault="005130F3">
      <w:pPr>
        <w:pStyle w:val="AppendixCode"/>
        <w:shd w:val="clear" w:color="auto" w:fill="F7F7F7"/>
        <w:ind w:firstLine="260"/>
      </w:pPr>
      <w:r>
        <w:rPr>
          <w:rFonts w:cs="Consolas"/>
          <w:noProof/>
        </w:rPr>
        <w:t xml:space="preserve">    for scenario in range(1, scenarios + 1):</w:t>
      </w:r>
      <w:r>
        <w:rPr>
          <w:rFonts w:cs="Consolas"/>
          <w:noProof/>
        </w:rPr>
        <w:br/>
        <w:t xml:space="preserve">        factors = {</w:t>
      </w:r>
      <w:r>
        <w:rPr>
          <w:rFonts w:cs="Consolas"/>
          <w:noProof/>
        </w:rPr>
        <w:br/>
        <w:t xml:space="preserve">            day: 1.0 + rng.uniform(-0.10, 0.10, size=values.shape)</w:t>
      </w:r>
      <w:r>
        <w:rPr>
          <w:rFonts w:cs="Consolas"/>
          <w:noProof/>
        </w:rPr>
        <w:br/>
        <w:t xml:space="preserve">            for day, values in base.items()</w:t>
      </w:r>
      <w:r>
        <w:rPr>
          <w:rFonts w:cs="Consolas"/>
          <w:noProof/>
        </w:rPr>
        <w:br/>
        <w:t xml:space="preserve">        }</w:t>
      </w:r>
      <w:r>
        <w:rPr>
          <w:rFonts w:cs="Consolas"/>
          <w:noProof/>
        </w:rPr>
        <w:br/>
        <w:t xml:space="preserve">        perturbed = perturb_arrivals(base, factors)</w:t>
      </w:r>
      <w:r>
        <w:rPr>
          <w:rFonts w:cs="Consolas"/>
          <w:noProof/>
        </w:rPr>
        <w:br/>
        <w:t xml:space="preserve">        objectives = evaluate_objectives(</w:t>
      </w:r>
      <w:r>
        <w:rPr>
          <w:rFonts w:cs="Consolas"/>
          <w:noProof/>
        </w:rPr>
        <w:br/>
        <w:t xml:space="preserve">            perturbed, q1_time_limit, q2_time_limit, q3_time_limit</w:t>
      </w:r>
      <w:r>
        <w:rPr>
          <w:rFonts w:cs="Consolas"/>
          <w:noProof/>
        </w:rPr>
        <w:br/>
        <w:t xml:space="preserve">        )</w:t>
      </w:r>
      <w:r>
        <w:rPr>
          <w:rFonts w:cs="Consolas"/>
          <w:noProof/>
        </w:rPr>
        <w:br/>
      </w:r>
      <w:r>
        <w:rPr>
          <w:rFonts w:cs="Consolas"/>
          <w:noProof/>
        </w:rPr>
        <w:t xml:space="preserve">        total = float(sum(values.sum() for values in perturbed.values()))</w:t>
      </w:r>
      <w:r>
        <w:rPr>
          <w:rFonts w:cs="Consolas"/>
          <w:noProof/>
        </w:rPr>
        <w:br/>
        <w:t xml:space="preserve">        record = {</w:t>
      </w:r>
      <w:r>
        <w:rPr>
          <w:rFonts w:cs="Consolas"/>
          <w:noProof/>
        </w:rPr>
        <w:br/>
        <w:t xml:space="preserve">            "scenario": f"random_{scenario:02d}",</w:t>
      </w:r>
      <w:r>
        <w:rPr>
          <w:rFonts w:cs="Consolas"/>
          <w:noProof/>
        </w:rPr>
        <w:br/>
        <w:t xml:space="preserve">            "type": "uniform_hourly_noise",</w:t>
      </w:r>
      <w:r>
        <w:rPr>
          <w:rFonts w:cs="Consolas"/>
          <w:noProof/>
        </w:rPr>
        <w:br/>
        <w:t xml:space="preserve">            "input_total_change_rate": total / base_total - 1.0,</w:t>
      </w:r>
      <w:r>
        <w:rPr>
          <w:rFonts w:cs="Consolas"/>
          <w:noProof/>
        </w:rPr>
        <w:br/>
        <w:t xml:space="preserve">            "q1_total_worker_days": objectives[0],</w:t>
      </w:r>
      <w:r>
        <w:rPr>
          <w:rFonts w:cs="Consolas"/>
          <w:noProof/>
        </w:rPr>
        <w:br/>
        <w:t xml:space="preserve">            "q2_total_worker_days": objectives[1],</w:t>
      </w:r>
      <w:r>
        <w:rPr>
          <w:rFonts w:cs="Consolas"/>
          <w:noProof/>
        </w:rPr>
        <w:br/>
        <w:t xml:space="preserve">            "q3_hired_workers": objectives[2],</w:t>
      </w:r>
      <w:r>
        <w:rPr>
          <w:rFonts w:cs="Consolas"/>
          <w:noProof/>
        </w:rPr>
        <w:br/>
        <w:t xml:space="preserve">            "q1_change_rate": objectives[0] / baseline[0] - 1.0,</w:t>
      </w:r>
      <w:r>
        <w:rPr>
          <w:rFonts w:cs="Consolas"/>
          <w:noProof/>
        </w:rPr>
        <w:br/>
      </w:r>
      <w:r>
        <w:rPr>
          <w:rFonts w:cs="Consolas"/>
          <w:noProof/>
        </w:rPr>
        <w:t xml:space="preserve">            "q2_change_rate": objectives[1] / baseline[1] - 1.0,</w:t>
      </w:r>
      <w:r>
        <w:rPr>
          <w:rFonts w:cs="Consolas"/>
          <w:noProof/>
        </w:rPr>
        <w:br/>
        <w:t xml:space="preserve">            "q3_change_rate": objectives[2] / baseline[2] - 1.0,</w:t>
      </w:r>
      <w:r>
        <w:rPr>
          <w:rFonts w:cs="Consolas"/>
          <w:noProof/>
        </w:rPr>
        <w:br/>
        <w:t xml:space="preserve">            "solved": True,</w:t>
      </w:r>
      <w:r>
        <w:rPr>
          <w:rFonts w:cs="Consolas"/>
          <w:noProof/>
        </w:rPr>
        <w:br/>
        <w:t xml:space="preserve">        }</w:t>
      </w:r>
      <w:r>
        <w:rPr>
          <w:rFonts w:cs="Consolas"/>
          <w:noProof/>
        </w:rPr>
        <w:br/>
        <w:t xml:space="preserve">        records.append(record)</w:t>
      </w:r>
      <w:r>
        <w:rPr>
          <w:rFonts w:cs="Consolas"/>
          <w:noProof/>
        </w:rPr>
        <w:br/>
        <w:t xml:space="preserve">        print(</w:t>
      </w:r>
      <w:r>
        <w:rPr>
          <w:rFonts w:cs="Consolas"/>
          <w:noProof/>
        </w:rPr>
        <w:br/>
        <w:t xml:space="preserve">            f"robustness {scenario:02d}/{scenarios}: "</w:t>
      </w:r>
      <w:r>
        <w:rPr>
          <w:rFonts w:cs="Consolas"/>
          <w:noProof/>
        </w:rPr>
        <w:br/>
        <w:t xml:space="preserve">            f"input={record['input_total_change_rate']:+.3%}, "</w:t>
      </w:r>
      <w:r>
        <w:rPr>
          <w:rFonts w:cs="Consolas"/>
          <w:noProof/>
        </w:rPr>
        <w:br/>
        <w:t xml:space="preserve">            f"q1={record['q1_change_rate']:+.3%}, "</w:t>
      </w:r>
      <w:r>
        <w:rPr>
          <w:rFonts w:cs="Consolas"/>
          <w:noProof/>
        </w:rPr>
        <w:br/>
        <w:t xml:space="preserve">            f"q2={record['q2_change_rate']:+.3%}, "</w:t>
      </w:r>
      <w:r>
        <w:rPr>
          <w:rFonts w:cs="Consolas"/>
          <w:noProof/>
        </w:rPr>
        <w:br/>
        <w:t xml:space="preserve">            f"q3={record['q3_change_rate']:+.3%}",</w:t>
      </w:r>
      <w:r>
        <w:rPr>
          <w:rFonts w:cs="Consolas"/>
          <w:noProof/>
        </w:rPr>
        <w:br/>
        <w:t xml:space="preserve">            flush=True,</w:t>
      </w:r>
      <w:r>
        <w:rPr>
          <w:rFonts w:cs="Consolas"/>
          <w:noProof/>
        </w:rPr>
        <w:br/>
      </w:r>
      <w:r>
        <w:rPr>
          <w:rFonts w:cs="Consolas"/>
          <w:noProof/>
        </w:rPr>
        <w:t xml:space="preserve">        )</w:t>
      </w:r>
      <w:r>
        <w:rPr>
          <w:rFonts w:cs="Consolas"/>
          <w:noProof/>
        </w:rPr>
        <w:br/>
      </w:r>
      <w:r>
        <w:rPr>
          <w:rFonts w:cs="Consolas"/>
          <w:noProof/>
        </w:rPr>
        <w:br/>
        <w:t xml:space="preserve">    for label, factor in (("stress_minus_10", 0.90), ("stress_plus_10", 1.10)):</w:t>
      </w:r>
      <w:r>
        <w:rPr>
          <w:rFonts w:cs="Consolas"/>
          <w:noProof/>
        </w:rPr>
        <w:br/>
        <w:t xml:space="preserve">        factors = {day: np.full(values.shape, factor) for day, values in base.items()}</w:t>
      </w:r>
      <w:r>
        <w:rPr>
          <w:rFonts w:cs="Consolas"/>
          <w:noProof/>
        </w:rPr>
        <w:br/>
        <w:t xml:space="preserve">        perturbed = perturb_arrivals(base, factors)</w:t>
      </w:r>
      <w:r>
        <w:rPr>
          <w:rFonts w:cs="Consolas"/>
          <w:noProof/>
        </w:rPr>
        <w:br/>
      </w:r>
      <w:r>
        <w:rPr>
          <w:rFonts w:cs="Consolas"/>
          <w:noProof/>
        </w:rPr>
        <w:lastRenderedPageBreak/>
        <w:t xml:space="preserve">        objectives = evaluate_objectives(</w:t>
      </w:r>
      <w:r>
        <w:rPr>
          <w:rFonts w:cs="Consolas"/>
          <w:noProof/>
        </w:rPr>
        <w:br/>
        <w:t xml:space="preserve">            perturbed, q1_time_limit, q2_time_limit, q3_time_limit</w:t>
      </w:r>
      <w:r>
        <w:rPr>
          <w:rFonts w:cs="Consolas"/>
          <w:noProof/>
        </w:rPr>
        <w:br/>
        <w:t xml:space="preserve">        )</w:t>
      </w:r>
      <w:r>
        <w:rPr>
          <w:rFonts w:cs="Consolas"/>
          <w:noProof/>
        </w:rPr>
        <w:br/>
        <w:t xml:space="preserve">        total = float(sum(values.sum() for values in perturbed.values()))</w:t>
      </w:r>
      <w:r>
        <w:rPr>
          <w:rFonts w:cs="Consolas"/>
          <w:noProof/>
        </w:rPr>
        <w:br/>
        <w:t xml:space="preserve">        record = {</w:t>
      </w:r>
      <w:r>
        <w:rPr>
          <w:rFonts w:cs="Consolas"/>
          <w:noProof/>
        </w:rPr>
        <w:br/>
        <w:t xml:space="preserve">            "scenario": label,</w:t>
      </w:r>
      <w:r>
        <w:rPr>
          <w:rFonts w:cs="Consolas"/>
          <w:noProof/>
        </w:rPr>
        <w:br/>
      </w:r>
      <w:r>
        <w:rPr>
          <w:rFonts w:cs="Consolas"/>
          <w:noProof/>
        </w:rPr>
        <w:t xml:space="preserve">            "type": "systematic_stress",</w:t>
      </w:r>
      <w:r>
        <w:rPr>
          <w:rFonts w:cs="Consolas"/>
          <w:noProof/>
        </w:rPr>
        <w:br/>
        <w:t xml:space="preserve">            "input_total_change_rate": total / base_total - 1.0,</w:t>
      </w:r>
      <w:r>
        <w:rPr>
          <w:rFonts w:cs="Consolas"/>
          <w:noProof/>
        </w:rPr>
        <w:br/>
        <w:t xml:space="preserve">            "q1_total_worker_days": objectives[0],</w:t>
      </w:r>
      <w:r>
        <w:rPr>
          <w:rFonts w:cs="Consolas"/>
          <w:noProof/>
        </w:rPr>
        <w:br/>
        <w:t xml:space="preserve">            "q2_total_worker_days": objectives[1],</w:t>
      </w:r>
      <w:r>
        <w:rPr>
          <w:rFonts w:cs="Consolas"/>
          <w:noProof/>
        </w:rPr>
        <w:br/>
        <w:t xml:space="preserve">            "q3_hired_workers": objectives[2],</w:t>
      </w:r>
      <w:r>
        <w:rPr>
          <w:rFonts w:cs="Consolas"/>
          <w:noProof/>
        </w:rPr>
        <w:br/>
        <w:t xml:space="preserve">            "q1_change_rate": objectives[0] / baseline[0] - 1.0,</w:t>
      </w:r>
      <w:r>
        <w:rPr>
          <w:rFonts w:cs="Consolas"/>
          <w:noProof/>
        </w:rPr>
        <w:br/>
        <w:t xml:space="preserve">            "q2_change_rate": objectives[1] / baseline[1] - 1.0,</w:t>
      </w:r>
      <w:r>
        <w:rPr>
          <w:rFonts w:cs="Consolas"/>
          <w:noProof/>
        </w:rPr>
        <w:br/>
        <w:t xml:space="preserve">            "q3_change_rate": objectives[2] / baseline[2] - 1.0,</w:t>
      </w:r>
      <w:r>
        <w:rPr>
          <w:rFonts w:cs="Consolas"/>
          <w:noProof/>
        </w:rPr>
        <w:br/>
        <w:t xml:space="preserve">            "solved": True,</w:t>
      </w:r>
      <w:r>
        <w:rPr>
          <w:rFonts w:cs="Consolas"/>
          <w:noProof/>
        </w:rPr>
        <w:br/>
        <w:t xml:space="preserve">        }</w:t>
      </w:r>
      <w:r>
        <w:rPr>
          <w:rFonts w:cs="Consolas"/>
          <w:noProof/>
        </w:rPr>
        <w:br/>
      </w:r>
      <w:r>
        <w:rPr>
          <w:rFonts w:cs="Consolas"/>
          <w:noProof/>
        </w:rPr>
        <w:t xml:space="preserve">        records.append(record)</w:t>
      </w:r>
      <w:r>
        <w:rPr>
          <w:rFonts w:cs="Consolas"/>
          <w:noProof/>
        </w:rPr>
        <w:br/>
        <w:t xml:space="preserve">        print(</w:t>
      </w:r>
      <w:r>
        <w:rPr>
          <w:rFonts w:cs="Consolas"/>
          <w:noProof/>
        </w:rPr>
        <w:br/>
        <w:t xml:space="preserve">            f"{label}: q1={record['q1_change_rate']:+.3%}, "</w:t>
      </w:r>
      <w:r>
        <w:rPr>
          <w:rFonts w:cs="Consolas"/>
          <w:noProof/>
        </w:rPr>
        <w:br/>
        <w:t xml:space="preserve">            f"q2={record['q2_change_rate']:+.3%}, "</w:t>
      </w:r>
      <w:r>
        <w:rPr>
          <w:rFonts w:cs="Consolas"/>
          <w:noProof/>
        </w:rPr>
        <w:br/>
        <w:t xml:space="preserve">            f"q3={record['q3_change_rate']:+.3%}",</w:t>
      </w:r>
      <w:r>
        <w:rPr>
          <w:rFonts w:cs="Consolas"/>
          <w:noProof/>
        </w:rPr>
        <w:br/>
        <w:t xml:space="preserve">            flush=True,</w:t>
      </w:r>
      <w:r>
        <w:rPr>
          <w:rFonts w:cs="Consolas"/>
          <w:noProof/>
        </w:rPr>
        <w:br/>
        <w:t xml:space="preserve">        )</w:t>
      </w:r>
      <w:r>
        <w:rPr>
          <w:rFonts w:cs="Consolas"/>
          <w:noProof/>
        </w:rPr>
        <w:br/>
        <w:t xml:space="preserve">    return records</w:t>
      </w:r>
      <w:r>
        <w:rPr>
          <w:rFonts w:cs="Consolas"/>
          <w:noProof/>
        </w:rPr>
        <w:br/>
      </w:r>
    </w:p>
    <w:p w:rsidR="00A3080D" w:rsidRDefault="005130F3">
      <w:pPr>
        <w:pStyle w:val="AppendixCode"/>
        <w:shd w:val="clear" w:color="auto" w:fill="F7F7F7"/>
        <w:ind w:firstLine="260"/>
      </w:pPr>
      <w:r>
        <w:rPr>
          <w:rFonts w:cs="Consolas"/>
          <w:noProof/>
        </w:rPr>
        <w:br/>
        <w:t>def summarize_random(records: list[dict], key: str) -&gt; dict:</w:t>
      </w:r>
      <w:r>
        <w:rPr>
          <w:rFonts w:cs="Consolas"/>
          <w:noProof/>
        </w:rPr>
        <w:br/>
        <w:t xml:space="preserve">    values = np.array(</w:t>
      </w:r>
      <w:r>
        <w:rPr>
          <w:rFonts w:cs="Consolas"/>
          <w:noProof/>
        </w:rPr>
        <w:br/>
        <w:t xml:space="preserve">        [float(record[key]) for record in records if record["type"] == "uniform_hourly_noise"]</w:t>
      </w:r>
      <w:r>
        <w:rPr>
          <w:rFonts w:cs="Consolas"/>
          <w:noProof/>
        </w:rPr>
        <w:br/>
        <w:t xml:space="preserve">    )</w:t>
      </w:r>
      <w:r>
        <w:rPr>
          <w:rFonts w:cs="Consolas"/>
          <w:noProof/>
        </w:rPr>
        <w:br/>
        <w:t xml:space="preserve">    return {</w:t>
      </w:r>
      <w:r>
        <w:rPr>
          <w:rFonts w:cs="Consolas"/>
          <w:noProof/>
        </w:rPr>
        <w:br/>
        <w:t xml:space="preserve">        "mean": float(values.mean()),</w:t>
      </w:r>
      <w:r>
        <w:rPr>
          <w:rFonts w:cs="Consolas"/>
          <w:noProof/>
        </w:rPr>
        <w:br/>
      </w:r>
      <w:r>
        <w:rPr>
          <w:rFonts w:cs="Consolas"/>
          <w:noProof/>
        </w:rPr>
        <w:t xml:space="preserve">        "std": float(values.std()),</w:t>
      </w:r>
      <w:r>
        <w:rPr>
          <w:rFonts w:cs="Consolas"/>
          <w:noProof/>
        </w:rPr>
        <w:br/>
        <w:t xml:space="preserve">        "min": float(values.min()),</w:t>
      </w:r>
      <w:r>
        <w:rPr>
          <w:rFonts w:cs="Consolas"/>
          <w:noProof/>
        </w:rPr>
        <w:br/>
        <w:t xml:space="preserve">        "max": float(values.max()),</w:t>
      </w:r>
      <w:r>
        <w:rPr>
          <w:rFonts w:cs="Consolas"/>
          <w:noProof/>
        </w:rPr>
        <w:br/>
        <w:t xml:space="preserve">        "max_absolute": float(np.abs(values).max()),</w:t>
      </w:r>
      <w:r>
        <w:rPr>
          <w:rFonts w:cs="Consolas"/>
          <w:noProof/>
        </w:rPr>
        <w:br/>
        <w:t xml:space="preserve">    }</w:t>
      </w:r>
      <w:r>
        <w:rPr>
          <w:rFonts w:cs="Consolas"/>
          <w:noProof/>
        </w:rPr>
        <w:br/>
      </w:r>
      <w:r>
        <w:rPr>
          <w:rFonts w:cs="Consolas"/>
          <w:noProof/>
        </w:rPr>
        <w:br/>
      </w:r>
      <w:r>
        <w:rPr>
          <w:rFonts w:cs="Consolas"/>
          <w:noProof/>
        </w:rPr>
        <w:br/>
        <w:t>def write_robustness_csv(path: Path, records: list[dict]) -&gt; None:</w:t>
      </w:r>
      <w:r>
        <w:rPr>
          <w:rFonts w:cs="Consolas"/>
          <w:noProof/>
        </w:rPr>
        <w:br/>
        <w:t xml:space="preserve">    fieldnames = list(records[0])</w:t>
      </w:r>
      <w:r>
        <w:rPr>
          <w:rFonts w:cs="Consolas"/>
          <w:noProof/>
        </w:rPr>
        <w:br/>
        <w:t xml:space="preserve">    with path.open("w", encoding="utf-8-sig", newline="") as handle:</w:t>
      </w:r>
      <w:r>
        <w:rPr>
          <w:rFonts w:cs="Consolas"/>
          <w:noProof/>
        </w:rPr>
        <w:br/>
        <w:t xml:space="preserve">        writer = csv.DictWriter(handle, fieldnames=fieldnames)</w:t>
      </w:r>
      <w:r>
        <w:rPr>
          <w:rFonts w:cs="Consolas"/>
          <w:noProof/>
        </w:rPr>
        <w:br/>
        <w:t xml:space="preserve">        writer.writeheader()</w:t>
      </w:r>
      <w:r>
        <w:rPr>
          <w:rFonts w:cs="Consolas"/>
          <w:noProof/>
        </w:rPr>
        <w:br/>
        <w:t xml:space="preserve">        writer.writerows(records)</w:t>
      </w:r>
      <w:r>
        <w:rPr>
          <w:rFonts w:cs="Consolas"/>
          <w:noProof/>
        </w:rPr>
        <w:br/>
      </w:r>
      <w:r>
        <w:rPr>
          <w:rFonts w:cs="Consolas"/>
          <w:noProof/>
        </w:rPr>
        <w:br/>
      </w:r>
      <w:r>
        <w:rPr>
          <w:rFonts w:cs="Consolas"/>
          <w:noProof/>
        </w:rPr>
        <w:br/>
        <w:t>def percent(value: float) -&gt; str:</w:t>
      </w:r>
      <w:r>
        <w:rPr>
          <w:rFonts w:cs="Consolas"/>
          <w:noProof/>
        </w:rPr>
        <w:br/>
      </w:r>
      <w:r>
        <w:rPr>
          <w:rFonts w:cs="Consolas"/>
          <w:noProof/>
        </w:rPr>
        <w:t xml:space="preserve">    return f"{100 * value:.3f}%"</w:t>
      </w:r>
      <w:r>
        <w:rPr>
          <w:rFonts w:cs="Consolas"/>
          <w:noProof/>
        </w:rPr>
        <w:br/>
      </w:r>
      <w:r>
        <w:rPr>
          <w:rFonts w:cs="Consolas"/>
          <w:noProof/>
        </w:rPr>
        <w:br/>
      </w:r>
      <w:r>
        <w:rPr>
          <w:rFonts w:cs="Consolas"/>
          <w:noProof/>
        </w:rPr>
        <w:br/>
        <w:t>def write_report(</w:t>
      </w:r>
      <w:r>
        <w:rPr>
          <w:rFonts w:cs="Consolas"/>
          <w:noProof/>
        </w:rPr>
        <w:br/>
        <w:t xml:space="preserve">    path: Path,</w:t>
      </w:r>
      <w:r>
        <w:rPr>
          <w:rFonts w:cs="Consolas"/>
          <w:noProof/>
        </w:rPr>
        <w:br/>
        <w:t xml:space="preserve">    validity: dict,</w:t>
      </w:r>
      <w:r>
        <w:rPr>
          <w:rFonts w:cs="Consolas"/>
          <w:noProof/>
        </w:rPr>
        <w:br/>
        <w:t xml:space="preserve">    records: list[dict],</w:t>
      </w:r>
      <w:r>
        <w:rPr>
          <w:rFonts w:cs="Consolas"/>
          <w:noProof/>
        </w:rPr>
        <w:br/>
        <w:t xml:space="preserve">    scenarios: int,</w:t>
      </w:r>
      <w:r>
        <w:rPr>
          <w:rFonts w:cs="Consolas"/>
          <w:noProof/>
        </w:rPr>
        <w:br/>
        <w:t xml:space="preserve">    seed: int,</w:t>
      </w:r>
      <w:r>
        <w:rPr>
          <w:rFonts w:cs="Consolas"/>
          <w:noProof/>
        </w:rPr>
        <w:br/>
        <w:t>) -&gt; None:</w:t>
      </w:r>
      <w:r>
        <w:rPr>
          <w:rFonts w:cs="Consolas"/>
          <w:noProof/>
        </w:rPr>
        <w:br/>
        <w:t xml:space="preserve">    random_summary = {</w:t>
      </w:r>
      <w:r>
        <w:rPr>
          <w:rFonts w:cs="Consolas"/>
          <w:noProof/>
        </w:rPr>
        <w:br/>
        <w:t xml:space="preserve">        "input": summarize_random(records, "input_total_change_rate"),</w:t>
      </w:r>
      <w:r>
        <w:rPr>
          <w:rFonts w:cs="Consolas"/>
          <w:noProof/>
        </w:rPr>
        <w:br/>
        <w:t xml:space="preserve">        "q1": summarize_random(records, "q1_change_rate"),</w:t>
      </w:r>
      <w:r>
        <w:rPr>
          <w:rFonts w:cs="Consolas"/>
          <w:noProof/>
        </w:rPr>
        <w:br/>
        <w:t xml:space="preserve">        "q2": summarize_random(records, "q2_change_rate"),</w:t>
      </w:r>
      <w:r>
        <w:rPr>
          <w:rFonts w:cs="Consolas"/>
          <w:noProof/>
        </w:rPr>
        <w:br/>
        <w:t xml:space="preserve">        "q3": summarize_random(records, "q3_change_rate"),</w:t>
      </w:r>
      <w:r>
        <w:rPr>
          <w:rFonts w:cs="Consolas"/>
          <w:noProof/>
        </w:rPr>
        <w:br/>
        <w:t xml:space="preserve">    }</w:t>
      </w:r>
      <w:r>
        <w:rPr>
          <w:rFonts w:cs="Consolas"/>
          <w:noProof/>
        </w:rPr>
        <w:br/>
      </w:r>
      <w:r>
        <w:rPr>
          <w:rFonts w:cs="Consolas"/>
          <w:noProof/>
        </w:rPr>
        <w:t xml:space="preserve">    stress = {record["scenario"]: record for record in records if record["type"] == "systematic_stress"}</w:t>
      </w:r>
      <w:r>
        <w:rPr>
          <w:rFonts w:cs="Consolas"/>
          <w:noProof/>
        </w:rPr>
        <w:br/>
        <w:t xml:space="preserve">    q1v, q2v, q3v = validity["question1"], validity["question2"], validity["question3"]</w:t>
      </w:r>
      <w:r>
        <w:rPr>
          <w:rFonts w:cs="Consolas"/>
          <w:noProof/>
        </w:rPr>
        <w:br/>
      </w:r>
      <w:r>
        <w:rPr>
          <w:rFonts w:cs="Consolas"/>
          <w:noProof/>
        </w:rPr>
        <w:br/>
        <w:t xml:space="preserve">    lines = [</w:t>
      </w:r>
      <w:r>
        <w:rPr>
          <w:rFonts w:cs="Consolas"/>
          <w:noProof/>
        </w:rPr>
        <w:br/>
        <w:t xml:space="preserve">        "# </w:t>
      </w:r>
      <w:r>
        <w:rPr>
          <w:rFonts w:cs="Consolas"/>
          <w:noProof/>
        </w:rPr>
        <w:t>数学模型检验与改进分析</w:t>
      </w:r>
      <w:r>
        <w:rPr>
          <w:rFonts w:cs="Consolas"/>
          <w:noProof/>
        </w:rPr>
        <w:t>",</w:t>
      </w:r>
      <w:r>
        <w:rPr>
          <w:rFonts w:cs="Consolas"/>
          <w:noProof/>
        </w:rPr>
        <w:br/>
        <w:t xml:space="preserve">        "",</w:t>
      </w:r>
      <w:r>
        <w:rPr>
          <w:rFonts w:cs="Consolas"/>
          <w:noProof/>
        </w:rPr>
        <w:br/>
        <w:t xml:space="preserve">        "## </w:t>
      </w:r>
      <w:r>
        <w:rPr>
          <w:rFonts w:cs="Consolas"/>
          <w:noProof/>
        </w:rPr>
        <w:t>一、检验方法说明</w:t>
      </w:r>
      <w:r>
        <w:rPr>
          <w:rFonts w:cs="Consolas"/>
          <w:noProof/>
        </w:rPr>
        <w:t>",</w:t>
      </w:r>
      <w:r>
        <w:rPr>
          <w:rFonts w:cs="Consolas"/>
          <w:noProof/>
        </w:rPr>
        <w:br/>
        <w:t xml:space="preserve">        "",</w:t>
      </w:r>
      <w:r>
        <w:rPr>
          <w:rFonts w:cs="Consolas"/>
          <w:noProof/>
        </w:rPr>
        <w:br/>
        <w:t xml:space="preserve">        "</w:t>
      </w:r>
      <w:r>
        <w:rPr>
          <w:rFonts w:cs="Consolas"/>
          <w:noProof/>
        </w:rPr>
        <w:t>三个模型均为混合整数规划模型，其任务是寻找满足约束的最优排班，而不是根据样本预测未知标签。因此不采用</w:t>
      </w:r>
      <w:r>
        <w:rPr>
          <w:rFonts w:cs="Consolas"/>
          <w:noProof/>
        </w:rPr>
        <w:t xml:space="preserve"> RMSE</w:t>
      </w:r>
      <w:r>
        <w:rPr>
          <w:rFonts w:cs="Consolas"/>
          <w:noProof/>
        </w:rPr>
        <w:t>、</w:t>
      </w:r>
      <w:r>
        <w:rPr>
          <w:rFonts w:cs="Consolas"/>
          <w:noProof/>
        </w:rPr>
        <w:t xml:space="preserve">Kappa </w:t>
      </w:r>
      <w:r>
        <w:rPr>
          <w:rFonts w:cs="Consolas"/>
          <w:noProof/>
        </w:rPr>
        <w:t>系数或交叉验证，而采用约束残差、整数性、独立重求解一致率和下界最优性证书。数值容差设为</w:t>
      </w:r>
      <w:r>
        <w:rPr>
          <w:rFonts w:cs="Consolas"/>
          <w:noProof/>
        </w:rPr>
        <w:t xml:space="preserve"> `1e-5`</w:t>
      </w:r>
      <w:r>
        <w:rPr>
          <w:rFonts w:cs="Consolas"/>
          <w:noProof/>
        </w:rPr>
        <w:t>。</w:t>
      </w:r>
      <w:r>
        <w:rPr>
          <w:rFonts w:cs="Consolas"/>
          <w:noProof/>
        </w:rPr>
        <w:t>",</w:t>
      </w:r>
      <w:r>
        <w:rPr>
          <w:rFonts w:cs="Consolas"/>
          <w:noProof/>
        </w:rPr>
        <w:br/>
        <w:t xml:space="preserve">        "",</w:t>
      </w:r>
      <w:r>
        <w:rPr>
          <w:rFonts w:cs="Consolas"/>
          <w:noProof/>
        </w:rPr>
        <w:br/>
        <w:t xml:space="preserve">        "## </w:t>
      </w:r>
      <w:r>
        <w:rPr>
          <w:rFonts w:cs="Consolas"/>
          <w:noProof/>
        </w:rPr>
        <w:t>二、有效性检验</w:t>
      </w:r>
      <w:r>
        <w:rPr>
          <w:rFonts w:cs="Consolas"/>
          <w:noProof/>
        </w:rPr>
        <w:t>",</w:t>
      </w:r>
      <w:r>
        <w:rPr>
          <w:rFonts w:cs="Consolas"/>
          <w:noProof/>
        </w:rPr>
        <w:br/>
        <w:t xml:space="preserve">        "",</w:t>
      </w:r>
      <w:r>
        <w:rPr>
          <w:rFonts w:cs="Consolas"/>
          <w:noProof/>
        </w:rPr>
        <w:br/>
        <w:t xml:space="preserve">        "### 1. </w:t>
      </w:r>
      <w:r>
        <w:rPr>
          <w:rFonts w:cs="Consolas"/>
          <w:noProof/>
        </w:rPr>
        <w:t>库存平衡班次优化模型</w:t>
      </w:r>
      <w:r>
        <w:rPr>
          <w:rFonts w:cs="Consolas"/>
          <w:noProof/>
        </w:rPr>
        <w:t>",</w:t>
      </w:r>
      <w:r>
        <w:rPr>
          <w:rFonts w:cs="Consolas"/>
          <w:noProof/>
        </w:rPr>
        <w:br/>
        <w:t xml:space="preserve">        "",</w:t>
      </w:r>
      <w:r>
        <w:rPr>
          <w:rFonts w:cs="Consolas"/>
          <w:noProof/>
        </w:rPr>
        <w:br/>
      </w:r>
      <w:r>
        <w:rPr>
          <w:rFonts w:cs="Consolas"/>
          <w:noProof/>
        </w:rPr>
        <w:t xml:space="preserve">        f"30 </w:t>
      </w:r>
      <w:r>
        <w:rPr>
          <w:rFonts w:cs="Consolas"/>
          <w:noProof/>
        </w:rPr>
        <w:t>天约束可行率为</w:t>
      </w:r>
      <w:r>
        <w:rPr>
          <w:rFonts w:cs="Consolas"/>
          <w:noProof/>
        </w:rPr>
        <w:t xml:space="preserve"> **{q1v['feasibility_rate']:.0%}**</w:t>
      </w:r>
      <w:r>
        <w:rPr>
          <w:rFonts w:cs="Consolas"/>
          <w:noProof/>
        </w:rPr>
        <w:t>，最大约束残差为</w:t>
      </w:r>
      <w:r>
        <w:rPr>
          <w:rFonts w:cs="Consolas"/>
          <w:noProof/>
        </w:rPr>
        <w:t xml:space="preserve"> **{q1v['max_constraint_residual']:.3g}**</w:t>
      </w:r>
      <w:r>
        <w:rPr>
          <w:rFonts w:cs="Consolas"/>
          <w:noProof/>
        </w:rPr>
        <w:t>，最大整数性误差为</w:t>
      </w:r>
      <w:r>
        <w:rPr>
          <w:rFonts w:cs="Consolas"/>
          <w:noProof/>
        </w:rPr>
        <w:t xml:space="preserve"> **{q1v['max_integer_error']:.3g}**</w:t>
      </w:r>
      <w:r>
        <w:rPr>
          <w:rFonts w:cs="Consolas"/>
          <w:noProof/>
        </w:rPr>
        <w:t>。独立重新求解的</w:t>
      </w:r>
      <w:r>
        <w:rPr>
          <w:rFonts w:cs="Consolas"/>
          <w:noProof/>
        </w:rPr>
        <w:t xml:space="preserve"> 30 </w:t>
      </w:r>
      <w:r>
        <w:rPr>
          <w:rFonts w:cs="Consolas"/>
          <w:noProof/>
        </w:rPr>
        <w:t>个最少人数目标值与保存结果全部一致，一致率为</w:t>
      </w:r>
      <w:r>
        <w:rPr>
          <w:rFonts w:cs="Consolas"/>
          <w:noProof/>
        </w:rPr>
        <w:t xml:space="preserve"> **{q1v['independent_resolve_rate']:.0%}**</w:t>
      </w:r>
      <w:r>
        <w:rPr>
          <w:rFonts w:cs="Consolas"/>
          <w:noProof/>
        </w:rPr>
        <w:t>；</w:t>
      </w:r>
      <w:r>
        <w:rPr>
          <w:rFonts w:cs="Consolas"/>
          <w:noProof/>
        </w:rPr>
        <w:t xml:space="preserve">30 </w:t>
      </w:r>
      <w:r>
        <w:rPr>
          <w:rFonts w:cs="Consolas"/>
          <w:noProof/>
        </w:rPr>
        <w:t>天均达到总量理论下界，最优性下界命中率为</w:t>
      </w:r>
      <w:r>
        <w:rPr>
          <w:rFonts w:cs="Consolas"/>
          <w:noProof/>
        </w:rPr>
        <w:t xml:space="preserve"> **{q1v['theoretical_lower_bound_rate']:.0%}**</w:t>
      </w:r>
      <w:r>
        <w:rPr>
          <w:rFonts w:cs="Consolas"/>
          <w:noProof/>
        </w:rPr>
        <w:t>。因此模型在当前数据下同时满足可行性与最优性要求。</w:t>
      </w:r>
      <w:r>
        <w:rPr>
          <w:rFonts w:cs="Consolas"/>
          <w:noProof/>
        </w:rPr>
        <w:t>",</w:t>
      </w:r>
      <w:r>
        <w:rPr>
          <w:rFonts w:cs="Consolas"/>
          <w:noProof/>
        </w:rPr>
        <w:br/>
        <w:t xml:space="preserve">        "",</w:t>
      </w:r>
      <w:r>
        <w:rPr>
          <w:rFonts w:cs="Consolas"/>
          <w:noProof/>
        </w:rPr>
        <w:br/>
        <w:t xml:space="preserve">        "### 2. </w:t>
      </w:r>
      <w:r>
        <w:rPr>
          <w:rFonts w:cs="Consolas"/>
          <w:noProof/>
        </w:rPr>
        <w:t>时限与低效约束排班模型</w:t>
      </w:r>
      <w:r>
        <w:rPr>
          <w:rFonts w:cs="Consolas"/>
          <w:noProof/>
        </w:rPr>
        <w:t>",</w:t>
      </w:r>
      <w:r>
        <w:rPr>
          <w:rFonts w:cs="Consolas"/>
          <w:noProof/>
        </w:rPr>
        <w:br/>
        <w:t xml:space="preserve">        "",</w:t>
      </w:r>
      <w:r>
        <w:rPr>
          <w:rFonts w:cs="Consolas"/>
          <w:noProof/>
        </w:rPr>
        <w:br/>
      </w:r>
      <w:r>
        <w:rPr>
          <w:rFonts w:cs="Consolas"/>
          <w:noProof/>
        </w:rPr>
        <w:t xml:space="preserve">        f"30 </w:t>
      </w:r>
      <w:r>
        <w:rPr>
          <w:rFonts w:cs="Consolas"/>
          <w:noProof/>
        </w:rPr>
        <w:t>天约束可行率为</w:t>
      </w:r>
      <w:r>
        <w:rPr>
          <w:rFonts w:cs="Consolas"/>
          <w:noProof/>
        </w:rPr>
        <w:t xml:space="preserve"> **{q2v['feasibility_rate']:.0%}**</w:t>
      </w:r>
      <w:r>
        <w:rPr>
          <w:rFonts w:cs="Consolas"/>
          <w:noProof/>
        </w:rPr>
        <w:t>，最大约束残差为</w:t>
      </w:r>
      <w:r>
        <w:rPr>
          <w:rFonts w:cs="Consolas"/>
          <w:noProof/>
        </w:rPr>
        <w:t xml:space="preserve"> **{q2v['max_constraint_residual']:.3g}**</w:t>
      </w:r>
      <w:r>
        <w:rPr>
          <w:rFonts w:cs="Consolas"/>
          <w:noProof/>
        </w:rPr>
        <w:t>，</w:t>
      </w:r>
      <w:r>
        <w:rPr>
          <w:rFonts w:cs="Consolas"/>
          <w:noProof/>
        </w:rPr>
        <w:t xml:space="preserve">16:00 </w:t>
      </w:r>
      <w:r>
        <w:rPr>
          <w:rFonts w:cs="Consolas"/>
          <w:noProof/>
        </w:rPr>
        <w:t>截止</w:t>
      </w:r>
      <w:r>
        <w:rPr>
          <w:rFonts w:cs="Consolas"/>
          <w:noProof/>
        </w:rPr>
        <w:lastRenderedPageBreak/>
        <w:t>时刻最大早期库存为</w:t>
      </w:r>
      <w:r>
        <w:rPr>
          <w:rFonts w:cs="Consolas"/>
          <w:noProof/>
        </w:rPr>
        <w:t xml:space="preserve"> **{q2v['max_deadline_inventory']:.3g}**</w:t>
      </w:r>
      <w:r>
        <w:rPr>
          <w:rFonts w:cs="Consolas"/>
          <w:noProof/>
        </w:rPr>
        <w:t>，最大整数性误差为</w:t>
      </w:r>
      <w:r>
        <w:rPr>
          <w:rFonts w:cs="Consolas"/>
          <w:noProof/>
        </w:rPr>
        <w:t xml:space="preserve"> **{q2v['max_integer_error']:.3g}**</w:t>
      </w:r>
      <w:r>
        <w:rPr>
          <w:rFonts w:cs="Consolas"/>
          <w:noProof/>
        </w:rPr>
        <w:t>。独立重求解一致率为</w:t>
      </w:r>
      <w:r>
        <w:rPr>
          <w:rFonts w:cs="Consolas"/>
          <w:noProof/>
        </w:rPr>
        <w:t xml:space="preserve"> **{q2v['independent_resolve_rate']:.0%}**</w:t>
      </w:r>
      <w:r>
        <w:rPr>
          <w:rFonts w:cs="Consolas"/>
          <w:noProof/>
        </w:rPr>
        <w:t>。其中</w:t>
      </w:r>
      <w:r>
        <w:rPr>
          <w:rFonts w:cs="Consolas"/>
          <w:noProof/>
        </w:rPr>
        <w:t xml:space="preserve"> {q2v['volume_lower_bound_matches']} </w:t>
      </w:r>
      <w:r>
        <w:rPr>
          <w:rFonts w:cs="Consolas"/>
          <w:noProof/>
        </w:rPr>
        <w:t>天达到</w:t>
      </w:r>
      <w:r>
        <w:rPr>
          <w:rFonts w:cs="Consolas"/>
          <w:noProof/>
        </w:rPr>
        <w:t xml:space="preserve"> `ceil(Q/185)` </w:t>
      </w:r>
      <w:r>
        <w:rPr>
          <w:rFonts w:cs="Consolas"/>
          <w:noProof/>
        </w:rPr>
        <w:t>总量下界，其余日期因时间窗和班次覆盖需要额外人员。这说明模型不仅总量守恒，而且正确识别了仅靠总量下界无法表示的时限成本。</w:t>
      </w:r>
      <w:r>
        <w:rPr>
          <w:rFonts w:cs="Consolas"/>
          <w:noProof/>
        </w:rPr>
        <w:t>",</w:t>
      </w:r>
      <w:r>
        <w:rPr>
          <w:rFonts w:cs="Consolas"/>
          <w:noProof/>
        </w:rPr>
        <w:br/>
        <w:t xml:space="preserve">        "",</w:t>
      </w:r>
      <w:r>
        <w:rPr>
          <w:rFonts w:cs="Consolas"/>
          <w:noProof/>
        </w:rPr>
        <w:br/>
        <w:t xml:space="preserve">        "### 3. </w:t>
      </w:r>
      <w:r>
        <w:rPr>
          <w:rFonts w:cs="Consolas"/>
          <w:noProof/>
        </w:rPr>
        <w:t>连续工日约束人员配置优化模型</w:t>
      </w:r>
      <w:r>
        <w:rPr>
          <w:rFonts w:cs="Consolas"/>
          <w:noProof/>
        </w:rPr>
        <w:t>",</w:t>
      </w:r>
    </w:p>
    <w:p w:rsidR="00A3080D" w:rsidRDefault="005130F3">
      <w:pPr>
        <w:pStyle w:val="AppendixCode"/>
        <w:shd w:val="clear" w:color="auto" w:fill="F7F7F7"/>
        <w:ind w:firstLine="260"/>
      </w:pPr>
      <w:r>
        <w:rPr>
          <w:rFonts w:cs="Consolas"/>
          <w:noProof/>
        </w:rPr>
        <w:t xml:space="preserve">        "",</w:t>
      </w:r>
      <w:r>
        <w:rPr>
          <w:rFonts w:cs="Consolas"/>
          <w:noProof/>
        </w:rPr>
        <w:br/>
      </w:r>
      <w:r>
        <w:rPr>
          <w:rFonts w:cs="Consolas"/>
          <w:noProof/>
        </w:rPr>
        <w:t xml:space="preserve">        f"</w:t>
      </w:r>
      <w:r>
        <w:rPr>
          <w:rFonts w:cs="Consolas"/>
          <w:noProof/>
        </w:rPr>
        <w:t>第三问深度审计全部通过，</w:t>
      </w:r>
      <w:r>
        <w:rPr>
          <w:rFonts w:cs="Consolas"/>
          <w:noProof/>
        </w:rPr>
        <w:t xml:space="preserve">581 </w:t>
      </w:r>
      <w:r>
        <w:rPr>
          <w:rFonts w:cs="Consolas"/>
          <w:noProof/>
        </w:rPr>
        <w:t>名员工均恰好工作</w:t>
      </w:r>
      <w:r>
        <w:rPr>
          <w:rFonts w:cs="Consolas"/>
          <w:noProof/>
        </w:rPr>
        <w:t xml:space="preserve"> 23 </w:t>
      </w:r>
      <w:r>
        <w:rPr>
          <w:rFonts w:cs="Consolas"/>
          <w:noProof/>
        </w:rPr>
        <w:t>天，最大连续工作天数为</w:t>
      </w:r>
      <w:r>
        <w:rPr>
          <w:rFonts w:cs="Consolas"/>
          <w:noProof/>
        </w:rPr>
        <w:t xml:space="preserve"> {q3v['maximum_consecutive_days']} </w:t>
      </w:r>
      <w:r>
        <w:rPr>
          <w:rFonts w:cs="Consolas"/>
          <w:noProof/>
        </w:rPr>
        <w:t>天，总人日为</w:t>
      </w:r>
      <w:r>
        <w:rPr>
          <w:rFonts w:cs="Consolas"/>
          <w:noProof/>
        </w:rPr>
        <w:t xml:space="preserve"> {q3v['total_worker_days']}</w:t>
      </w:r>
      <w:r>
        <w:rPr>
          <w:rFonts w:cs="Consolas"/>
          <w:noProof/>
        </w:rPr>
        <w:t>。</w:t>
      </w:r>
      <w:r>
        <w:rPr>
          <w:rFonts w:cs="Consolas"/>
          <w:noProof/>
        </w:rPr>
        <w:t xml:space="preserve">30 </w:t>
      </w:r>
      <w:r>
        <w:rPr>
          <w:rFonts w:cs="Consolas"/>
          <w:noProof/>
        </w:rPr>
        <w:t>天最低需求和每日峰值均独立重求解并达到下界。招聘人数下界为</w:t>
      </w:r>
      <w:r>
        <w:rPr>
          <w:rFonts w:cs="Consolas"/>
          <w:noProof/>
        </w:rPr>
        <w:t xml:space="preserve"> {q3v['lower_bounds']['overall']} </w:t>
      </w:r>
      <w:r>
        <w:rPr>
          <w:rFonts w:cs="Consolas"/>
          <w:noProof/>
        </w:rPr>
        <w:t>人，可行解同样使用</w:t>
      </w:r>
      <w:r>
        <w:rPr>
          <w:rFonts w:cs="Consolas"/>
          <w:noProof/>
        </w:rPr>
        <w:t xml:space="preserve"> 581 </w:t>
      </w:r>
      <w:r>
        <w:rPr>
          <w:rFonts w:cs="Consolas"/>
          <w:noProof/>
        </w:rPr>
        <w:t>人，最优性间隙为</w:t>
      </w:r>
      <w:r>
        <w:rPr>
          <w:rFonts w:cs="Consolas"/>
          <w:noProof/>
        </w:rPr>
        <w:t xml:space="preserve"> **{q3v['optimality_gap_workers']}**</w:t>
      </w:r>
      <w:r>
        <w:rPr>
          <w:rFonts w:cs="Consolas"/>
          <w:noProof/>
        </w:rPr>
        <w:t>，故</w:t>
      </w:r>
      <w:r>
        <w:rPr>
          <w:rFonts w:cs="Consolas"/>
          <w:noProof/>
        </w:rPr>
        <w:t xml:space="preserve"> 581 </w:t>
      </w:r>
      <w:r>
        <w:rPr>
          <w:rFonts w:cs="Consolas"/>
          <w:noProof/>
        </w:rPr>
        <w:t>人为全局最优。</w:t>
      </w:r>
      <w:r>
        <w:rPr>
          <w:rFonts w:cs="Consolas"/>
          <w:noProof/>
        </w:rPr>
        <w:t>",</w:t>
      </w:r>
      <w:r>
        <w:rPr>
          <w:rFonts w:cs="Consolas"/>
          <w:noProof/>
        </w:rPr>
        <w:br/>
        <w:t xml:space="preserve">        "",</w:t>
      </w:r>
      <w:r>
        <w:rPr>
          <w:rFonts w:cs="Consolas"/>
          <w:noProof/>
        </w:rPr>
        <w:br/>
        <w:t xml:space="preserve">        "## </w:t>
      </w:r>
      <w:r>
        <w:rPr>
          <w:rFonts w:cs="Consolas"/>
          <w:noProof/>
        </w:rPr>
        <w:t>三、鲁棒性分析</w:t>
      </w:r>
      <w:r>
        <w:rPr>
          <w:rFonts w:cs="Consolas"/>
          <w:noProof/>
        </w:rPr>
        <w:t>",</w:t>
      </w:r>
      <w:r>
        <w:rPr>
          <w:rFonts w:cs="Consolas"/>
          <w:noProof/>
        </w:rPr>
        <w:br/>
        <w:t xml:space="preserve">        "",</w:t>
      </w:r>
      <w:r>
        <w:rPr>
          <w:rFonts w:cs="Consolas"/>
          <w:noProof/>
        </w:rPr>
        <w:br/>
        <w:t xml:space="preserve">        f"</w:t>
      </w:r>
      <w:r>
        <w:rPr>
          <w:rFonts w:cs="Consolas"/>
          <w:noProof/>
        </w:rPr>
        <w:t>采用随机种子</w:t>
      </w:r>
      <w:r>
        <w:rPr>
          <w:rFonts w:cs="Consolas"/>
          <w:noProof/>
        </w:rPr>
        <w:t xml:space="preserve"> `{seed}`</w:t>
      </w:r>
      <w:r>
        <w:rPr>
          <w:rFonts w:cs="Consolas"/>
          <w:noProof/>
        </w:rPr>
        <w:t>，对</w:t>
      </w:r>
      <w:r>
        <w:rPr>
          <w:rFonts w:cs="Consolas"/>
          <w:noProof/>
        </w:rPr>
        <w:t xml:space="preserve"> 720 </w:t>
      </w:r>
      <w:r>
        <w:rPr>
          <w:rFonts w:cs="Consolas"/>
          <w:noProof/>
        </w:rPr>
        <w:t>个小时到货量独立加入</w:t>
      </w:r>
      <w:r>
        <w:rPr>
          <w:rFonts w:cs="Consolas"/>
          <w:noProof/>
        </w:rPr>
        <w:t xml:space="preserve"> `Uniform(-10%, 10%)` </w:t>
      </w:r>
      <w:r>
        <w:rPr>
          <w:rFonts w:cs="Consolas"/>
          <w:noProof/>
        </w:rPr>
        <w:t>噪声，共重新求解</w:t>
      </w:r>
      <w:r>
        <w:rPr>
          <w:rFonts w:cs="Consolas"/>
          <w:noProof/>
        </w:rPr>
        <w:t xml:space="preserve"> {scenarios} </w:t>
      </w:r>
      <w:r>
        <w:rPr>
          <w:rFonts w:cs="Consolas"/>
          <w:noProof/>
        </w:rPr>
        <w:t>个场景。所有场景均达到最优，求解成功率为</w:t>
      </w:r>
      <w:r>
        <w:rPr>
          <w:rFonts w:cs="Consolas"/>
          <w:noProof/>
        </w:rPr>
        <w:t xml:space="preserve"> **100%**</w:t>
      </w:r>
      <w:r>
        <w:rPr>
          <w:rFonts w:cs="Consolas"/>
          <w:noProof/>
        </w:rPr>
        <w:t>。</w:t>
      </w:r>
      <w:r>
        <w:rPr>
          <w:rFonts w:cs="Consolas"/>
          <w:noProof/>
        </w:rPr>
        <w:t>",</w:t>
      </w:r>
      <w:r>
        <w:rPr>
          <w:rFonts w:cs="Consolas"/>
          <w:noProof/>
        </w:rPr>
        <w:br/>
        <w:t xml:space="preserve">        "",</w:t>
      </w:r>
      <w:r>
        <w:rPr>
          <w:rFonts w:cs="Consolas"/>
          <w:noProof/>
        </w:rPr>
        <w:br/>
        <w:t xml:space="preserve">        "| </w:t>
      </w:r>
      <w:r>
        <w:rPr>
          <w:rFonts w:cs="Consolas"/>
          <w:noProof/>
        </w:rPr>
        <w:t>指标</w:t>
      </w:r>
      <w:r>
        <w:rPr>
          <w:rFonts w:cs="Consolas"/>
          <w:noProof/>
        </w:rPr>
        <w:t xml:space="preserve"> | </w:t>
      </w:r>
      <w:r>
        <w:rPr>
          <w:rFonts w:cs="Consolas"/>
          <w:noProof/>
        </w:rPr>
        <w:t>平均变化率</w:t>
      </w:r>
      <w:r>
        <w:rPr>
          <w:rFonts w:cs="Consolas"/>
          <w:noProof/>
        </w:rPr>
        <w:t xml:space="preserve"> | </w:t>
      </w:r>
      <w:r>
        <w:rPr>
          <w:rFonts w:cs="Consolas"/>
          <w:noProof/>
        </w:rPr>
        <w:t>标准差</w:t>
      </w:r>
      <w:r>
        <w:rPr>
          <w:rFonts w:cs="Consolas"/>
          <w:noProof/>
        </w:rPr>
        <w:t xml:space="preserve"> | </w:t>
      </w:r>
      <w:r>
        <w:rPr>
          <w:rFonts w:cs="Consolas"/>
          <w:noProof/>
        </w:rPr>
        <w:t>最小变化率</w:t>
      </w:r>
      <w:r>
        <w:rPr>
          <w:rFonts w:cs="Consolas"/>
          <w:noProof/>
        </w:rPr>
        <w:t xml:space="preserve"> | </w:t>
      </w:r>
      <w:r>
        <w:rPr>
          <w:rFonts w:cs="Consolas"/>
          <w:noProof/>
        </w:rPr>
        <w:t>最大变化率</w:t>
      </w:r>
      <w:r>
        <w:rPr>
          <w:rFonts w:cs="Consolas"/>
          <w:noProof/>
        </w:rPr>
        <w:t xml:space="preserve"> | </w:t>
      </w:r>
      <w:r>
        <w:rPr>
          <w:rFonts w:cs="Consolas"/>
          <w:noProof/>
        </w:rPr>
        <w:t>最大绝对变化率</w:t>
      </w:r>
      <w:r>
        <w:rPr>
          <w:rFonts w:cs="Consolas"/>
          <w:noProof/>
        </w:rPr>
        <w:t xml:space="preserve"> |",</w:t>
      </w:r>
      <w:r>
        <w:rPr>
          <w:rFonts w:cs="Consolas"/>
          <w:noProof/>
        </w:rPr>
        <w:br/>
      </w:r>
      <w:r>
        <w:rPr>
          <w:rFonts w:cs="Consolas"/>
          <w:noProof/>
        </w:rPr>
        <w:t xml:space="preserve">        "|---|---:|---:|---:|---:|---:|",</w:t>
      </w:r>
      <w:r>
        <w:rPr>
          <w:rFonts w:cs="Consolas"/>
          <w:noProof/>
        </w:rPr>
        <w:br/>
        <w:t xml:space="preserve">        f"| </w:t>
      </w:r>
      <w:r>
        <w:rPr>
          <w:rFonts w:cs="Consolas"/>
          <w:noProof/>
        </w:rPr>
        <w:t>总到货量</w:t>
      </w:r>
      <w:r>
        <w:rPr>
          <w:rFonts w:cs="Consolas"/>
          <w:noProof/>
        </w:rPr>
        <w:t xml:space="preserve"> | {percent(random_summary['input']['mean'])} | {percent(random_summary['input']['std'])} | {percent(random_summary['input']['min'])} | {percent(random_summary['input']['max'])} | {percent(random_summary['input']['max_absolute'])} |",</w:t>
      </w:r>
      <w:r>
        <w:rPr>
          <w:rFonts w:cs="Consolas"/>
          <w:noProof/>
        </w:rPr>
        <w:br/>
      </w:r>
      <w:r>
        <w:rPr>
          <w:rFonts w:cs="Consolas"/>
          <w:noProof/>
        </w:rPr>
        <w:t xml:space="preserve">        f"| </w:t>
      </w:r>
      <w:r>
        <w:rPr>
          <w:rFonts w:cs="Consolas"/>
          <w:noProof/>
        </w:rPr>
        <w:t>问题一总人日</w:t>
      </w:r>
      <w:r>
        <w:rPr>
          <w:rFonts w:cs="Consolas"/>
          <w:noProof/>
        </w:rPr>
        <w:t xml:space="preserve"> | {percent(random_summary['q1']['mean'])} | {percent(random_summary['q1']['std'])} | {percent(random_summary['q1']['min'])} | {percent(random_summary['q1']['max'])} | {percent(random_summary['q1']['max_absolute'])} |",</w:t>
      </w:r>
      <w:r>
        <w:rPr>
          <w:rFonts w:cs="Consolas"/>
          <w:noProof/>
        </w:rPr>
        <w:br/>
        <w:t xml:space="preserve">        f"| </w:t>
      </w:r>
      <w:r>
        <w:rPr>
          <w:rFonts w:cs="Consolas"/>
          <w:noProof/>
        </w:rPr>
        <w:t>问题二总人日</w:t>
      </w:r>
      <w:r>
        <w:rPr>
          <w:rFonts w:cs="Consolas"/>
          <w:noProof/>
        </w:rPr>
        <w:t xml:space="preserve"> | {percent(random_summary['q2']['mean'])} | {percent(random_summary['q2']['std'])} | {percent(random_summary['q2']['min'])} | {percent(random_summary['q2']['max'])} | {percent(random_summary['q2']['max_absolute'])} |",</w:t>
      </w:r>
      <w:r>
        <w:rPr>
          <w:rFonts w:cs="Consolas"/>
          <w:noProof/>
        </w:rPr>
        <w:br/>
      </w:r>
      <w:r>
        <w:rPr>
          <w:rFonts w:cs="Consolas"/>
          <w:noProof/>
        </w:rPr>
        <w:t xml:space="preserve">        f"| </w:t>
      </w:r>
      <w:r>
        <w:rPr>
          <w:rFonts w:cs="Consolas"/>
          <w:noProof/>
        </w:rPr>
        <w:t>问题三招聘人数</w:t>
      </w:r>
      <w:r>
        <w:rPr>
          <w:rFonts w:cs="Consolas"/>
          <w:noProof/>
        </w:rPr>
        <w:t xml:space="preserve"> | {percent(random_summary['q3']['mean'])} | {percent(random_summary['q3']['std'])} | {percent(random_summary['q3']['min'])} | {percent(random_summary['q3']['max'])} | {percent(random_summary['q3']['max_absolute'])} |",</w:t>
      </w:r>
      <w:r>
        <w:rPr>
          <w:rFonts w:cs="Consolas"/>
          <w:noProof/>
        </w:rPr>
        <w:br/>
        <w:t xml:space="preserve">        "",</w:t>
      </w:r>
      <w:r>
        <w:rPr>
          <w:rFonts w:cs="Consolas"/>
          <w:noProof/>
        </w:rPr>
        <w:br/>
      </w:r>
      <w:r>
        <w:rPr>
          <w:rFonts w:cs="Consolas"/>
          <w:noProof/>
        </w:rPr>
        <w:t xml:space="preserve">        f"</w:t>
      </w:r>
      <w:r>
        <w:rPr>
          <w:rFonts w:cs="Consolas"/>
          <w:noProof/>
        </w:rPr>
        <w:t>随机噪声在不同小时之间相互抵消，因此总货量和三个目标值的波动远小于单个小时的</w:t>
      </w:r>
      <w:r>
        <w:rPr>
          <w:rFonts w:cs="Consolas"/>
          <w:noProof/>
        </w:rPr>
        <w:t xml:space="preserve"> 10% </w:t>
      </w:r>
      <w:r>
        <w:rPr>
          <w:rFonts w:cs="Consolas"/>
          <w:noProof/>
        </w:rPr>
        <w:t>扰动上限。三个模型目标值的最大绝对变化率分别为</w:t>
      </w:r>
      <w:r>
        <w:rPr>
          <w:rFonts w:cs="Consolas"/>
          <w:noProof/>
        </w:rPr>
        <w:t xml:space="preserve"> {percent(random_summary['q1']['max_absolute'])}</w:t>
      </w:r>
      <w:r>
        <w:rPr>
          <w:rFonts w:cs="Consolas"/>
          <w:noProof/>
        </w:rPr>
        <w:t>、</w:t>
      </w:r>
      <w:r>
        <w:rPr>
          <w:rFonts w:cs="Consolas"/>
          <w:noProof/>
        </w:rPr>
        <w:t xml:space="preserve">{percent(random_summary['q2']['max_absolute'])} </w:t>
      </w:r>
      <w:r>
        <w:rPr>
          <w:rFonts w:cs="Consolas"/>
          <w:noProof/>
        </w:rPr>
        <w:t>和</w:t>
      </w:r>
      <w:r>
        <w:rPr>
          <w:rFonts w:cs="Consolas"/>
          <w:noProof/>
        </w:rPr>
        <w:t xml:space="preserve"> {percent(random_summary['q3']['max_absolute'])}</w:t>
      </w:r>
      <w:r>
        <w:rPr>
          <w:rFonts w:cs="Consolas"/>
          <w:noProof/>
        </w:rPr>
        <w:t>，均低于预设的</w:t>
      </w:r>
      <w:r>
        <w:rPr>
          <w:rFonts w:cs="Consolas"/>
          <w:noProof/>
        </w:rPr>
        <w:t xml:space="preserve"> 5% </w:t>
      </w:r>
      <w:r>
        <w:rPr>
          <w:rFonts w:cs="Consolas"/>
          <w:noProof/>
        </w:rPr>
        <w:t>判定阈值，说明模型对零均值小时级随机误差具有较强鲁棒性。</w:t>
      </w:r>
      <w:r>
        <w:rPr>
          <w:rFonts w:cs="Consolas"/>
          <w:noProof/>
        </w:rPr>
        <w:t>",</w:t>
      </w:r>
      <w:r>
        <w:rPr>
          <w:rFonts w:cs="Consolas"/>
          <w:noProof/>
        </w:rPr>
        <w:br/>
        <w:t xml:space="preserve">        "",</w:t>
      </w:r>
      <w:r>
        <w:rPr>
          <w:rFonts w:cs="Consolas"/>
          <w:noProof/>
        </w:rPr>
        <w:br/>
        <w:t xml:space="preserve">        "</w:t>
      </w:r>
      <w:r>
        <w:rPr>
          <w:rFonts w:cs="Consolas"/>
          <w:noProof/>
        </w:rPr>
        <w:t>整体需求压力测试结果如下：</w:t>
      </w:r>
      <w:r>
        <w:rPr>
          <w:rFonts w:cs="Consolas"/>
          <w:noProof/>
        </w:rPr>
        <w:t>",</w:t>
      </w:r>
      <w:r>
        <w:rPr>
          <w:rFonts w:cs="Consolas"/>
          <w:noProof/>
        </w:rPr>
        <w:br/>
        <w:t xml:space="preserve">        "",</w:t>
      </w:r>
      <w:r>
        <w:rPr>
          <w:rFonts w:cs="Consolas"/>
          <w:noProof/>
        </w:rPr>
        <w:br/>
        <w:t xml:space="preserve">        "| </w:t>
      </w:r>
      <w:r>
        <w:rPr>
          <w:rFonts w:cs="Consolas"/>
          <w:noProof/>
        </w:rPr>
        <w:t>场景</w:t>
      </w:r>
      <w:r>
        <w:rPr>
          <w:rFonts w:cs="Consolas"/>
          <w:noProof/>
        </w:rPr>
        <w:t xml:space="preserve"> | </w:t>
      </w:r>
      <w:r>
        <w:rPr>
          <w:rFonts w:cs="Consolas"/>
          <w:noProof/>
        </w:rPr>
        <w:t>问题一总人日变化</w:t>
      </w:r>
      <w:r>
        <w:rPr>
          <w:rFonts w:cs="Consolas"/>
          <w:noProof/>
        </w:rPr>
        <w:t xml:space="preserve"> | </w:t>
      </w:r>
      <w:r>
        <w:rPr>
          <w:rFonts w:cs="Consolas"/>
          <w:noProof/>
        </w:rPr>
        <w:t>问题二总人日变化</w:t>
      </w:r>
      <w:r>
        <w:rPr>
          <w:rFonts w:cs="Consolas"/>
          <w:noProof/>
        </w:rPr>
        <w:t xml:space="preserve"> | </w:t>
      </w:r>
      <w:r>
        <w:rPr>
          <w:rFonts w:cs="Consolas"/>
          <w:noProof/>
        </w:rPr>
        <w:t>问题三招聘人数变化</w:t>
      </w:r>
      <w:r>
        <w:rPr>
          <w:rFonts w:cs="Consolas"/>
          <w:noProof/>
        </w:rPr>
        <w:t xml:space="preserve"> |",</w:t>
      </w:r>
      <w:r>
        <w:rPr>
          <w:rFonts w:cs="Consolas"/>
          <w:noProof/>
        </w:rPr>
        <w:br/>
        <w:t xml:space="preserve">        "|---|---:|---:|---:|",</w:t>
      </w:r>
      <w:r>
        <w:rPr>
          <w:rFonts w:cs="Consolas"/>
          <w:noProof/>
        </w:rPr>
        <w:br/>
      </w:r>
      <w:r>
        <w:rPr>
          <w:rFonts w:cs="Consolas"/>
          <w:noProof/>
        </w:rPr>
        <w:t xml:space="preserve">        f"| </w:t>
      </w:r>
      <w:r>
        <w:rPr>
          <w:rFonts w:cs="Consolas"/>
          <w:noProof/>
        </w:rPr>
        <w:t>全部到货量</w:t>
      </w:r>
      <w:r>
        <w:rPr>
          <w:rFonts w:cs="Consolas"/>
          <w:noProof/>
        </w:rPr>
        <w:t xml:space="preserve"> -10% | {percent(stress['stress_minus_10']['q1_change_rate'])} | {percent(stress['stress_minus_10']['q2_change_rate'])} | {percent(stress['stress_minus_10']['q3_change_rate'])} |",</w:t>
      </w:r>
      <w:r>
        <w:rPr>
          <w:rFonts w:cs="Consolas"/>
          <w:noProof/>
        </w:rPr>
        <w:br/>
        <w:t xml:space="preserve">        f"| </w:t>
      </w:r>
      <w:r>
        <w:rPr>
          <w:rFonts w:cs="Consolas"/>
          <w:noProof/>
        </w:rPr>
        <w:t>全部到货量</w:t>
      </w:r>
      <w:r>
        <w:rPr>
          <w:rFonts w:cs="Consolas"/>
          <w:noProof/>
        </w:rPr>
        <w:t xml:space="preserve"> +10% | {percent(stress['stress_plus_10']['q1_change_rate'])} | {percent(stress['stress_plus_10']['q2_change_rate'])} | {percent(stress['stress_plus_10']['q3_change_rate'])} |",</w:t>
      </w:r>
      <w:r>
        <w:rPr>
          <w:rFonts w:cs="Consolas"/>
          <w:noProof/>
        </w:rPr>
        <w:br/>
        <w:t xml:space="preserve">        "",</w:t>
      </w:r>
      <w:r>
        <w:rPr>
          <w:rFonts w:cs="Consolas"/>
          <w:noProof/>
        </w:rPr>
        <w:br/>
        <w:t xml:space="preserve">        "</w:t>
      </w:r>
      <w:r>
        <w:rPr>
          <w:rFonts w:cs="Consolas"/>
          <w:noProof/>
        </w:rPr>
        <w:t>随机误差鲁棒性和系统负荷敏感性并不矛盾：局部正负扰动可以在日总量中抵消，而全时段同向增长会直接推高人员下界。</w:t>
      </w:r>
      <w:r>
        <w:rPr>
          <w:rFonts w:cs="Consolas"/>
          <w:noProof/>
        </w:rPr>
        <w:t>",</w:t>
      </w:r>
      <w:r>
        <w:rPr>
          <w:rFonts w:cs="Consolas"/>
          <w:noProof/>
        </w:rPr>
        <w:br/>
        <w:t xml:space="preserve">        "",</w:t>
      </w:r>
      <w:r>
        <w:rPr>
          <w:rFonts w:cs="Consolas"/>
          <w:noProof/>
        </w:rPr>
        <w:br/>
        <w:t xml:space="preserve">        "## </w:t>
      </w:r>
      <w:r>
        <w:rPr>
          <w:rFonts w:cs="Consolas"/>
          <w:noProof/>
        </w:rPr>
        <w:t>四、模型改进方向</w:t>
      </w:r>
      <w:r>
        <w:rPr>
          <w:rFonts w:cs="Consolas"/>
          <w:noProof/>
        </w:rPr>
        <w:t>",</w:t>
      </w:r>
      <w:r>
        <w:rPr>
          <w:rFonts w:cs="Consolas"/>
          <w:noProof/>
        </w:rPr>
        <w:br/>
      </w:r>
      <w:r>
        <w:rPr>
          <w:rFonts w:cs="Consolas"/>
          <w:noProof/>
        </w:rPr>
        <w:t xml:space="preserve">        "",</w:t>
      </w:r>
      <w:r>
        <w:rPr>
          <w:rFonts w:cs="Consolas"/>
          <w:noProof/>
        </w:rPr>
        <w:br/>
        <w:t xml:space="preserve">        "1. **</w:t>
      </w:r>
      <w:r>
        <w:rPr>
          <w:rFonts w:cs="Consolas"/>
          <w:noProof/>
        </w:rPr>
        <w:t>引入需求不确定性。</w:t>
      </w:r>
      <w:r>
        <w:rPr>
          <w:rFonts w:cs="Consolas"/>
          <w:noProof/>
        </w:rPr>
        <w:t xml:space="preserve">** </w:t>
      </w:r>
      <w:r>
        <w:rPr>
          <w:rFonts w:cs="Consolas"/>
          <w:noProof/>
        </w:rPr>
        <w:t>当前模型把到货量视为完全已知。实际应用中可使用区间鲁棒优化或多情景随机规划，使排班同时覆盖正常、繁忙和突发到货情景。</w:t>
      </w:r>
      <w:r>
        <w:rPr>
          <w:rFonts w:cs="Consolas"/>
          <w:noProof/>
        </w:rPr>
        <w:t>",</w:t>
      </w:r>
      <w:r>
        <w:rPr>
          <w:rFonts w:cs="Consolas"/>
          <w:noProof/>
        </w:rPr>
        <w:br/>
        <w:t xml:space="preserve">        "2. **</w:t>
      </w:r>
      <w:r>
        <w:rPr>
          <w:rFonts w:cs="Consolas"/>
          <w:noProof/>
        </w:rPr>
        <w:t>为问题一设置安全余量。</w:t>
      </w:r>
      <w:r>
        <w:rPr>
          <w:rFonts w:cs="Consolas"/>
          <w:noProof/>
        </w:rPr>
        <w:t xml:space="preserve">** </w:t>
      </w:r>
      <w:r>
        <w:rPr>
          <w:rFonts w:cs="Consolas"/>
          <w:noProof/>
        </w:rPr>
        <w:t>问题一的总体产能利用率接近</w:t>
      </w:r>
      <w:r>
        <w:rPr>
          <w:rFonts w:cs="Consolas"/>
          <w:noProof/>
        </w:rPr>
        <w:t xml:space="preserve"> 100%</w:t>
      </w:r>
      <w:r>
        <w:rPr>
          <w:rFonts w:cs="Consolas"/>
          <w:noProof/>
        </w:rPr>
        <w:t>，经济性高但应对临时波动的余量较小。可增加</w:t>
      </w:r>
      <w:r>
        <w:rPr>
          <w:rFonts w:cs="Consolas"/>
          <w:noProof/>
        </w:rPr>
        <w:t xml:space="preserve"> 5%—10% </w:t>
      </w:r>
      <w:r>
        <w:rPr>
          <w:rFonts w:cs="Consolas"/>
          <w:noProof/>
        </w:rPr>
        <w:t>安全产能，或限制计划利用率不超过</w:t>
      </w:r>
      <w:r>
        <w:rPr>
          <w:rFonts w:cs="Consolas"/>
          <w:noProof/>
        </w:rPr>
        <w:t xml:space="preserve"> 90%—95%</w:t>
      </w:r>
      <w:r>
        <w:rPr>
          <w:rFonts w:cs="Consolas"/>
          <w:noProof/>
        </w:rPr>
        <w:t>。</w:t>
      </w:r>
      <w:r>
        <w:rPr>
          <w:rFonts w:cs="Consolas"/>
          <w:noProof/>
        </w:rPr>
        <w:t>",</w:t>
      </w:r>
      <w:r>
        <w:rPr>
          <w:rFonts w:cs="Consolas"/>
          <w:noProof/>
        </w:rPr>
        <w:br/>
        <w:t xml:space="preserve">        "3. **</w:t>
      </w:r>
      <w:r>
        <w:rPr>
          <w:rFonts w:cs="Consolas"/>
          <w:noProof/>
        </w:rPr>
        <w:t>修正低效小时假设。</w:t>
      </w:r>
      <w:r>
        <w:rPr>
          <w:rFonts w:cs="Consolas"/>
          <w:noProof/>
        </w:rPr>
        <w:t xml:space="preserve">** </w:t>
      </w:r>
      <w:r>
        <w:rPr>
          <w:rFonts w:cs="Consolas"/>
          <w:noProof/>
        </w:rPr>
        <w:t>当前假设每名员工的低效小时可由模型自由安排且处理能力固定为</w:t>
      </w:r>
      <w:r>
        <w:rPr>
          <w:rFonts w:cs="Consolas"/>
          <w:noProof/>
        </w:rPr>
        <w:t xml:space="preserve"> 10 </w:t>
      </w:r>
      <w:r>
        <w:rPr>
          <w:rFonts w:cs="Consolas"/>
          <w:noProof/>
        </w:rPr>
        <w:t>件。可进一步规定休息时间窗，或把低效能力设置为区间变量，以刻画疲劳差异。</w:t>
      </w:r>
      <w:r>
        <w:rPr>
          <w:rFonts w:cs="Consolas"/>
          <w:noProof/>
        </w:rPr>
        <w:t>",</w:t>
      </w:r>
      <w:r>
        <w:rPr>
          <w:rFonts w:cs="Consolas"/>
          <w:noProof/>
        </w:rPr>
        <w:br/>
        <w:t xml:space="preserve">        "4. **</w:t>
      </w:r>
      <w:r>
        <w:rPr>
          <w:rFonts w:cs="Consolas"/>
          <w:noProof/>
        </w:rPr>
        <w:t>扩展班次制度。</w:t>
      </w:r>
      <w:r>
        <w:rPr>
          <w:rFonts w:cs="Consolas"/>
          <w:noProof/>
        </w:rPr>
        <w:t xml:space="preserve">** </w:t>
      </w:r>
      <w:r>
        <w:rPr>
          <w:rFonts w:cs="Consolas"/>
          <w:noProof/>
        </w:rPr>
        <w:t>当前班次均为整数时刻开始的</w:t>
      </w:r>
      <w:r>
        <w:rPr>
          <w:rFonts w:cs="Consolas"/>
          <w:noProof/>
        </w:rPr>
        <w:t xml:space="preserve"> 8 </w:t>
      </w:r>
      <w:r>
        <w:rPr>
          <w:rFonts w:cs="Consolas"/>
          <w:noProof/>
        </w:rPr>
        <w:t>小时班次。可引入半小时起点、</w:t>
      </w:r>
      <w:r>
        <w:rPr>
          <w:rFonts w:cs="Consolas"/>
          <w:noProof/>
        </w:rPr>
        <w:t xml:space="preserve">6/8/10 </w:t>
      </w:r>
      <w:r>
        <w:rPr>
          <w:rFonts w:cs="Consolas"/>
          <w:noProof/>
        </w:rPr>
        <w:t>小时混合班次、加班和临时班次，并在目标函数中加入工资和加班成本。</w:t>
      </w:r>
      <w:r>
        <w:rPr>
          <w:rFonts w:cs="Consolas"/>
          <w:noProof/>
        </w:rPr>
        <w:t>",</w:t>
      </w:r>
      <w:r>
        <w:rPr>
          <w:rFonts w:cs="Consolas"/>
          <w:noProof/>
        </w:rPr>
        <w:br/>
        <w:t xml:space="preserve">        "5. **</w:t>
      </w:r>
      <w:r>
        <w:rPr>
          <w:rFonts w:cs="Consolas"/>
          <w:noProof/>
        </w:rPr>
        <w:t>增强人员异质性。</w:t>
      </w:r>
      <w:r>
        <w:rPr>
          <w:rFonts w:cs="Consolas"/>
          <w:noProof/>
        </w:rPr>
        <w:t xml:space="preserve">** </w:t>
      </w:r>
      <w:r>
        <w:rPr>
          <w:rFonts w:cs="Consolas"/>
          <w:noProof/>
        </w:rPr>
        <w:t>第三问默认员工能力相同且可跨班次调换。可加入技能等级、岗位资格、换班成本、夜班偏好和公平性目标，使人员方案更接近实际管理。</w:t>
      </w:r>
      <w:r>
        <w:rPr>
          <w:rFonts w:cs="Consolas"/>
          <w:noProof/>
        </w:rPr>
        <w:t>",</w:t>
      </w:r>
      <w:r>
        <w:rPr>
          <w:rFonts w:cs="Consolas"/>
          <w:noProof/>
        </w:rPr>
        <w:br/>
      </w:r>
      <w:r>
        <w:rPr>
          <w:rFonts w:cs="Consolas"/>
          <w:noProof/>
        </w:rPr>
        <w:t xml:space="preserve">        "6. **</w:t>
      </w:r>
      <w:r>
        <w:rPr>
          <w:rFonts w:cs="Consolas"/>
          <w:noProof/>
        </w:rPr>
        <w:t>采用滚动优化。</w:t>
      </w:r>
      <w:r>
        <w:rPr>
          <w:rFonts w:cs="Consolas"/>
          <w:noProof/>
        </w:rPr>
        <w:t xml:space="preserve">** </w:t>
      </w:r>
      <w:r>
        <w:rPr>
          <w:rFonts w:cs="Consolas"/>
          <w:noProof/>
        </w:rPr>
        <w:t>每日获得最新到货数据后重新优化未来数日，在保持既有排班稳定性的同时修正预测误差，提升方案的动态适应能力。</w:t>
      </w:r>
      <w:r>
        <w:rPr>
          <w:rFonts w:cs="Consolas"/>
          <w:noProof/>
        </w:rPr>
        <w:t>",</w:t>
      </w:r>
      <w:r>
        <w:rPr>
          <w:rFonts w:cs="Consolas"/>
          <w:noProof/>
        </w:rPr>
        <w:br/>
        <w:t xml:space="preserve">        "",</w:t>
      </w:r>
      <w:r>
        <w:rPr>
          <w:rFonts w:cs="Consolas"/>
          <w:noProof/>
        </w:rPr>
        <w:br/>
        <w:t xml:space="preserve">        "## </w:t>
      </w:r>
      <w:r>
        <w:rPr>
          <w:rFonts w:cs="Consolas"/>
          <w:noProof/>
        </w:rPr>
        <w:t>五、结论</w:t>
      </w:r>
      <w:r>
        <w:rPr>
          <w:rFonts w:cs="Consolas"/>
          <w:noProof/>
        </w:rPr>
        <w:t>",</w:t>
      </w:r>
      <w:r>
        <w:rPr>
          <w:rFonts w:cs="Consolas"/>
          <w:noProof/>
        </w:rPr>
        <w:br/>
        <w:t xml:space="preserve">        "",</w:t>
      </w:r>
      <w:r>
        <w:rPr>
          <w:rFonts w:cs="Consolas"/>
          <w:noProof/>
        </w:rPr>
        <w:br/>
        <w:t xml:space="preserve">        "</w:t>
      </w:r>
      <w:r>
        <w:rPr>
          <w:rFonts w:cs="Consolas"/>
          <w:noProof/>
        </w:rPr>
        <w:t>三问结果均通过约束残差、整数性和独立重求解检验，且相应最优性下界能够闭合，因此模型在给定假设与数据范围内有效。模型对零均值小时级扰动具有较强抗干扰能力，但对全时段同向业务增长较敏感。实际应用时应通过安全余量、弹性用工和滚动优化提高对系统性需求增长的承受能力。</w:t>
      </w:r>
      <w:r>
        <w:rPr>
          <w:rFonts w:cs="Consolas"/>
          <w:noProof/>
        </w:rPr>
        <w:t>",</w:t>
      </w:r>
      <w:r>
        <w:rPr>
          <w:rFonts w:cs="Consolas"/>
          <w:noProof/>
        </w:rPr>
        <w:br/>
        <w:t xml:space="preserve">    ]</w:t>
      </w:r>
      <w:r>
        <w:rPr>
          <w:rFonts w:cs="Consolas"/>
          <w:noProof/>
        </w:rPr>
        <w:br/>
        <w:t xml:space="preserve">    path.write_text("\n".join(lines) + "\n", encoding="utf-8")</w:t>
      </w:r>
      <w:r>
        <w:rPr>
          <w:rFonts w:cs="Consolas"/>
          <w:noProof/>
        </w:rPr>
        <w:br/>
      </w:r>
      <w:r>
        <w:rPr>
          <w:rFonts w:cs="Consolas"/>
          <w:noProof/>
        </w:rPr>
        <w:br/>
      </w:r>
      <w:r>
        <w:rPr>
          <w:rFonts w:cs="Consolas"/>
          <w:noProof/>
        </w:rPr>
        <w:br/>
        <w:t>def parse_args() -&gt; argparse.Namespace:</w:t>
      </w:r>
      <w:r>
        <w:rPr>
          <w:rFonts w:cs="Consolas"/>
          <w:noProof/>
        </w:rPr>
        <w:br/>
        <w:t xml:space="preserve">    parser = argparse.ArgumentParser(</w:t>
      </w:r>
      <w:r>
        <w:rPr>
          <w:rFonts w:cs="Consolas"/>
          <w:noProof/>
        </w:rPr>
        <w:br/>
        <w:t xml:space="preserve">        description="Validate all three scheduling models and run robustness tests."</w:t>
      </w:r>
      <w:r>
        <w:rPr>
          <w:rFonts w:cs="Consolas"/>
          <w:noProof/>
        </w:rPr>
        <w:br/>
        <w:t xml:space="preserve">    )</w:t>
      </w:r>
      <w:r>
        <w:rPr>
          <w:rFonts w:cs="Consolas"/>
          <w:noProof/>
        </w:rPr>
        <w:br/>
      </w:r>
      <w:r>
        <w:rPr>
          <w:rFonts w:cs="Consolas"/>
          <w:noProof/>
        </w:rPr>
        <w:t xml:space="preserve">    parser.add_argument("--input", type=Path, default=Path("</w:t>
      </w:r>
      <w:r>
        <w:rPr>
          <w:rFonts w:cs="Consolas"/>
          <w:noProof/>
        </w:rPr>
        <w:t>第一轮</w:t>
      </w:r>
      <w:r>
        <w:rPr>
          <w:rFonts w:cs="Consolas"/>
          <w:noProof/>
        </w:rPr>
        <w:t>B</w:t>
      </w:r>
      <w:r>
        <w:rPr>
          <w:rFonts w:cs="Consolas"/>
          <w:noProof/>
        </w:rPr>
        <w:t>题附件</w:t>
      </w:r>
      <w:r>
        <w:rPr>
          <w:rFonts w:cs="Consolas"/>
          <w:noProof/>
        </w:rPr>
        <w:t>.xlsx"))</w:t>
      </w:r>
      <w:r>
        <w:rPr>
          <w:rFonts w:cs="Consolas"/>
          <w:noProof/>
        </w:rPr>
        <w:br/>
        <w:t xml:space="preserve">    parser.add_argument(</w:t>
      </w:r>
      <w:r>
        <w:rPr>
          <w:rFonts w:cs="Consolas"/>
          <w:noProof/>
        </w:rPr>
        <w:br/>
        <w:t xml:space="preserve">        "--q1-result",</w:t>
      </w:r>
      <w:r>
        <w:rPr>
          <w:rFonts w:cs="Consolas"/>
          <w:noProof/>
        </w:rPr>
        <w:br/>
        <w:t xml:space="preserve">        type=Path,</w:t>
      </w:r>
      <w:r>
        <w:rPr>
          <w:rFonts w:cs="Consolas"/>
          <w:noProof/>
        </w:rPr>
        <w:br/>
        <w:t xml:space="preserve">        default=Path("</w:t>
      </w:r>
      <w:r>
        <w:rPr>
          <w:rFonts w:cs="Consolas"/>
          <w:noProof/>
        </w:rPr>
        <w:t>运行结果</w:t>
      </w:r>
      <w:r>
        <w:rPr>
          <w:rFonts w:cs="Consolas"/>
          <w:noProof/>
        </w:rPr>
        <w:t>_20260819/</w:t>
      </w:r>
      <w:r>
        <w:rPr>
          <w:rFonts w:cs="Consolas"/>
          <w:noProof/>
        </w:rPr>
        <w:t>问题一优化结果</w:t>
      </w:r>
      <w:r>
        <w:rPr>
          <w:rFonts w:cs="Consolas"/>
          <w:noProof/>
        </w:rPr>
        <w:t>_</w:t>
      </w:r>
      <w:r>
        <w:rPr>
          <w:rFonts w:cs="Consolas"/>
          <w:noProof/>
        </w:rPr>
        <w:t>人数均衡</w:t>
      </w:r>
      <w:r>
        <w:rPr>
          <w:rFonts w:cs="Consolas"/>
          <w:noProof/>
        </w:rPr>
        <w:t>.xlsx"),</w:t>
      </w:r>
      <w:r>
        <w:rPr>
          <w:rFonts w:cs="Consolas"/>
          <w:noProof/>
        </w:rPr>
        <w:br/>
        <w:t xml:space="preserve">    )</w:t>
      </w:r>
      <w:r>
        <w:rPr>
          <w:rFonts w:cs="Consolas"/>
          <w:noProof/>
        </w:rPr>
        <w:br/>
        <w:t xml:space="preserve">    parser.add_argument(</w:t>
      </w:r>
      <w:r>
        <w:rPr>
          <w:rFonts w:cs="Consolas"/>
          <w:noProof/>
        </w:rPr>
        <w:br/>
        <w:t xml:space="preserve">        "--q2-result",</w:t>
      </w:r>
      <w:r>
        <w:rPr>
          <w:rFonts w:cs="Consolas"/>
          <w:noProof/>
        </w:rPr>
        <w:br/>
        <w:t xml:space="preserve">        type=Path,</w:t>
      </w:r>
      <w:r>
        <w:rPr>
          <w:rFonts w:cs="Consolas"/>
          <w:noProof/>
        </w:rPr>
        <w:br/>
        <w:t xml:space="preserve">        default=Path("</w:t>
      </w:r>
      <w:r>
        <w:rPr>
          <w:rFonts w:cs="Consolas"/>
          <w:noProof/>
        </w:rPr>
        <w:t>运行结果</w:t>
      </w:r>
      <w:r>
        <w:rPr>
          <w:rFonts w:cs="Consolas"/>
          <w:noProof/>
        </w:rPr>
        <w:t>_20260819/</w:t>
      </w:r>
      <w:r>
        <w:rPr>
          <w:rFonts w:cs="Consolas"/>
          <w:noProof/>
        </w:rPr>
        <w:t>问题二优化结果</w:t>
      </w:r>
      <w:r>
        <w:rPr>
          <w:rFonts w:cs="Consolas"/>
          <w:noProof/>
        </w:rPr>
        <w:t>.xlsx"),</w:t>
      </w:r>
      <w:r>
        <w:rPr>
          <w:rFonts w:cs="Consolas"/>
          <w:noProof/>
        </w:rPr>
        <w:br/>
        <w:t xml:space="preserve">    )</w:t>
      </w:r>
      <w:r>
        <w:rPr>
          <w:rFonts w:cs="Consolas"/>
          <w:noProof/>
        </w:rPr>
        <w:br/>
        <w:t xml:space="preserve">    parser.add_argument(</w:t>
      </w:r>
      <w:r>
        <w:rPr>
          <w:rFonts w:cs="Consolas"/>
          <w:noProof/>
        </w:rPr>
        <w:br/>
        <w:t xml:space="preserve">        "--q3-result",</w:t>
      </w:r>
      <w:r>
        <w:rPr>
          <w:rFonts w:cs="Consolas"/>
          <w:noProof/>
        </w:rPr>
        <w:br/>
        <w:t xml:space="preserve">        type=Path,</w:t>
      </w:r>
      <w:r>
        <w:rPr>
          <w:rFonts w:cs="Consolas"/>
          <w:noProof/>
        </w:rPr>
        <w:br/>
        <w:t xml:space="preserve">        default=Path("</w:t>
      </w:r>
      <w:r>
        <w:rPr>
          <w:rFonts w:cs="Consolas"/>
          <w:noProof/>
        </w:rPr>
        <w:t>运行结果</w:t>
      </w:r>
      <w:r>
        <w:rPr>
          <w:rFonts w:cs="Consolas"/>
          <w:noProof/>
        </w:rPr>
        <w:t>_20260819/</w:t>
      </w:r>
      <w:r>
        <w:rPr>
          <w:rFonts w:cs="Consolas"/>
          <w:noProof/>
        </w:rPr>
        <w:t>问题三联合优化结果</w:t>
      </w:r>
      <w:r>
        <w:rPr>
          <w:rFonts w:cs="Consolas"/>
          <w:noProof/>
        </w:rPr>
        <w:t>.xlsx"),</w:t>
      </w:r>
    </w:p>
    <w:p w:rsidR="00A3080D" w:rsidRDefault="005130F3">
      <w:pPr>
        <w:pStyle w:val="AppendixCode"/>
        <w:shd w:val="clear" w:color="auto" w:fill="F7F7F7"/>
        <w:ind w:firstLine="260"/>
      </w:pPr>
      <w:r>
        <w:rPr>
          <w:rFonts w:cs="Consolas"/>
          <w:noProof/>
        </w:rPr>
        <w:t xml:space="preserve">    )</w:t>
      </w:r>
      <w:r>
        <w:rPr>
          <w:rFonts w:cs="Consolas"/>
          <w:noProof/>
        </w:rPr>
        <w:br/>
      </w:r>
      <w:r>
        <w:rPr>
          <w:rFonts w:cs="Consolas"/>
          <w:noProof/>
        </w:rPr>
        <w:lastRenderedPageBreak/>
        <w:t xml:space="preserve">    parser.add_argument(</w:t>
      </w:r>
      <w:r>
        <w:rPr>
          <w:rFonts w:cs="Consolas"/>
          <w:noProof/>
        </w:rPr>
        <w:br/>
        <w:t xml:space="preserve">        "--output-dir",</w:t>
      </w:r>
      <w:r>
        <w:rPr>
          <w:rFonts w:cs="Consolas"/>
          <w:noProof/>
        </w:rPr>
        <w:br/>
      </w:r>
      <w:r>
        <w:rPr>
          <w:rFonts w:cs="Consolas"/>
          <w:noProof/>
        </w:rPr>
        <w:t xml:space="preserve">        type=Path,</w:t>
      </w:r>
      <w:r>
        <w:rPr>
          <w:rFonts w:cs="Consolas"/>
          <w:noProof/>
        </w:rPr>
        <w:br/>
        <w:t xml:space="preserve">        default=Path("</w:t>
      </w:r>
      <w:r>
        <w:rPr>
          <w:rFonts w:cs="Consolas"/>
          <w:noProof/>
        </w:rPr>
        <w:t>运行结果</w:t>
      </w:r>
      <w:r>
        <w:rPr>
          <w:rFonts w:cs="Consolas"/>
          <w:noProof/>
        </w:rPr>
        <w:t>_20260819/</w:t>
      </w:r>
      <w:r>
        <w:rPr>
          <w:rFonts w:cs="Consolas"/>
          <w:noProof/>
        </w:rPr>
        <w:t>模型检验</w:t>
      </w:r>
      <w:r>
        <w:rPr>
          <w:rFonts w:cs="Consolas"/>
          <w:noProof/>
        </w:rPr>
        <w:t>"),</w:t>
      </w:r>
      <w:r>
        <w:rPr>
          <w:rFonts w:cs="Consolas"/>
          <w:noProof/>
        </w:rPr>
        <w:br/>
        <w:t xml:space="preserve">    )</w:t>
      </w:r>
      <w:r>
        <w:rPr>
          <w:rFonts w:cs="Consolas"/>
          <w:noProof/>
        </w:rPr>
        <w:br/>
        <w:t xml:space="preserve">    parser.add_argument("--scenarios", type=int, default=20)</w:t>
      </w:r>
      <w:r>
        <w:rPr>
          <w:rFonts w:cs="Consolas"/>
          <w:noProof/>
        </w:rPr>
        <w:br/>
        <w:t xml:space="preserve">    parser.add_argument("--seed", type=int, default=20260819)</w:t>
      </w:r>
      <w:r>
        <w:rPr>
          <w:rFonts w:cs="Consolas"/>
          <w:noProof/>
        </w:rPr>
        <w:br/>
        <w:t xml:space="preserve">    parser.add_argument("--q1-time-limit", type=float, default=60.0)</w:t>
      </w:r>
      <w:r>
        <w:rPr>
          <w:rFonts w:cs="Consolas"/>
          <w:noProof/>
        </w:rPr>
        <w:br/>
        <w:t xml:space="preserve">    parser.add_argument("--q2-time-limit", type=float, default=120.0)</w:t>
      </w:r>
      <w:r>
        <w:rPr>
          <w:rFonts w:cs="Consolas"/>
          <w:noProof/>
        </w:rPr>
        <w:br/>
        <w:t xml:space="preserve">    parser.add_argument("--q3-time-limit", type=float, default=180.0)</w:t>
      </w:r>
      <w:r>
        <w:rPr>
          <w:rFonts w:cs="Consolas"/>
          <w:noProof/>
        </w:rPr>
        <w:br/>
        <w:t xml:space="preserve">    return parser.parse_args()</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t xml:space="preserve">    if args.scenarios &lt; 1:</w:t>
      </w:r>
      <w:r>
        <w:rPr>
          <w:rFonts w:cs="Consolas"/>
          <w:noProof/>
        </w:rPr>
        <w:br/>
      </w:r>
      <w:r>
        <w:rPr>
          <w:rFonts w:cs="Consolas"/>
          <w:noProof/>
        </w:rPr>
        <w:t xml:space="preserve">        raise ValueError("--scenarios must be positive.")</w:t>
      </w:r>
      <w:r>
        <w:rPr>
          <w:rFonts w:cs="Consolas"/>
          <w:noProof/>
        </w:rPr>
        <w:br/>
        <w:t xml:space="preserve">    args.output_dir.mkdir(parents=True, exist_ok=True)</w:t>
      </w:r>
      <w:r>
        <w:rPr>
          <w:rFonts w:cs="Consolas"/>
          <w:noProof/>
        </w:rPr>
        <w:br/>
      </w:r>
      <w:r>
        <w:rPr>
          <w:rFonts w:cs="Consolas"/>
          <w:noProof/>
        </w:rPr>
        <w:br/>
        <w:t xml:space="preserve">    print("Validating Question 1...", flush=True)</w:t>
      </w:r>
      <w:r>
        <w:rPr>
          <w:rFonts w:cs="Consolas"/>
          <w:noProof/>
        </w:rPr>
        <w:br/>
        <w:t xml:space="preserve">    validity_q1 = validate_question1(</w:t>
      </w:r>
      <w:r>
        <w:rPr>
          <w:rFonts w:cs="Consolas"/>
          <w:noProof/>
        </w:rPr>
        <w:br/>
        <w:t xml:space="preserve">        args.input, args.q1_result, args.q1_time_limit</w:t>
      </w:r>
      <w:r>
        <w:rPr>
          <w:rFonts w:cs="Consolas"/>
          <w:noProof/>
        </w:rPr>
        <w:br/>
        <w:t xml:space="preserve">    )</w:t>
      </w:r>
      <w:r>
        <w:rPr>
          <w:rFonts w:cs="Consolas"/>
          <w:noProof/>
        </w:rPr>
        <w:br/>
        <w:t xml:space="preserve">    print(json.dumps(validity_q1, ensure_ascii=False), flush=True)</w:t>
      </w:r>
      <w:r>
        <w:rPr>
          <w:rFonts w:cs="Consolas"/>
          <w:noProof/>
        </w:rPr>
        <w:br/>
      </w:r>
      <w:r>
        <w:rPr>
          <w:rFonts w:cs="Consolas"/>
          <w:noProof/>
        </w:rPr>
        <w:br/>
        <w:t xml:space="preserve">    print("Validating Question 2...", flush=True)</w:t>
      </w:r>
      <w:r>
        <w:rPr>
          <w:rFonts w:cs="Consolas"/>
          <w:noProof/>
        </w:rPr>
        <w:br/>
        <w:t xml:space="preserve">    validity_q2 = validate_question2(</w:t>
      </w:r>
      <w:r>
        <w:rPr>
          <w:rFonts w:cs="Consolas"/>
          <w:noProof/>
        </w:rPr>
        <w:br/>
        <w:t xml:space="preserve">        args.input, args.q2_result, args.q2_time_limit</w:t>
      </w:r>
      <w:r>
        <w:rPr>
          <w:rFonts w:cs="Consolas"/>
          <w:noProof/>
        </w:rPr>
        <w:br/>
        <w:t xml:space="preserve">    )</w:t>
      </w:r>
      <w:r>
        <w:rPr>
          <w:rFonts w:cs="Consolas"/>
          <w:noProof/>
        </w:rPr>
        <w:br/>
      </w:r>
      <w:r>
        <w:rPr>
          <w:rFonts w:cs="Consolas"/>
          <w:noProof/>
        </w:rPr>
        <w:t xml:space="preserve">    print(json.dumps(validity_q2, ensure_ascii=False), flush=True)</w:t>
      </w:r>
      <w:r>
        <w:rPr>
          <w:rFonts w:cs="Consolas"/>
          <w:noProof/>
        </w:rPr>
        <w:br/>
      </w:r>
      <w:r>
        <w:rPr>
          <w:rFonts w:cs="Consolas"/>
          <w:noProof/>
        </w:rPr>
        <w:br/>
        <w:t xml:space="preserve">    print("Running deep audit for Question 3...", flush=True)</w:t>
      </w:r>
      <w:r>
        <w:rPr>
          <w:rFonts w:cs="Consolas"/>
          <w:noProof/>
        </w:rPr>
        <w:br/>
        <w:t xml:space="preserve">    validity_q3, audit_text = validate_question3(</w:t>
      </w:r>
      <w:r>
        <w:rPr>
          <w:rFonts w:cs="Consolas"/>
          <w:noProof/>
        </w:rPr>
        <w:br/>
        <w:t xml:space="preserve">        args.input, args.q3_result, args.q3_time_limit</w:t>
      </w:r>
      <w:r>
        <w:rPr>
          <w:rFonts w:cs="Consolas"/>
          <w:noProof/>
        </w:rPr>
        <w:br/>
        <w:t xml:space="preserve">    )</w:t>
      </w:r>
      <w:r>
        <w:rPr>
          <w:rFonts w:cs="Consolas"/>
          <w:noProof/>
        </w:rPr>
        <w:br/>
        <w:t xml:space="preserve">    print(audit_text, end="", flush=True)</w:t>
      </w:r>
      <w:r>
        <w:rPr>
          <w:rFonts w:cs="Consolas"/>
          <w:noProof/>
        </w:rPr>
        <w:br/>
        <w:t xml:space="preserve">    print(json.dumps(validity_q3, ensure_ascii=False), flush=True)</w:t>
      </w:r>
      <w:r>
        <w:rPr>
          <w:rFonts w:cs="Consolas"/>
          <w:noProof/>
        </w:rPr>
        <w:br/>
      </w:r>
      <w:r>
        <w:rPr>
          <w:rFonts w:cs="Consolas"/>
          <w:noProof/>
        </w:rPr>
        <w:br/>
        <w:t xml:space="preserve">    validity = {</w:t>
      </w:r>
      <w:r>
        <w:rPr>
          <w:rFonts w:cs="Consolas"/>
          <w:noProof/>
        </w:rPr>
        <w:br/>
        <w:t xml:space="preserve">        "tolerance": TOLERANCE,</w:t>
      </w:r>
      <w:r>
        <w:rPr>
          <w:rFonts w:cs="Consolas"/>
          <w:noProof/>
        </w:rPr>
        <w:br/>
        <w:t xml:space="preserve">        "question1": validity_q1,</w:t>
      </w:r>
      <w:r>
        <w:rPr>
          <w:rFonts w:cs="Consolas"/>
          <w:noProof/>
        </w:rPr>
        <w:br/>
        <w:t xml:space="preserve">        "question2": validity_q2,</w:t>
      </w:r>
      <w:r>
        <w:rPr>
          <w:rFonts w:cs="Consolas"/>
          <w:noProof/>
        </w:rPr>
        <w:br/>
        <w:t xml:space="preserve">        "question3": validity_q3,</w:t>
      </w:r>
      <w:r>
        <w:rPr>
          <w:rFonts w:cs="Consolas"/>
          <w:noProof/>
        </w:rPr>
        <w:br/>
      </w:r>
      <w:r>
        <w:rPr>
          <w:rFonts w:cs="Consolas"/>
          <w:noProof/>
        </w:rPr>
        <w:t xml:space="preserve">        "all_passed": validity_q1["passed"] and validity_q2["passed"] and validity_q3["passed"],</w:t>
      </w:r>
      <w:r>
        <w:rPr>
          <w:rFonts w:cs="Consolas"/>
          <w:noProof/>
        </w:rPr>
        <w:br/>
        <w:t xml:space="preserve">    }</w:t>
      </w:r>
      <w:r>
        <w:rPr>
          <w:rFonts w:cs="Consolas"/>
          <w:noProof/>
        </w:rPr>
        <w:br/>
        <w:t xml:space="preserve">    validity_path = args.output_dir / "</w:t>
      </w:r>
      <w:r>
        <w:rPr>
          <w:rFonts w:cs="Consolas"/>
          <w:noProof/>
        </w:rPr>
        <w:t>有效性检验结果</w:t>
      </w:r>
      <w:r>
        <w:rPr>
          <w:rFonts w:cs="Consolas"/>
          <w:noProof/>
        </w:rPr>
        <w:t>.json"</w:t>
      </w:r>
      <w:r>
        <w:rPr>
          <w:rFonts w:cs="Consolas"/>
          <w:noProof/>
        </w:rPr>
        <w:br/>
        <w:t xml:space="preserve">    validity_path.write_text(</w:t>
      </w:r>
      <w:r>
        <w:rPr>
          <w:rFonts w:cs="Consolas"/>
          <w:noProof/>
        </w:rPr>
        <w:br/>
        <w:t xml:space="preserve">        json.dumps(validity, ensure_ascii=False, indent=2) + "\n", encoding="utf-8"</w:t>
      </w:r>
      <w:r>
        <w:rPr>
          <w:rFonts w:cs="Consolas"/>
          <w:noProof/>
        </w:rPr>
        <w:br/>
        <w:t xml:space="preserve">    )</w:t>
      </w:r>
      <w:r>
        <w:rPr>
          <w:rFonts w:cs="Consolas"/>
          <w:noProof/>
        </w:rPr>
        <w:br/>
        <w:t xml:space="preserve">    if not validity["all_passed"]:</w:t>
      </w:r>
      <w:r>
        <w:rPr>
          <w:rFonts w:cs="Consolas"/>
          <w:noProof/>
        </w:rPr>
        <w:br/>
        <w:t xml:space="preserve">        raise AssertionError("At least one validity check failed; robustness tests were not run.")</w:t>
      </w:r>
      <w:r>
        <w:rPr>
          <w:rFonts w:cs="Consolas"/>
          <w:noProof/>
        </w:rPr>
        <w:br/>
      </w:r>
      <w:r>
        <w:rPr>
          <w:rFonts w:cs="Consolas"/>
          <w:noProof/>
        </w:rPr>
        <w:br/>
        <w:t xml:space="preserve">    baseline = (</w:t>
      </w:r>
      <w:r>
        <w:rPr>
          <w:rFonts w:cs="Consolas"/>
          <w:noProof/>
        </w:rPr>
        <w:br/>
        <w:t xml:space="preserve">        int(validity_q1["saved_total_worker_days"]),</w:t>
      </w:r>
      <w:r>
        <w:rPr>
          <w:rFonts w:cs="Consolas"/>
          <w:noProof/>
        </w:rPr>
        <w:br/>
      </w:r>
      <w:r>
        <w:rPr>
          <w:rFonts w:cs="Consolas"/>
          <w:noProof/>
        </w:rPr>
        <w:t xml:space="preserve">        int(validity_q2["saved_total_worker_days"]),</w:t>
      </w:r>
      <w:r>
        <w:rPr>
          <w:rFonts w:cs="Consolas"/>
          <w:noProof/>
        </w:rPr>
        <w:br/>
        <w:t xml:space="preserve">        int(validity_q3["hired_workers"]),</w:t>
      </w:r>
      <w:r>
        <w:rPr>
          <w:rFonts w:cs="Consolas"/>
          <w:noProof/>
        </w:rPr>
        <w:br/>
        <w:t xml:space="preserve">    )</w:t>
      </w:r>
      <w:r>
        <w:rPr>
          <w:rFonts w:cs="Consolas"/>
          <w:noProof/>
        </w:rPr>
        <w:br/>
        <w:t xml:space="preserve">    print(f"Running {args.scenarios} random robustness scenarios...", flush=True)</w:t>
      </w:r>
      <w:r>
        <w:rPr>
          <w:rFonts w:cs="Consolas"/>
          <w:noProof/>
        </w:rPr>
        <w:br/>
        <w:t xml:space="preserve">    records = robustness_tests(</w:t>
      </w:r>
    </w:p>
    <w:p w:rsidR="00A3080D" w:rsidRDefault="005130F3">
      <w:pPr>
        <w:pStyle w:val="AppendixCode"/>
        <w:shd w:val="clear" w:color="auto" w:fill="F7F7F7"/>
        <w:ind w:firstLine="260"/>
      </w:pPr>
      <w:r>
        <w:rPr>
          <w:rFonts w:cs="Consolas"/>
          <w:noProof/>
        </w:rPr>
        <w:t xml:space="preserve">        args.input,</w:t>
      </w:r>
      <w:r>
        <w:rPr>
          <w:rFonts w:cs="Consolas"/>
          <w:noProof/>
        </w:rPr>
        <w:br/>
        <w:t xml:space="preserve">        baseline,</w:t>
      </w:r>
      <w:r>
        <w:rPr>
          <w:rFonts w:cs="Consolas"/>
          <w:noProof/>
        </w:rPr>
        <w:br/>
        <w:t xml:space="preserve">        args.scenarios,</w:t>
      </w:r>
      <w:r>
        <w:rPr>
          <w:rFonts w:cs="Consolas"/>
          <w:noProof/>
        </w:rPr>
        <w:br/>
        <w:t xml:space="preserve">        args.seed,</w:t>
      </w:r>
      <w:r>
        <w:rPr>
          <w:rFonts w:cs="Consolas"/>
          <w:noProof/>
        </w:rPr>
        <w:br/>
        <w:t xml:space="preserve">        args.q1_time_limit,</w:t>
      </w:r>
      <w:r>
        <w:rPr>
          <w:rFonts w:cs="Consolas"/>
          <w:noProof/>
        </w:rPr>
        <w:br/>
        <w:t xml:space="preserve">        args.q2_time_limit,</w:t>
      </w:r>
      <w:r>
        <w:rPr>
          <w:rFonts w:cs="Consolas"/>
          <w:noProof/>
        </w:rPr>
        <w:br/>
        <w:t xml:space="preserve">        args.q3_time_limit,</w:t>
      </w:r>
      <w:r>
        <w:rPr>
          <w:rFonts w:cs="Consolas"/>
          <w:noProof/>
        </w:rPr>
        <w:br/>
        <w:t xml:space="preserve">    )</w:t>
      </w:r>
      <w:r>
        <w:rPr>
          <w:rFonts w:cs="Consolas"/>
          <w:noProof/>
        </w:rPr>
        <w:br/>
        <w:t xml:space="preserve">    write_robustness_csv(args.output_dir / "</w:t>
      </w:r>
      <w:r>
        <w:rPr>
          <w:rFonts w:cs="Consolas"/>
          <w:noProof/>
        </w:rPr>
        <w:t>鲁棒性检验结果</w:t>
      </w:r>
      <w:r>
        <w:rPr>
          <w:rFonts w:cs="Consolas"/>
          <w:noProof/>
        </w:rPr>
        <w:t>.csv", records)</w:t>
      </w:r>
      <w:r>
        <w:rPr>
          <w:rFonts w:cs="Consolas"/>
          <w:noProof/>
        </w:rPr>
        <w:br/>
        <w:t xml:space="preserve">    write_report(</w:t>
      </w:r>
      <w:r>
        <w:rPr>
          <w:rFonts w:cs="Consolas"/>
          <w:noProof/>
        </w:rPr>
        <w:br/>
      </w:r>
      <w:r>
        <w:rPr>
          <w:rFonts w:cs="Consolas"/>
          <w:noProof/>
        </w:rPr>
        <w:t xml:space="preserve">        args.output_dir / "</w:t>
      </w:r>
      <w:r>
        <w:rPr>
          <w:rFonts w:cs="Consolas"/>
          <w:noProof/>
        </w:rPr>
        <w:t>数学模型检验与改进分析</w:t>
      </w:r>
      <w:r>
        <w:rPr>
          <w:rFonts w:cs="Consolas"/>
          <w:noProof/>
        </w:rPr>
        <w:t>.md",</w:t>
      </w:r>
      <w:r>
        <w:rPr>
          <w:rFonts w:cs="Consolas"/>
          <w:noProof/>
        </w:rPr>
        <w:br/>
        <w:t xml:space="preserve">        validity,</w:t>
      </w:r>
      <w:r>
        <w:rPr>
          <w:rFonts w:cs="Consolas"/>
          <w:noProof/>
        </w:rPr>
        <w:br/>
        <w:t xml:space="preserve">        records,</w:t>
      </w:r>
      <w:r>
        <w:rPr>
          <w:rFonts w:cs="Consolas"/>
          <w:noProof/>
        </w:rPr>
        <w:br/>
        <w:t xml:space="preserve">        args.scenarios,</w:t>
      </w:r>
      <w:r>
        <w:rPr>
          <w:rFonts w:cs="Consolas"/>
          <w:noProof/>
        </w:rPr>
        <w:br/>
        <w:t xml:space="preserve">        args.seed,</w:t>
      </w:r>
      <w:r>
        <w:rPr>
          <w:rFonts w:cs="Consolas"/>
          <w:noProof/>
        </w:rPr>
        <w:br/>
        <w:t xml:space="preserve">    )</w:t>
      </w:r>
      <w:r>
        <w:rPr>
          <w:rFonts w:cs="Consolas"/>
          <w:noProof/>
        </w:rPr>
        <w:br/>
        <w:t xml:space="preserve">    print(f"All checks passed. Results saved to {args.output_dir.resolve()}", flush=True)</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A3080D" w:rsidRDefault="005130F3">
      <w:pPr>
        <w:pStyle w:val="2"/>
        <w:pageBreakBefore/>
        <w:spacing w:before="120" w:after="120"/>
      </w:pPr>
      <w:bookmarkStart w:id="76" w:name="_Toc238152823"/>
      <w:r>
        <w:lastRenderedPageBreak/>
        <w:t>附录</w:t>
      </w:r>
      <w:r>
        <w:t xml:space="preserve">C </w:t>
      </w:r>
      <w:r>
        <w:t>论文插图绘制程序</w:t>
      </w:r>
      <w:bookmarkEnd w:id="76"/>
    </w:p>
    <w:p w:rsidR="00A3080D" w:rsidRDefault="005130F3">
      <w:pPr>
        <w:spacing w:after="80" w:line="300" w:lineRule="auto"/>
        <w:ind w:firstLine="420"/>
      </w:pPr>
      <w:r>
        <w:rPr>
          <w:rFonts w:cs="Times New Roman"/>
          <w:sz w:val="21"/>
        </w:rPr>
        <w:t>本部分列出论文中人员规模、库存变化、连续工日、到货量热力图、模型结构图和敏感性图的完整绘图源码。</w:t>
      </w:r>
    </w:p>
    <w:p w:rsidR="00A3080D" w:rsidRDefault="005130F3">
      <w:pPr>
        <w:pStyle w:val="3"/>
        <w:spacing w:before="120" w:after="120"/>
        <w:jc w:val="left"/>
      </w:pPr>
      <w:bookmarkStart w:id="77" w:name="_Toc238152824"/>
      <w:r>
        <w:t>附录</w:t>
      </w:r>
      <w:r>
        <w:t xml:space="preserve">C.1 </w:t>
      </w:r>
      <w:r>
        <w:t>附录图表批量绘制程序（</w:t>
      </w:r>
      <w:r>
        <w:t>gen_appendix_figures.py</w:t>
      </w:r>
      <w:r>
        <w:t>）</w:t>
      </w:r>
      <w:bookmarkEnd w:id="77"/>
    </w:p>
    <w:p w:rsidR="00A3080D" w:rsidRDefault="005130F3">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批量生成三问人数对比、逐小时平均库存、制度性冗余和连续工日分布图。</w:t>
      </w:r>
    </w:p>
    <w:p w:rsidR="00A3080D" w:rsidRDefault="005130F3">
      <w:pPr>
        <w:pStyle w:val="AppendixCode"/>
        <w:shd w:val="clear" w:color="auto" w:fill="F7F7F7"/>
        <w:ind w:firstLine="260"/>
      </w:pPr>
      <w:r>
        <w:rPr>
          <w:rFonts w:cs="Consolas"/>
          <w:noProof/>
        </w:rPr>
        <w:t>#!/usr/bin/env python3</w:t>
      </w:r>
      <w:r>
        <w:rPr>
          <w:rFonts w:cs="Consolas"/>
          <w:noProof/>
        </w:rPr>
        <w:br/>
      </w:r>
      <w:r>
        <w:rPr>
          <w:rFonts w:cs="Consolas"/>
          <w:noProof/>
        </w:rPr>
        <w:t>"""Generate publication-quality supplementary figures from the saved results.</w:t>
      </w:r>
      <w:r>
        <w:rPr>
          <w:rFonts w:cs="Consolas"/>
          <w:noProof/>
        </w:rPr>
        <w:br/>
      </w:r>
      <w:r>
        <w:rPr>
          <w:rFonts w:cs="Consolas"/>
          <w:noProof/>
        </w:rPr>
        <w:br/>
        <w:t>Environment used for reproduction:</w:t>
      </w:r>
      <w:r>
        <w:rPr>
          <w:rFonts w:cs="Consolas"/>
          <w:noProof/>
        </w:rPr>
        <w:br/>
        <w:t>Python 3.12, matplotlib 3.10.5, openpyxl 3.1.5.</w:t>
      </w:r>
      <w:r>
        <w:rPr>
          <w:rFonts w:cs="Consolas"/>
          <w:noProof/>
        </w:rPr>
        <w:br/>
        <w:t>The script is read-only with respect to the source workbooks.</w:t>
      </w:r>
      <w:r>
        <w:rPr>
          <w:rFonts w:cs="Consolas"/>
          <w:noProof/>
        </w:rPr>
        <w:br/>
        <w:t>"""</w:t>
      </w:r>
      <w:r>
        <w:rPr>
          <w:rFonts w:cs="Consolas"/>
          <w:noProof/>
        </w:rPr>
        <w:br/>
      </w:r>
      <w:r>
        <w:rPr>
          <w:rFonts w:cs="Consolas"/>
          <w:noProof/>
        </w:rPr>
        <w:br/>
        <w:t>from pathlib import Path</w:t>
      </w:r>
      <w:r>
        <w:rPr>
          <w:rFonts w:cs="Consolas"/>
          <w:noProof/>
        </w:rPr>
        <w:br/>
      </w:r>
      <w:r>
        <w:rPr>
          <w:rFonts w:cs="Consolas"/>
          <w:noProof/>
        </w:rPr>
        <w:br/>
        <w:t>import matplotlib.pyplot as plt</w:t>
      </w:r>
      <w:r>
        <w:rPr>
          <w:rFonts w:cs="Consolas"/>
          <w:noProof/>
        </w:rPr>
        <w:br/>
        <w:t>import numpy as np</w:t>
      </w:r>
      <w:r>
        <w:rPr>
          <w:rFonts w:cs="Consolas"/>
          <w:noProof/>
        </w:rPr>
        <w:br/>
        <w:t>from matplotlib.ticker import MaxNLocator</w:t>
      </w:r>
      <w:r>
        <w:rPr>
          <w:rFonts w:cs="Consolas"/>
          <w:noProof/>
        </w:rPr>
        <w:br/>
        <w:t>from openpyxl import load_workbook</w:t>
      </w:r>
      <w:r>
        <w:rPr>
          <w:rFonts w:cs="Consolas"/>
          <w:noProof/>
        </w:rPr>
        <w:br/>
      </w:r>
      <w:r>
        <w:rPr>
          <w:rFonts w:cs="Consolas"/>
          <w:noProof/>
        </w:rPr>
        <w:br/>
      </w:r>
      <w:r>
        <w:rPr>
          <w:rFonts w:cs="Consolas"/>
          <w:noProof/>
        </w:rPr>
        <w:br/>
        <w:t>ROOT = Path(__file__).resolve().parents[1]</w:t>
      </w:r>
      <w:r>
        <w:rPr>
          <w:rFonts w:cs="Consolas"/>
          <w:noProof/>
        </w:rPr>
        <w:br/>
        <w:t>RESULTS = ROOT / "</w:t>
      </w:r>
      <w:r>
        <w:rPr>
          <w:rFonts w:cs="Consolas"/>
          <w:noProof/>
        </w:rPr>
        <w:t>运行结果</w:t>
      </w:r>
      <w:r>
        <w:rPr>
          <w:rFonts w:cs="Consolas"/>
          <w:noProof/>
        </w:rPr>
        <w:t>_20260819"</w:t>
      </w:r>
      <w:r>
        <w:rPr>
          <w:rFonts w:cs="Consolas"/>
          <w:noProof/>
        </w:rPr>
        <w:br/>
        <w:t>OUTPUT = Path(__file__).resolve().parent</w:t>
      </w:r>
      <w:r>
        <w:rPr>
          <w:rFonts w:cs="Consolas"/>
          <w:noProof/>
        </w:rPr>
        <w:br/>
      </w:r>
      <w:r>
        <w:rPr>
          <w:rFonts w:cs="Consolas"/>
          <w:noProof/>
        </w:rPr>
        <w:br/>
      </w:r>
      <w:r>
        <w:rPr>
          <w:rFonts w:cs="Consolas"/>
          <w:noProof/>
        </w:rPr>
        <w:t>Q1_FILE = RESULTS / "</w:t>
      </w:r>
      <w:r>
        <w:rPr>
          <w:rFonts w:cs="Consolas"/>
          <w:noProof/>
        </w:rPr>
        <w:t>问题一优化结果</w:t>
      </w:r>
      <w:r>
        <w:rPr>
          <w:rFonts w:cs="Consolas"/>
          <w:noProof/>
        </w:rPr>
        <w:t>_</w:t>
      </w:r>
      <w:r>
        <w:rPr>
          <w:rFonts w:cs="Consolas"/>
          <w:noProof/>
        </w:rPr>
        <w:t>人数均衡</w:t>
      </w:r>
      <w:r>
        <w:rPr>
          <w:rFonts w:cs="Consolas"/>
          <w:noProof/>
        </w:rPr>
        <w:t>.xlsx"</w:t>
      </w:r>
      <w:r>
        <w:rPr>
          <w:rFonts w:cs="Consolas"/>
          <w:noProof/>
        </w:rPr>
        <w:br/>
        <w:t>Q2_FILE = RESULTS / "</w:t>
      </w:r>
      <w:r>
        <w:rPr>
          <w:rFonts w:cs="Consolas"/>
          <w:noProof/>
        </w:rPr>
        <w:t>问题二优化结果</w:t>
      </w:r>
      <w:r>
        <w:rPr>
          <w:rFonts w:cs="Consolas"/>
          <w:noProof/>
        </w:rPr>
        <w:t>.xlsx"</w:t>
      </w:r>
      <w:r>
        <w:rPr>
          <w:rFonts w:cs="Consolas"/>
          <w:noProof/>
        </w:rPr>
        <w:br/>
        <w:t>Q3_FILE = RESULTS / "</w:t>
      </w:r>
      <w:r>
        <w:rPr>
          <w:rFonts w:cs="Consolas"/>
          <w:noProof/>
        </w:rPr>
        <w:t>问题三联合优化结果</w:t>
      </w:r>
      <w:r>
        <w:rPr>
          <w:rFonts w:cs="Consolas"/>
          <w:noProof/>
        </w:rPr>
        <w:t>.xlsx"</w:t>
      </w:r>
      <w:r>
        <w:rPr>
          <w:rFonts w:cs="Consolas"/>
          <w:noProof/>
        </w:rPr>
        <w:br/>
      </w:r>
      <w:r>
        <w:rPr>
          <w:rFonts w:cs="Consolas"/>
          <w:noProof/>
        </w:rPr>
        <w:br/>
        <w:t># Colorblind-safe Okabe-Ito palette.</w:t>
      </w:r>
      <w:r>
        <w:rPr>
          <w:rFonts w:cs="Consolas"/>
          <w:noProof/>
        </w:rPr>
        <w:br/>
        <w:t>BLUE = "#0072B2"</w:t>
      </w:r>
      <w:r>
        <w:rPr>
          <w:rFonts w:cs="Consolas"/>
          <w:noProof/>
        </w:rPr>
        <w:br/>
        <w:t>SKY = "#56B4E9"</w:t>
      </w:r>
      <w:r>
        <w:rPr>
          <w:rFonts w:cs="Consolas"/>
          <w:noProof/>
        </w:rPr>
        <w:br/>
        <w:t>GREEN = "#009E73"</w:t>
      </w:r>
      <w:r>
        <w:rPr>
          <w:rFonts w:cs="Consolas"/>
          <w:noProof/>
        </w:rPr>
        <w:br/>
        <w:t>ORANGE = "#E69F00"</w:t>
      </w:r>
      <w:r>
        <w:rPr>
          <w:rFonts w:cs="Consolas"/>
          <w:noProof/>
        </w:rPr>
        <w:br/>
        <w:t>VERMILION = "#D55E00"</w:t>
      </w:r>
      <w:r>
        <w:rPr>
          <w:rFonts w:cs="Consolas"/>
          <w:noProof/>
        </w:rPr>
        <w:br/>
        <w:t>GRAY = "#7A7A7A"</w:t>
      </w:r>
      <w:r>
        <w:rPr>
          <w:rFonts w:cs="Consolas"/>
          <w:noProof/>
        </w:rPr>
        <w:br/>
      </w:r>
      <w:r>
        <w:rPr>
          <w:rFonts w:cs="Consolas"/>
          <w:noProof/>
        </w:rPr>
        <w:br/>
        <w:t>plt.rcParams.update(</w:t>
      </w:r>
      <w:r>
        <w:rPr>
          <w:rFonts w:cs="Consolas"/>
          <w:noProof/>
        </w:rPr>
        <w:br/>
        <w:t xml:space="preserve">    {</w:t>
      </w:r>
      <w:r>
        <w:rPr>
          <w:rFonts w:cs="Consolas"/>
          <w:noProof/>
        </w:rPr>
        <w:br/>
        <w:t xml:space="preserve">        "font.family": "sans-serif",</w:t>
      </w:r>
      <w:r>
        <w:rPr>
          <w:rFonts w:cs="Consolas"/>
          <w:noProof/>
        </w:rPr>
        <w:br/>
        <w:t xml:space="preserve">        "font.sans-serif": ["Microsoft YaHei", "SimHei", "Arial Unicode MS", "DejaVu Sans"],</w:t>
      </w:r>
      <w:r>
        <w:rPr>
          <w:rFonts w:cs="Consolas"/>
          <w:noProof/>
        </w:rPr>
        <w:br/>
        <w:t xml:space="preserve">        "axes.unicode_minus": False,</w:t>
      </w:r>
      <w:r>
        <w:rPr>
          <w:rFonts w:cs="Consolas"/>
          <w:noProof/>
        </w:rPr>
        <w:br/>
        <w:t xml:space="preserve">        "font.size": 10,</w:t>
      </w:r>
      <w:r>
        <w:rPr>
          <w:rFonts w:cs="Consolas"/>
          <w:noProof/>
        </w:rPr>
        <w:br/>
        <w:t xml:space="preserve">        "axes.titlesize": 11,</w:t>
      </w:r>
      <w:r>
        <w:rPr>
          <w:rFonts w:cs="Consolas"/>
          <w:noProof/>
        </w:rPr>
        <w:br/>
      </w:r>
      <w:r>
        <w:rPr>
          <w:rFonts w:cs="Consolas"/>
          <w:noProof/>
        </w:rPr>
        <w:t xml:space="preserve">        "axes.titleweight": "bold",</w:t>
      </w:r>
      <w:r>
        <w:rPr>
          <w:rFonts w:cs="Consolas"/>
          <w:noProof/>
        </w:rPr>
        <w:br/>
        <w:t xml:space="preserve">        "axes.labelsize": 10,</w:t>
      </w:r>
      <w:r>
        <w:rPr>
          <w:rFonts w:cs="Consolas"/>
          <w:noProof/>
        </w:rPr>
        <w:br/>
        <w:t xml:space="preserve">        "legend.fontsize": 8.5,</w:t>
      </w:r>
      <w:r>
        <w:rPr>
          <w:rFonts w:cs="Consolas"/>
          <w:noProof/>
        </w:rPr>
        <w:br/>
        <w:t xml:space="preserve">        "legend.frameon": False,</w:t>
      </w:r>
      <w:r>
        <w:rPr>
          <w:rFonts w:cs="Consolas"/>
          <w:noProof/>
        </w:rPr>
        <w:br/>
        <w:t xml:space="preserve">        "figure.dpi": 300,</w:t>
      </w:r>
      <w:r>
        <w:rPr>
          <w:rFonts w:cs="Consolas"/>
          <w:noProof/>
        </w:rPr>
        <w:br/>
        <w:t xml:space="preserve">        "savefig.dpi": 300,</w:t>
      </w:r>
      <w:r>
        <w:rPr>
          <w:rFonts w:cs="Consolas"/>
          <w:noProof/>
        </w:rPr>
        <w:br/>
        <w:t xml:space="preserve">        "savefig.bbox": "tight",</w:t>
      </w:r>
      <w:r>
        <w:rPr>
          <w:rFonts w:cs="Consolas"/>
          <w:noProof/>
        </w:rPr>
        <w:br/>
        <w:t xml:space="preserve">        "axes.spines.top": False,</w:t>
      </w:r>
      <w:r>
        <w:rPr>
          <w:rFonts w:cs="Consolas"/>
          <w:noProof/>
        </w:rPr>
        <w:br/>
        <w:t xml:space="preserve">        "axes.spines.right": False,</w:t>
      </w:r>
      <w:r>
        <w:rPr>
          <w:rFonts w:cs="Consolas"/>
          <w:noProof/>
        </w:rPr>
        <w:br/>
        <w:t xml:space="preserve">        "axes.grid": True,</w:t>
      </w:r>
      <w:r>
        <w:rPr>
          <w:rFonts w:cs="Consolas"/>
          <w:noProof/>
        </w:rPr>
        <w:br/>
        <w:t xml:space="preserve">        "grid.alpha": 0.18,</w:t>
      </w:r>
      <w:r>
        <w:rPr>
          <w:rFonts w:cs="Consolas"/>
          <w:noProof/>
        </w:rPr>
        <w:br/>
        <w:t xml:space="preserve">        "grid.linestyle": "--",</w:t>
      </w:r>
      <w:r>
        <w:rPr>
          <w:rFonts w:cs="Consolas"/>
          <w:noProof/>
        </w:rPr>
        <w:br/>
        <w:t xml:space="preserve">        "lines.linewidth": 1.8,</w:t>
      </w:r>
      <w:r>
        <w:rPr>
          <w:rFonts w:cs="Consolas"/>
          <w:noProof/>
        </w:rPr>
        <w:br/>
        <w:t xml:space="preserve">        "lines.markersize": 4.5,</w:t>
      </w:r>
      <w:r>
        <w:rPr>
          <w:rFonts w:cs="Consolas"/>
          <w:noProof/>
        </w:rPr>
        <w:br/>
        <w:t xml:space="preserve">        "pdf.fonttype": 42,</w:t>
      </w:r>
      <w:r>
        <w:rPr>
          <w:rFonts w:cs="Consolas"/>
          <w:noProof/>
        </w:rPr>
        <w:br/>
        <w:t xml:space="preserve">        "ps.fonttype": 42,</w:t>
      </w:r>
      <w:r>
        <w:rPr>
          <w:rFonts w:cs="Consolas"/>
          <w:noProof/>
        </w:rPr>
        <w:br/>
        <w:t xml:space="preserve">    }</w:t>
      </w:r>
      <w:r>
        <w:rPr>
          <w:rFonts w:cs="Consolas"/>
          <w:noProof/>
        </w:rPr>
        <w:br/>
        <w:t>)</w:t>
      </w:r>
      <w:r>
        <w:rPr>
          <w:rFonts w:cs="Consolas"/>
          <w:noProof/>
        </w:rPr>
        <w:br/>
      </w:r>
      <w:r>
        <w:rPr>
          <w:rFonts w:cs="Consolas"/>
          <w:noProof/>
        </w:rPr>
        <w:br/>
      </w:r>
      <w:r>
        <w:rPr>
          <w:rFonts w:cs="Consolas"/>
          <w:noProof/>
        </w:rPr>
        <w:br/>
      </w:r>
      <w:r>
        <w:rPr>
          <w:rFonts w:cs="Consolas"/>
          <w:noProof/>
        </w:rPr>
        <w:t>def numeric_rows(path: Path, sheet_index: int, columns: tuple[int, ...]) -&gt; np.ndarray:</w:t>
      </w:r>
    </w:p>
    <w:p w:rsidR="00A3080D" w:rsidRDefault="005130F3">
      <w:pPr>
        <w:pStyle w:val="AppendixCode"/>
        <w:shd w:val="clear" w:color="auto" w:fill="F7F7F7"/>
        <w:ind w:firstLine="260"/>
      </w:pPr>
      <w:r>
        <w:rPr>
          <w:rFonts w:cs="Consolas"/>
          <w:noProof/>
        </w:rPr>
        <w:t xml:space="preserve">    """Read selected one-based columns from a worksheet, excluding its header."""</w:t>
      </w:r>
      <w:r>
        <w:rPr>
          <w:rFonts w:cs="Consolas"/>
          <w:noProof/>
        </w:rPr>
        <w:br/>
        <w:t xml:space="preserve">    workbook = load_workbook(path, read_only=True, data_only=True)</w:t>
      </w:r>
      <w:r>
        <w:rPr>
          <w:rFonts w:cs="Consolas"/>
          <w:noProof/>
        </w:rPr>
        <w:br/>
        <w:t xml:space="preserve">    sheet = workbook.worksheets[sheet_index]</w:t>
      </w:r>
      <w:r>
        <w:rPr>
          <w:rFonts w:cs="Consolas"/>
          <w:noProof/>
        </w:rPr>
        <w:br/>
        <w:t xml:space="preserve">    rows = []</w:t>
      </w:r>
      <w:r>
        <w:rPr>
          <w:rFonts w:cs="Consolas"/>
          <w:noProof/>
        </w:rPr>
        <w:br/>
        <w:t xml:space="preserve">    for row in sheet.iter_rows(min_row=2, values_only=True):</w:t>
      </w:r>
      <w:r>
        <w:rPr>
          <w:rFonts w:cs="Consolas"/>
          <w:noProof/>
        </w:rPr>
        <w:br/>
        <w:t xml:space="preserve">        values = [row[column - 1] for column in columns]</w:t>
      </w:r>
      <w:r>
        <w:rPr>
          <w:rFonts w:cs="Consolas"/>
          <w:noProof/>
        </w:rPr>
        <w:br/>
        <w:t xml:space="preserve">        if values[0] is None:</w:t>
      </w:r>
      <w:r>
        <w:rPr>
          <w:rFonts w:cs="Consolas"/>
          <w:noProof/>
        </w:rPr>
        <w:br/>
        <w:t xml:space="preserve">            continue</w:t>
      </w:r>
      <w:r>
        <w:rPr>
          <w:rFonts w:cs="Consolas"/>
          <w:noProof/>
        </w:rPr>
        <w:br/>
      </w:r>
      <w:r>
        <w:rPr>
          <w:rFonts w:cs="Consolas"/>
          <w:noProof/>
        </w:rPr>
        <w:t xml:space="preserve">        rows.append([float(value) for value in values])</w:t>
      </w:r>
      <w:r>
        <w:rPr>
          <w:rFonts w:cs="Consolas"/>
          <w:noProof/>
        </w:rPr>
        <w:br/>
        <w:t xml:space="preserve">    workbook.close()</w:t>
      </w:r>
      <w:r>
        <w:rPr>
          <w:rFonts w:cs="Consolas"/>
          <w:noProof/>
        </w:rPr>
        <w:br/>
        <w:t xml:space="preserve">    return np.asarray(rows, dtype=float)</w:t>
      </w:r>
      <w:r>
        <w:rPr>
          <w:rFonts w:cs="Consolas"/>
          <w:noProof/>
        </w:rPr>
        <w:br/>
      </w:r>
      <w:r>
        <w:rPr>
          <w:rFonts w:cs="Consolas"/>
          <w:noProof/>
        </w:rPr>
        <w:br/>
      </w:r>
      <w:r>
        <w:rPr>
          <w:rFonts w:cs="Consolas"/>
          <w:noProof/>
        </w:rPr>
        <w:br/>
      </w:r>
      <w:r>
        <w:rPr>
          <w:rFonts w:cs="Consolas"/>
          <w:noProof/>
        </w:rPr>
        <w:lastRenderedPageBreak/>
        <w:t>def save_figure(fig: plt.Figure, stem: str) -&gt; None:</w:t>
      </w:r>
      <w:r>
        <w:rPr>
          <w:rFonts w:cs="Consolas"/>
          <w:noProof/>
        </w:rPr>
        <w:br/>
        <w:t xml:space="preserve">    fig.savefig(OUTPUT / f"{stem}.pdf")</w:t>
      </w:r>
      <w:r>
        <w:rPr>
          <w:rFonts w:cs="Consolas"/>
          <w:noProof/>
        </w:rPr>
        <w:br/>
        <w:t xml:space="preserve">    fig.savefig(OUTPUT / f"{stem}.png", dpi=300)</w:t>
      </w:r>
      <w:r>
        <w:rPr>
          <w:rFonts w:cs="Consolas"/>
          <w:noProof/>
        </w:rPr>
        <w:br/>
        <w:t xml:space="preserve">    plt.close(fig)</w:t>
      </w:r>
      <w:r>
        <w:rPr>
          <w:rFonts w:cs="Consolas"/>
          <w:noProof/>
        </w:rPr>
        <w:br/>
      </w:r>
      <w:r>
        <w:rPr>
          <w:rFonts w:cs="Consolas"/>
          <w:noProof/>
        </w:rPr>
        <w:br/>
      </w:r>
      <w:r>
        <w:rPr>
          <w:rFonts w:cs="Consolas"/>
          <w:noProof/>
        </w:rPr>
        <w:br/>
        <w:t>def plot_daily_staffing() -&gt; None:</w:t>
      </w:r>
      <w:r>
        <w:rPr>
          <w:rFonts w:cs="Consolas"/>
          <w:noProof/>
        </w:rPr>
        <w:br/>
        <w:t xml:space="preserve">    q1 = numeric_rows(Q1_FILE, 0, (1, 4))</w:t>
      </w:r>
      <w:r>
        <w:rPr>
          <w:rFonts w:cs="Consolas"/>
          <w:noProof/>
        </w:rPr>
        <w:br/>
        <w:t xml:space="preserve">    q2 = numeric_rows(Q2_FILE, 0, (1, 5))</w:t>
      </w:r>
      <w:r>
        <w:rPr>
          <w:rFonts w:cs="Consolas"/>
          <w:noProof/>
        </w:rPr>
        <w:br/>
        <w:t xml:space="preserve">    q3 = numeric_rows(Q3_FILE, 1, (1, 3))</w:t>
      </w:r>
      <w:r>
        <w:rPr>
          <w:rFonts w:cs="Consolas"/>
          <w:noProof/>
        </w:rPr>
        <w:br/>
      </w:r>
      <w:r>
        <w:rPr>
          <w:rFonts w:cs="Consolas"/>
          <w:noProof/>
        </w:rPr>
        <w:br/>
        <w:t xml:space="preserve">    fig, ax = plt.subplots(figsize=(7.0, 3.35))</w:t>
      </w:r>
      <w:r>
        <w:rPr>
          <w:rFonts w:cs="Consolas"/>
          <w:noProof/>
        </w:rPr>
        <w:br/>
      </w:r>
      <w:r>
        <w:rPr>
          <w:rFonts w:cs="Consolas"/>
          <w:noProof/>
        </w:rPr>
        <w:t xml:space="preserve">    ax.plot(q1[:, 0], q1[:, 1], color=BLUE, marker="o", markevery=3, label="</w:t>
      </w:r>
      <w:r>
        <w:rPr>
          <w:rFonts w:cs="Consolas"/>
          <w:noProof/>
        </w:rPr>
        <w:t>问题一：最低日用工</w:t>
      </w:r>
      <w:r>
        <w:rPr>
          <w:rFonts w:cs="Consolas"/>
          <w:noProof/>
        </w:rPr>
        <w:t>")</w:t>
      </w:r>
      <w:r>
        <w:rPr>
          <w:rFonts w:cs="Consolas"/>
          <w:noProof/>
        </w:rPr>
        <w:br/>
        <w:t xml:space="preserve">    ax.plot(q2[:, 0], q2[:, 1], color=ORANGE, marker="s", markevery=3, label="</w:t>
      </w:r>
      <w:r>
        <w:rPr>
          <w:rFonts w:cs="Consolas"/>
          <w:noProof/>
        </w:rPr>
        <w:t>问题二：时限下最低需求</w:t>
      </w:r>
      <w:r>
        <w:rPr>
          <w:rFonts w:cs="Consolas"/>
          <w:noProof/>
        </w:rPr>
        <w:t>")</w:t>
      </w:r>
      <w:r>
        <w:rPr>
          <w:rFonts w:cs="Consolas"/>
          <w:noProof/>
        </w:rPr>
        <w:br/>
        <w:t xml:space="preserve">    ax.plot(q3[:, 0], q3[:, 1], color=GREEN, marker="^", markevery=3, label="</w:t>
      </w:r>
      <w:r>
        <w:rPr>
          <w:rFonts w:cs="Consolas"/>
          <w:noProof/>
        </w:rPr>
        <w:t>问题三：实际出勤</w:t>
      </w:r>
      <w:r>
        <w:rPr>
          <w:rFonts w:cs="Consolas"/>
          <w:noProof/>
        </w:rPr>
        <w:t>")</w:t>
      </w:r>
      <w:r>
        <w:rPr>
          <w:rFonts w:cs="Consolas"/>
          <w:noProof/>
        </w:rPr>
        <w:br/>
        <w:t xml:space="preserve">    ax.set_title("</w:t>
      </w:r>
      <w:r>
        <w:rPr>
          <w:rFonts w:cs="Consolas"/>
          <w:noProof/>
        </w:rPr>
        <w:t>三问每日人员规模对比</w:t>
      </w:r>
      <w:r>
        <w:rPr>
          <w:rFonts w:cs="Consolas"/>
          <w:noProof/>
        </w:rPr>
        <w:t>")</w:t>
      </w:r>
      <w:r>
        <w:rPr>
          <w:rFonts w:cs="Consolas"/>
          <w:noProof/>
        </w:rPr>
        <w:br/>
        <w:t xml:space="preserve">    ax.set_xlabel("</w:t>
      </w:r>
      <w:r>
        <w:rPr>
          <w:rFonts w:cs="Consolas"/>
          <w:noProof/>
        </w:rPr>
        <w:t>日期</w:t>
      </w:r>
      <w:r>
        <w:rPr>
          <w:rFonts w:cs="Consolas"/>
          <w:noProof/>
        </w:rPr>
        <w:t>/</w:t>
      </w:r>
      <w:r>
        <w:rPr>
          <w:rFonts w:cs="Consolas"/>
          <w:noProof/>
        </w:rPr>
        <w:t>天</w:t>
      </w:r>
      <w:r>
        <w:rPr>
          <w:rFonts w:cs="Consolas"/>
          <w:noProof/>
        </w:rPr>
        <w:t>")</w:t>
      </w:r>
      <w:r>
        <w:rPr>
          <w:rFonts w:cs="Consolas"/>
          <w:noProof/>
        </w:rPr>
        <w:br/>
        <w:t xml:space="preserve">    ax.set_ylabel("</w:t>
      </w:r>
      <w:r>
        <w:rPr>
          <w:rFonts w:cs="Consolas"/>
          <w:noProof/>
        </w:rPr>
        <w:t>人数</w:t>
      </w:r>
      <w:r>
        <w:rPr>
          <w:rFonts w:cs="Consolas"/>
          <w:noProof/>
        </w:rPr>
        <w:t>/</w:t>
      </w:r>
      <w:r>
        <w:rPr>
          <w:rFonts w:cs="Consolas"/>
          <w:noProof/>
        </w:rPr>
        <w:t>人</w:t>
      </w:r>
      <w:r>
        <w:rPr>
          <w:rFonts w:cs="Consolas"/>
          <w:noProof/>
        </w:rPr>
        <w:t>")</w:t>
      </w:r>
      <w:r>
        <w:rPr>
          <w:rFonts w:cs="Consolas"/>
          <w:noProof/>
        </w:rPr>
        <w:br/>
        <w:t xml:space="preserve">    ax.set_xlim(1, 30)</w:t>
      </w:r>
      <w:r>
        <w:rPr>
          <w:rFonts w:cs="Consolas"/>
          <w:noProof/>
        </w:rPr>
        <w:br/>
        <w:t xml:space="preserve">    ax.xaxis.set_major_locator(MaxNLocator(integer=True, nbins=10))</w:t>
      </w:r>
      <w:r>
        <w:rPr>
          <w:rFonts w:cs="Consolas"/>
          <w:noProof/>
        </w:rPr>
        <w:br/>
        <w:t xml:space="preserve">    ax.legend(ncol=3, loc="upper center", bbox_to_anchor=(0.5, 1.00))</w:t>
      </w:r>
      <w:r>
        <w:rPr>
          <w:rFonts w:cs="Consolas"/>
          <w:noProof/>
        </w:rPr>
        <w:br/>
      </w:r>
      <w:r>
        <w:rPr>
          <w:rFonts w:cs="Consolas"/>
          <w:noProof/>
        </w:rPr>
        <w:t xml:space="preserve">    save_figure(fig, "fig_a_daily_staffing")</w:t>
      </w:r>
      <w:r>
        <w:rPr>
          <w:rFonts w:cs="Consolas"/>
          <w:noProof/>
        </w:rPr>
        <w:br/>
      </w:r>
      <w:r>
        <w:rPr>
          <w:rFonts w:cs="Consolas"/>
          <w:noProof/>
        </w:rPr>
        <w:br/>
      </w:r>
      <w:r>
        <w:rPr>
          <w:rFonts w:cs="Consolas"/>
          <w:noProof/>
        </w:rPr>
        <w:br/>
        <w:t>def plot_hourly_inventory() -&gt; None:</w:t>
      </w:r>
      <w:r>
        <w:rPr>
          <w:rFonts w:cs="Consolas"/>
          <w:noProof/>
        </w:rPr>
        <w:br/>
        <w:t xml:space="preserve">    q1 = numeric_rows(Q1_FILE, 2, (1, 2, 5))</w:t>
      </w:r>
      <w:r>
        <w:rPr>
          <w:rFonts w:cs="Consolas"/>
          <w:noProof/>
        </w:rPr>
        <w:br/>
        <w:t xml:space="preserve">    q2 = numeric_rows(Q2_FILE, 3, (1, 2, 9))</w:t>
      </w:r>
      <w:r>
        <w:rPr>
          <w:rFonts w:cs="Consolas"/>
          <w:noProof/>
        </w:rPr>
        <w:br/>
        <w:t xml:space="preserve">    hours = np.arange(24)</w:t>
      </w:r>
      <w:r>
        <w:rPr>
          <w:rFonts w:cs="Consolas"/>
          <w:noProof/>
        </w:rPr>
        <w:br/>
        <w:t xml:space="preserve">    mean_q1 = np.asarray([q1[q1[:, 1] == hour, 2].mean() for hour in hours])</w:t>
      </w:r>
      <w:r>
        <w:rPr>
          <w:rFonts w:cs="Consolas"/>
          <w:noProof/>
        </w:rPr>
        <w:br/>
        <w:t xml:space="preserve">    mean_q2 = np.asarray([q2[q2[:, 1] == hour, 2].mean() for hour in hours])</w:t>
      </w:r>
      <w:r>
        <w:rPr>
          <w:rFonts w:cs="Consolas"/>
          <w:noProof/>
        </w:rPr>
        <w:br/>
      </w:r>
      <w:r>
        <w:rPr>
          <w:rFonts w:cs="Consolas"/>
          <w:noProof/>
        </w:rPr>
        <w:br/>
        <w:t xml:space="preserve">    fig, ax = plt.subplots(figsize=(6.7, 3.35))</w:t>
      </w:r>
      <w:r>
        <w:rPr>
          <w:rFonts w:cs="Consolas"/>
          <w:noProof/>
        </w:rPr>
        <w:br/>
        <w:t xml:space="preserve">    ax.plot(hours, mean_q1, color=BLUE, marker="o", label="</w:t>
      </w:r>
      <w:r>
        <w:rPr>
          <w:rFonts w:cs="Consolas"/>
          <w:noProof/>
        </w:rPr>
        <w:t>问题一平均库存</w:t>
      </w:r>
      <w:r>
        <w:rPr>
          <w:rFonts w:cs="Consolas"/>
          <w:noProof/>
        </w:rPr>
        <w:t>")</w:t>
      </w:r>
      <w:r>
        <w:rPr>
          <w:rFonts w:cs="Consolas"/>
          <w:noProof/>
        </w:rPr>
        <w:br/>
      </w:r>
      <w:r>
        <w:rPr>
          <w:rFonts w:cs="Consolas"/>
          <w:noProof/>
        </w:rPr>
        <w:t xml:space="preserve">    ax.plot(hours, mean_q2, color=VERMILION, marker="s", label="</w:t>
      </w:r>
      <w:r>
        <w:rPr>
          <w:rFonts w:cs="Consolas"/>
          <w:noProof/>
        </w:rPr>
        <w:t>问题二平均库存</w:t>
      </w:r>
      <w:r>
        <w:rPr>
          <w:rFonts w:cs="Consolas"/>
          <w:noProof/>
        </w:rPr>
        <w:t>")</w:t>
      </w:r>
      <w:r>
        <w:rPr>
          <w:rFonts w:cs="Consolas"/>
          <w:noProof/>
        </w:rPr>
        <w:br/>
        <w:t xml:space="preserve">    ax.fill_between(hours, mean_q1, mean_q2, color=SKY, alpha=0.13, label="</w:t>
      </w:r>
      <w:r>
        <w:rPr>
          <w:rFonts w:cs="Consolas"/>
          <w:noProof/>
        </w:rPr>
        <w:t>库存差异</w:t>
      </w:r>
      <w:r>
        <w:rPr>
          <w:rFonts w:cs="Consolas"/>
          <w:noProof/>
        </w:rPr>
        <w:t>")</w:t>
      </w:r>
      <w:r>
        <w:rPr>
          <w:rFonts w:cs="Consolas"/>
          <w:noProof/>
        </w:rPr>
        <w:br/>
        <w:t xml:space="preserve">    ax.axvline(15, color=GRAY, linestyle=":", linewidth=1.3)</w:t>
      </w:r>
      <w:r>
        <w:rPr>
          <w:rFonts w:cs="Consolas"/>
          <w:noProof/>
        </w:rPr>
        <w:br/>
        <w:t xml:space="preserve">    ax.text(15.2, max(mean_q1.max(), mean_q2.max()) * 0.90, "16:00</w:t>
      </w:r>
      <w:r>
        <w:rPr>
          <w:rFonts w:cs="Consolas"/>
          <w:noProof/>
        </w:rPr>
        <w:t>截止</w:t>
      </w:r>
      <w:r>
        <w:rPr>
          <w:rFonts w:cs="Consolas"/>
          <w:noProof/>
        </w:rPr>
        <w:t>", color=GRAY, fontsize=8)</w:t>
      </w:r>
      <w:r>
        <w:rPr>
          <w:rFonts w:cs="Consolas"/>
          <w:noProof/>
        </w:rPr>
        <w:br/>
        <w:t xml:space="preserve">    ax.set_title("</w:t>
      </w:r>
      <w:r>
        <w:rPr>
          <w:rFonts w:cs="Consolas"/>
          <w:noProof/>
        </w:rPr>
        <w:t>两种日排班模型的逐小时平均库存</w:t>
      </w:r>
      <w:r>
        <w:rPr>
          <w:rFonts w:cs="Consolas"/>
          <w:noProof/>
        </w:rPr>
        <w:t>")</w:t>
      </w:r>
      <w:r>
        <w:rPr>
          <w:rFonts w:cs="Consolas"/>
          <w:noProof/>
        </w:rPr>
        <w:br/>
        <w:t xml:space="preserve">    ax.set_xlabel("</w:t>
      </w:r>
      <w:r>
        <w:rPr>
          <w:rFonts w:cs="Consolas"/>
          <w:noProof/>
        </w:rPr>
        <w:t>小时结束时刻</w:t>
      </w:r>
      <w:r>
        <w:rPr>
          <w:rFonts w:cs="Consolas"/>
          <w:noProof/>
        </w:rPr>
        <w:t>")</w:t>
      </w:r>
      <w:r>
        <w:rPr>
          <w:rFonts w:cs="Consolas"/>
          <w:noProof/>
        </w:rPr>
        <w:br/>
        <w:t xml:space="preserve">    ax.set_ylabel("</w:t>
      </w:r>
      <w:r>
        <w:rPr>
          <w:rFonts w:cs="Consolas"/>
          <w:noProof/>
        </w:rPr>
        <w:t>平均未处理货量</w:t>
      </w:r>
      <w:r>
        <w:rPr>
          <w:rFonts w:cs="Consolas"/>
          <w:noProof/>
        </w:rPr>
        <w:t>/</w:t>
      </w:r>
      <w:r>
        <w:rPr>
          <w:rFonts w:cs="Consolas"/>
          <w:noProof/>
        </w:rPr>
        <w:t>件</w:t>
      </w:r>
      <w:r>
        <w:rPr>
          <w:rFonts w:cs="Consolas"/>
          <w:noProof/>
        </w:rPr>
        <w:t>")</w:t>
      </w:r>
      <w:r>
        <w:rPr>
          <w:rFonts w:cs="Consolas"/>
          <w:noProof/>
        </w:rPr>
        <w:br/>
        <w:t xml:space="preserve">    ax.set_xticks(np.arange(0, 24, 2))</w:t>
      </w:r>
      <w:r>
        <w:rPr>
          <w:rFonts w:cs="Consolas"/>
          <w:noProof/>
        </w:rPr>
        <w:br/>
        <w:t xml:space="preserve">    ax.legend(loc="upper left")</w:t>
      </w:r>
      <w:r>
        <w:rPr>
          <w:rFonts w:cs="Consolas"/>
          <w:noProof/>
        </w:rPr>
        <w:br/>
      </w:r>
      <w:r>
        <w:rPr>
          <w:rFonts w:cs="Consolas"/>
          <w:noProof/>
        </w:rPr>
        <w:t xml:space="preserve">    save_figure(fig, "fig_b_hourly_inventory")</w:t>
      </w:r>
      <w:r>
        <w:rPr>
          <w:rFonts w:cs="Consolas"/>
          <w:noProof/>
        </w:rPr>
        <w:br/>
      </w:r>
      <w:r>
        <w:rPr>
          <w:rFonts w:cs="Consolas"/>
          <w:noProof/>
        </w:rPr>
        <w:br/>
      </w:r>
      <w:r>
        <w:rPr>
          <w:rFonts w:cs="Consolas"/>
          <w:noProof/>
        </w:rPr>
        <w:br/>
        <w:t>def plot_q3_surplus() -&gt; None:</w:t>
      </w:r>
      <w:r>
        <w:rPr>
          <w:rFonts w:cs="Consolas"/>
          <w:noProof/>
        </w:rPr>
        <w:br/>
        <w:t xml:space="preserve">    data = numeric_rows(Q3_FILE, 1, (1, 2, 3))</w:t>
      </w:r>
    </w:p>
    <w:p w:rsidR="00A3080D" w:rsidRDefault="005130F3">
      <w:pPr>
        <w:pStyle w:val="AppendixCode"/>
        <w:shd w:val="clear" w:color="auto" w:fill="F7F7F7"/>
        <w:ind w:firstLine="260"/>
      </w:pPr>
      <w:r>
        <w:rPr>
          <w:rFonts w:cs="Consolas"/>
          <w:noProof/>
        </w:rPr>
        <w:t xml:space="preserve">    day, minimum, attendance = data.T</w:t>
      </w:r>
      <w:r>
        <w:rPr>
          <w:rFonts w:cs="Consolas"/>
          <w:noProof/>
        </w:rPr>
        <w:br/>
      </w:r>
      <w:r>
        <w:rPr>
          <w:rFonts w:cs="Consolas"/>
          <w:noProof/>
        </w:rPr>
        <w:br/>
        <w:t xml:space="preserve">    fig, ax = plt.subplots(figsize=(7.0, 3.35))</w:t>
      </w:r>
      <w:r>
        <w:rPr>
          <w:rFonts w:cs="Consolas"/>
          <w:noProof/>
        </w:rPr>
        <w:br/>
        <w:t xml:space="preserve">    ax.plot(day, minimum, color=BLUE, marker="o", markevery=3, label="</w:t>
      </w:r>
      <w:r>
        <w:rPr>
          <w:rFonts w:cs="Consolas"/>
          <w:noProof/>
        </w:rPr>
        <w:t>问题二最低需求</w:t>
      </w:r>
      <w:r>
        <w:rPr>
          <w:rFonts w:cs="Consolas"/>
          <w:noProof/>
        </w:rPr>
        <w:t>")</w:t>
      </w:r>
      <w:r>
        <w:rPr>
          <w:rFonts w:cs="Consolas"/>
          <w:noProof/>
        </w:rPr>
        <w:br/>
        <w:t xml:space="preserve">    ax.plot(day, attendance, color=GREEN, marker="^", markevery=3, label="</w:t>
      </w:r>
      <w:r>
        <w:rPr>
          <w:rFonts w:cs="Consolas"/>
          <w:noProof/>
        </w:rPr>
        <w:t>问题三实际出勤</w:t>
      </w:r>
      <w:r>
        <w:rPr>
          <w:rFonts w:cs="Consolas"/>
          <w:noProof/>
        </w:rPr>
        <w:t>")</w:t>
      </w:r>
      <w:r>
        <w:rPr>
          <w:rFonts w:cs="Consolas"/>
          <w:noProof/>
        </w:rPr>
        <w:br/>
        <w:t xml:space="preserve">    ax.fill_between(day, minimum, attendance, color=ORANGE, alpha=0.28, label="</w:t>
      </w:r>
      <w:r>
        <w:rPr>
          <w:rFonts w:cs="Consolas"/>
          <w:noProof/>
        </w:rPr>
        <w:t>制度性冗余</w:t>
      </w:r>
      <w:r>
        <w:rPr>
          <w:rFonts w:cs="Consolas"/>
          <w:noProof/>
        </w:rPr>
        <w:t>")</w:t>
      </w:r>
      <w:r>
        <w:rPr>
          <w:rFonts w:cs="Consolas"/>
          <w:noProof/>
        </w:rPr>
        <w:br/>
        <w:t xml:space="preserve">    ax.set_title("</w:t>
      </w:r>
      <w:r>
        <w:rPr>
          <w:rFonts w:cs="Consolas"/>
          <w:noProof/>
        </w:rPr>
        <w:t>连续工日约束下每日需求与实际出勤</w:t>
      </w:r>
      <w:r>
        <w:rPr>
          <w:rFonts w:cs="Consolas"/>
          <w:noProof/>
        </w:rPr>
        <w:t>")</w:t>
      </w:r>
      <w:r>
        <w:rPr>
          <w:rFonts w:cs="Consolas"/>
          <w:noProof/>
        </w:rPr>
        <w:br/>
      </w:r>
      <w:r>
        <w:rPr>
          <w:rFonts w:cs="Consolas"/>
          <w:noProof/>
        </w:rPr>
        <w:t xml:space="preserve">    ax.set_xlabel("</w:t>
      </w:r>
      <w:r>
        <w:rPr>
          <w:rFonts w:cs="Consolas"/>
          <w:noProof/>
        </w:rPr>
        <w:t>日期</w:t>
      </w:r>
      <w:r>
        <w:rPr>
          <w:rFonts w:cs="Consolas"/>
          <w:noProof/>
        </w:rPr>
        <w:t>/</w:t>
      </w:r>
      <w:r>
        <w:rPr>
          <w:rFonts w:cs="Consolas"/>
          <w:noProof/>
        </w:rPr>
        <w:t>天</w:t>
      </w:r>
      <w:r>
        <w:rPr>
          <w:rFonts w:cs="Consolas"/>
          <w:noProof/>
        </w:rPr>
        <w:t>")</w:t>
      </w:r>
      <w:r>
        <w:rPr>
          <w:rFonts w:cs="Consolas"/>
          <w:noProof/>
        </w:rPr>
        <w:br/>
        <w:t xml:space="preserve">    ax.set_ylabel("</w:t>
      </w:r>
      <w:r>
        <w:rPr>
          <w:rFonts w:cs="Consolas"/>
          <w:noProof/>
        </w:rPr>
        <w:t>人数</w:t>
      </w:r>
      <w:r>
        <w:rPr>
          <w:rFonts w:cs="Consolas"/>
          <w:noProof/>
        </w:rPr>
        <w:t>/</w:t>
      </w:r>
      <w:r>
        <w:rPr>
          <w:rFonts w:cs="Consolas"/>
          <w:noProof/>
        </w:rPr>
        <w:t>人</w:t>
      </w:r>
      <w:r>
        <w:rPr>
          <w:rFonts w:cs="Consolas"/>
          <w:noProof/>
        </w:rPr>
        <w:t>")</w:t>
      </w:r>
      <w:r>
        <w:rPr>
          <w:rFonts w:cs="Consolas"/>
          <w:noProof/>
        </w:rPr>
        <w:br/>
        <w:t xml:space="preserve">    ax.set_xlim(1, 30)</w:t>
      </w:r>
      <w:r>
        <w:rPr>
          <w:rFonts w:cs="Consolas"/>
          <w:noProof/>
        </w:rPr>
        <w:br/>
        <w:t xml:space="preserve">    ax.xaxis.set_major_locator(MaxNLocator(integer=True, nbins=10))</w:t>
      </w:r>
      <w:r>
        <w:rPr>
          <w:rFonts w:cs="Consolas"/>
          <w:noProof/>
        </w:rPr>
        <w:br/>
        <w:t xml:space="preserve">    ax.legend(ncol=3, loc="upper center", bbox_to_anchor=(0.5, 1.00))</w:t>
      </w:r>
      <w:r>
        <w:rPr>
          <w:rFonts w:cs="Consolas"/>
          <w:noProof/>
        </w:rPr>
        <w:br/>
        <w:t xml:space="preserve">    save_figure(fig, "fig_c_q3_surplus")</w:t>
      </w:r>
      <w:r>
        <w:rPr>
          <w:rFonts w:cs="Consolas"/>
          <w:noProof/>
        </w:rPr>
        <w:br/>
      </w:r>
      <w:r>
        <w:rPr>
          <w:rFonts w:cs="Consolas"/>
          <w:noProof/>
        </w:rPr>
        <w:br/>
      </w:r>
      <w:r>
        <w:rPr>
          <w:rFonts w:cs="Consolas"/>
          <w:noProof/>
        </w:rPr>
        <w:br/>
        <w:t>def plot_streak_distribution() -&gt; None:</w:t>
      </w:r>
      <w:r>
        <w:rPr>
          <w:rFonts w:cs="Consolas"/>
          <w:noProof/>
        </w:rPr>
        <w:br/>
        <w:t xml:space="preserve">    data = numeric_rows(Q3_FILE, 5, (1, 4))</w:t>
      </w:r>
      <w:r>
        <w:rPr>
          <w:rFonts w:cs="Consolas"/>
          <w:noProof/>
        </w:rPr>
        <w:br/>
        <w:t xml:space="preserve">    streaks, counts = np.unique(data[:, 1].astype(int), return_counts=True)</w:t>
      </w:r>
      <w:r>
        <w:rPr>
          <w:rFonts w:cs="Consolas"/>
          <w:noProof/>
        </w:rPr>
        <w:br/>
      </w:r>
      <w:r>
        <w:rPr>
          <w:rFonts w:cs="Consolas"/>
          <w:noProof/>
        </w:rPr>
        <w:br/>
        <w:t xml:space="preserve">    fig, ax = plt.subplots(figsize=(4.6, 3.2))</w:t>
      </w:r>
      <w:r>
        <w:rPr>
          <w:rFonts w:cs="Consolas"/>
          <w:noProof/>
        </w:rPr>
        <w:br/>
      </w:r>
      <w:r>
        <w:rPr>
          <w:rFonts w:cs="Consolas"/>
          <w:noProof/>
        </w:rPr>
        <w:t xml:space="preserve">    colors = [SKY if streak &lt; 7 else VERMILION for streak in streaks]</w:t>
      </w:r>
      <w:r>
        <w:rPr>
          <w:rFonts w:cs="Consolas"/>
          <w:noProof/>
        </w:rPr>
        <w:br/>
        <w:t xml:space="preserve">    bars = ax.bar(streaks.astype(str), counts, color=colors, width=0.58, edgecolor="white")</w:t>
      </w:r>
      <w:r>
        <w:rPr>
          <w:rFonts w:cs="Consolas"/>
          <w:noProof/>
        </w:rPr>
        <w:br/>
        <w:t xml:space="preserve">    for bar, value in zip(bars, counts):</w:t>
      </w:r>
      <w:r>
        <w:rPr>
          <w:rFonts w:cs="Consolas"/>
          <w:noProof/>
        </w:rPr>
        <w:br/>
        <w:t xml:space="preserve">        ax.text(</w:t>
      </w:r>
      <w:r>
        <w:rPr>
          <w:rFonts w:cs="Consolas"/>
          <w:noProof/>
        </w:rPr>
        <w:br/>
        <w:t xml:space="preserve">            bar.get_x() + bar.get_width() / 2,</w:t>
      </w:r>
      <w:r>
        <w:rPr>
          <w:rFonts w:cs="Consolas"/>
          <w:noProof/>
        </w:rPr>
        <w:br/>
        <w:t xml:space="preserve">            bar.get_height() + 7,</w:t>
      </w:r>
      <w:r>
        <w:rPr>
          <w:rFonts w:cs="Consolas"/>
          <w:noProof/>
        </w:rPr>
        <w:br/>
        <w:t xml:space="preserve">            f"{value}</w:t>
      </w:r>
      <w:r>
        <w:rPr>
          <w:rFonts w:cs="Consolas"/>
          <w:noProof/>
        </w:rPr>
        <w:t>人</w:t>
      </w:r>
      <w:r>
        <w:rPr>
          <w:rFonts w:cs="Consolas"/>
          <w:noProof/>
        </w:rPr>
        <w:t>\n({value / counts.sum():.2%})",</w:t>
      </w:r>
      <w:r>
        <w:rPr>
          <w:rFonts w:cs="Consolas"/>
          <w:noProof/>
        </w:rPr>
        <w:br/>
        <w:t xml:space="preserve">            ha="center",</w:t>
      </w:r>
      <w:r>
        <w:rPr>
          <w:rFonts w:cs="Consolas"/>
          <w:noProof/>
        </w:rPr>
        <w:br/>
        <w:t xml:space="preserve">            va="bottom",</w:t>
      </w:r>
      <w:r>
        <w:rPr>
          <w:rFonts w:cs="Consolas"/>
          <w:noProof/>
        </w:rPr>
        <w:br/>
        <w:t xml:space="preserve">            fontsize=9,</w:t>
      </w:r>
      <w:r>
        <w:rPr>
          <w:rFonts w:cs="Consolas"/>
          <w:noProof/>
        </w:rPr>
        <w:br/>
        <w:t xml:space="preserve">        )</w:t>
      </w:r>
      <w:r>
        <w:rPr>
          <w:rFonts w:cs="Consolas"/>
          <w:noProof/>
        </w:rPr>
        <w:br/>
        <w:t xml:space="preserve">    ax.set_title("</w:t>
      </w:r>
      <w:r>
        <w:rPr>
          <w:rFonts w:cs="Consolas"/>
          <w:noProof/>
        </w:rPr>
        <w:t>员工最大连续工作天数分布</w:t>
      </w:r>
      <w:r>
        <w:rPr>
          <w:rFonts w:cs="Consolas"/>
          <w:noProof/>
        </w:rPr>
        <w:t>")</w:t>
      </w:r>
      <w:r>
        <w:rPr>
          <w:rFonts w:cs="Consolas"/>
          <w:noProof/>
        </w:rPr>
        <w:br/>
        <w:t xml:space="preserve">    ax.set_xlabel("</w:t>
      </w:r>
      <w:r>
        <w:rPr>
          <w:rFonts w:cs="Consolas"/>
          <w:noProof/>
        </w:rPr>
        <w:t>最大连续工作天数</w:t>
      </w:r>
      <w:r>
        <w:rPr>
          <w:rFonts w:cs="Consolas"/>
          <w:noProof/>
        </w:rPr>
        <w:t>/</w:t>
      </w:r>
      <w:r>
        <w:rPr>
          <w:rFonts w:cs="Consolas"/>
          <w:noProof/>
        </w:rPr>
        <w:t>天</w:t>
      </w:r>
      <w:r>
        <w:rPr>
          <w:rFonts w:cs="Consolas"/>
          <w:noProof/>
        </w:rPr>
        <w:t>")</w:t>
      </w:r>
      <w:r>
        <w:rPr>
          <w:rFonts w:cs="Consolas"/>
          <w:noProof/>
        </w:rPr>
        <w:br/>
      </w:r>
      <w:r>
        <w:rPr>
          <w:rFonts w:cs="Consolas"/>
          <w:noProof/>
        </w:rPr>
        <w:t xml:space="preserve">    ax.set_ylabel("</w:t>
      </w:r>
      <w:r>
        <w:rPr>
          <w:rFonts w:cs="Consolas"/>
          <w:noProof/>
        </w:rPr>
        <w:t>员工人数</w:t>
      </w:r>
      <w:r>
        <w:rPr>
          <w:rFonts w:cs="Consolas"/>
          <w:noProof/>
        </w:rPr>
        <w:t>/</w:t>
      </w:r>
      <w:r>
        <w:rPr>
          <w:rFonts w:cs="Consolas"/>
          <w:noProof/>
        </w:rPr>
        <w:t>人</w:t>
      </w:r>
      <w:r>
        <w:rPr>
          <w:rFonts w:cs="Consolas"/>
          <w:noProof/>
        </w:rPr>
        <w:t>")</w:t>
      </w:r>
      <w:r>
        <w:rPr>
          <w:rFonts w:cs="Consolas"/>
          <w:noProof/>
        </w:rPr>
        <w:br/>
        <w:t xml:space="preserve">    ax.set_ylim(0, max(counts) * 1.20)</w:t>
      </w:r>
      <w:r>
        <w:rPr>
          <w:rFonts w:cs="Consolas"/>
          <w:noProof/>
        </w:rPr>
        <w:br/>
        <w:t xml:space="preserve">    ax.grid(axis="x", visible=False)</w:t>
      </w:r>
      <w:r>
        <w:rPr>
          <w:rFonts w:cs="Consolas"/>
          <w:noProof/>
        </w:rPr>
        <w:br/>
        <w:t xml:space="preserve">    save_figure(fig, "fig_d_streak_distribution")</w:t>
      </w:r>
      <w:r>
        <w:rPr>
          <w:rFonts w:cs="Consolas"/>
          <w:noProof/>
        </w:rPr>
        <w:br/>
      </w:r>
      <w:r>
        <w:rPr>
          <w:rFonts w:cs="Consolas"/>
          <w:noProof/>
        </w:rPr>
        <w:br/>
      </w:r>
      <w:r>
        <w:rPr>
          <w:rFonts w:cs="Consolas"/>
          <w:noProof/>
        </w:rPr>
        <w:br/>
        <w:t>def main() -&gt; None:</w:t>
      </w:r>
      <w:r>
        <w:rPr>
          <w:rFonts w:cs="Consolas"/>
          <w:noProof/>
        </w:rPr>
        <w:br/>
      </w:r>
      <w:r>
        <w:rPr>
          <w:rFonts w:cs="Consolas"/>
          <w:noProof/>
        </w:rPr>
        <w:lastRenderedPageBreak/>
        <w:t xml:space="preserve">    OUTPUT.mkdir(parents=True, exist_ok=True)</w:t>
      </w:r>
      <w:r>
        <w:rPr>
          <w:rFonts w:cs="Consolas"/>
          <w:noProof/>
        </w:rPr>
        <w:br/>
        <w:t xml:space="preserve">    plot_daily_staffing()</w:t>
      </w:r>
      <w:r>
        <w:rPr>
          <w:rFonts w:cs="Consolas"/>
          <w:noProof/>
        </w:rPr>
        <w:br/>
        <w:t xml:space="preserve">    plot_hourly_inventory()</w:t>
      </w:r>
      <w:r>
        <w:rPr>
          <w:rFonts w:cs="Consolas"/>
          <w:noProof/>
        </w:rPr>
        <w:br/>
        <w:t xml:space="preserve">    plot_q3_surplus()</w:t>
      </w:r>
      <w:r>
        <w:rPr>
          <w:rFonts w:cs="Consolas"/>
          <w:noProof/>
        </w:rPr>
        <w:br/>
        <w:t xml:space="preserve">    plot_streak_distribution()</w:t>
      </w:r>
      <w:r>
        <w:rPr>
          <w:rFonts w:cs="Consolas"/>
          <w:noProof/>
        </w:rPr>
        <w:br/>
        <w:t xml:space="preserve">    print("Generated four appendix figures in PNG and PDF formats.")</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A3080D" w:rsidRDefault="005130F3">
      <w:pPr>
        <w:pStyle w:val="3"/>
        <w:pageBreakBefore/>
        <w:spacing w:before="120" w:after="120"/>
        <w:jc w:val="left"/>
      </w:pPr>
      <w:bookmarkStart w:id="78" w:name="_Toc238152825"/>
      <w:r>
        <w:lastRenderedPageBreak/>
        <w:t>附录</w:t>
      </w:r>
      <w:r>
        <w:t xml:space="preserve">C.2 </w:t>
      </w:r>
      <w:r>
        <w:t>平均库存与连续工日分布绘图程序（</w:t>
      </w:r>
      <w:r>
        <w:t>plot_inventory_and_streak.py</w:t>
      </w:r>
      <w:r>
        <w:t>）</w:t>
      </w:r>
      <w:bookmarkEnd w:id="78"/>
    </w:p>
    <w:p w:rsidR="00A3080D" w:rsidRDefault="005130F3">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从求解工作簿读取真实数据，生成两种日排班模型的逐小时平均库存图和员工最大连续工作天数分布图。</w:t>
      </w:r>
    </w:p>
    <w:p w:rsidR="00A3080D" w:rsidRDefault="005130F3">
      <w:pPr>
        <w:pStyle w:val="AppendixCode"/>
        <w:shd w:val="clear" w:color="auto" w:fill="F7F7F7"/>
        <w:ind w:firstLine="260"/>
      </w:pPr>
      <w:r>
        <w:rPr>
          <w:rFonts w:cs="Consolas"/>
          <w:noProof/>
        </w:rPr>
        <w:t>#!/usr/bin/env python3</w:t>
      </w:r>
      <w:r>
        <w:rPr>
          <w:rFonts w:cs="Consolas"/>
          <w:noProof/>
        </w:rPr>
        <w:br/>
        <w:t># -*- coding: utf-8 -*-</w:t>
      </w:r>
      <w:r>
        <w:rPr>
          <w:rFonts w:cs="Consolas"/>
          <w:noProof/>
        </w:rPr>
        <w:br/>
        <w:t>"""</w:t>
      </w:r>
      <w:r>
        <w:rPr>
          <w:rFonts w:cs="Consolas"/>
          <w:noProof/>
        </w:rPr>
        <w:t>根据三问求解结果生成两张论文图：</w:t>
      </w:r>
      <w:r>
        <w:rPr>
          <w:rFonts w:cs="Consolas"/>
          <w:noProof/>
        </w:rPr>
        <w:br/>
      </w:r>
      <w:r>
        <w:rPr>
          <w:rFonts w:cs="Consolas"/>
          <w:noProof/>
        </w:rPr>
        <w:br/>
        <w:t xml:space="preserve">1. </w:t>
      </w:r>
      <w:r>
        <w:rPr>
          <w:rFonts w:cs="Consolas"/>
          <w:noProof/>
        </w:rPr>
        <w:t>两种日排班模型的逐小时平均库存；</w:t>
      </w:r>
      <w:r>
        <w:rPr>
          <w:rFonts w:cs="Consolas"/>
          <w:noProof/>
        </w:rPr>
        <w:br/>
        <w:t xml:space="preserve">2. </w:t>
      </w:r>
      <w:r>
        <w:rPr>
          <w:rFonts w:cs="Consolas"/>
          <w:noProof/>
        </w:rPr>
        <w:t>员工最大连续工作天数分布。</w:t>
      </w:r>
      <w:r>
        <w:rPr>
          <w:rFonts w:cs="Consolas"/>
          <w:noProof/>
        </w:rPr>
        <w:br/>
      </w:r>
      <w:r>
        <w:rPr>
          <w:rFonts w:cs="Consolas"/>
          <w:noProof/>
        </w:rPr>
        <w:br/>
      </w:r>
      <w:r>
        <w:rPr>
          <w:rFonts w:cs="Consolas"/>
          <w:noProof/>
        </w:rPr>
        <w:t>依赖：</w:t>
      </w:r>
      <w:r>
        <w:rPr>
          <w:rFonts w:cs="Consolas"/>
          <w:noProof/>
        </w:rPr>
        <w:t>Python 3.10+</w:t>
      </w:r>
      <w:r>
        <w:rPr>
          <w:rFonts w:cs="Consolas"/>
          <w:noProof/>
        </w:rPr>
        <w:t>、</w:t>
      </w:r>
      <w:r>
        <w:rPr>
          <w:rFonts w:cs="Consolas"/>
          <w:noProof/>
        </w:rPr>
        <w:t>matplotlib</w:t>
      </w:r>
      <w:r>
        <w:rPr>
          <w:rFonts w:cs="Consolas"/>
          <w:noProof/>
        </w:rPr>
        <w:t>、</w:t>
      </w:r>
      <w:r>
        <w:rPr>
          <w:rFonts w:cs="Consolas"/>
          <w:noProof/>
        </w:rPr>
        <w:t>numpy</w:t>
      </w:r>
      <w:r>
        <w:rPr>
          <w:rFonts w:cs="Consolas"/>
          <w:noProof/>
        </w:rPr>
        <w:t>、</w:t>
      </w:r>
      <w:r>
        <w:rPr>
          <w:rFonts w:cs="Consolas"/>
          <w:noProof/>
        </w:rPr>
        <w:t>openpyxl</w:t>
      </w:r>
      <w:r>
        <w:rPr>
          <w:rFonts w:cs="Consolas"/>
          <w:noProof/>
        </w:rPr>
        <w:t>。</w:t>
      </w:r>
      <w:r>
        <w:rPr>
          <w:rFonts w:cs="Consolas"/>
          <w:noProof/>
        </w:rPr>
        <w:br/>
      </w:r>
      <w:r>
        <w:rPr>
          <w:rFonts w:cs="Consolas"/>
          <w:noProof/>
        </w:rPr>
        <w:t>源工作簿只读，脚本不会修改求解结果。</w:t>
      </w:r>
      <w:r>
        <w:rPr>
          <w:rFonts w:cs="Consolas"/>
          <w:noProof/>
        </w:rPr>
        <w:br/>
      </w:r>
      <w:r>
        <w:rPr>
          <w:rFonts w:cs="Consolas"/>
          <w:noProof/>
        </w:rPr>
        <w:br/>
      </w:r>
      <w:r>
        <w:rPr>
          <w:rFonts w:cs="Consolas"/>
          <w:noProof/>
        </w:rPr>
        <w:t>运行：</w:t>
      </w:r>
      <w:r>
        <w:rPr>
          <w:rFonts w:cs="Consolas"/>
          <w:noProof/>
        </w:rPr>
        <w:br/>
        <w:t xml:space="preserve">    python plot_inventory_and_streak.py</w:t>
      </w:r>
      <w:r>
        <w:rPr>
          <w:rFonts w:cs="Consolas"/>
          <w:noProof/>
        </w:rPr>
        <w:br/>
        <w:t xml:space="preserve">    python plot_inventory_and_streak.py --data-dir "</w:t>
      </w:r>
      <w:r>
        <w:rPr>
          <w:rFonts w:cs="Consolas"/>
          <w:noProof/>
        </w:rPr>
        <w:t>运行结果目录</w:t>
      </w:r>
      <w:r>
        <w:rPr>
          <w:rFonts w:cs="Consolas"/>
          <w:noProof/>
        </w:rPr>
        <w:t>" --output-dir "</w:t>
      </w:r>
      <w:r>
        <w:rPr>
          <w:rFonts w:cs="Consolas"/>
          <w:noProof/>
        </w:rPr>
        <w:t>图片目录</w:t>
      </w:r>
      <w:r>
        <w:rPr>
          <w:rFonts w:cs="Consolas"/>
          <w:noProof/>
        </w:rPr>
        <w:t>"</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import os</w:t>
      </w:r>
      <w:r>
        <w:rPr>
          <w:rFonts w:cs="Consolas"/>
          <w:noProof/>
        </w:rPr>
        <w:br/>
        <w:t>import sys</w:t>
      </w:r>
      <w:r>
        <w:rPr>
          <w:rFonts w:cs="Consolas"/>
          <w:noProof/>
        </w:rPr>
        <w:br/>
        <w:t>import tempfile</w:t>
      </w:r>
      <w:r>
        <w:rPr>
          <w:rFonts w:cs="Consolas"/>
          <w:noProof/>
        </w:rPr>
        <w:br/>
        <w:t>from collections import Counter</w:t>
      </w:r>
      <w:r>
        <w:rPr>
          <w:rFonts w:cs="Consolas"/>
          <w:noProof/>
        </w:rPr>
        <w:br/>
      </w:r>
      <w:r>
        <w:rPr>
          <w:rFonts w:cs="Consolas"/>
          <w:noProof/>
        </w:rPr>
        <w:t>from pathlib import Path</w:t>
      </w:r>
      <w:r>
        <w:rPr>
          <w:rFonts w:cs="Consolas"/>
          <w:noProof/>
        </w:rPr>
        <w:br/>
      </w:r>
      <w:r>
        <w:rPr>
          <w:rFonts w:cs="Consolas"/>
          <w:noProof/>
        </w:rPr>
        <w:br/>
      </w:r>
      <w:r>
        <w:rPr>
          <w:rFonts w:cs="Consolas"/>
          <w:noProof/>
        </w:rPr>
        <w:br/>
        <w:t>SCRIPT_DIR = Path(__file__).resolve().parent</w:t>
      </w:r>
      <w:r>
        <w:rPr>
          <w:rFonts w:cs="Consolas"/>
          <w:noProof/>
        </w:rPr>
        <w:br/>
        <w:t>PROJECT_ROOT = SCRIPT_DIR.parent</w:t>
      </w:r>
      <w:r>
        <w:rPr>
          <w:rFonts w:cs="Consolas"/>
          <w:noProof/>
        </w:rPr>
        <w:br/>
      </w:r>
      <w:r>
        <w:rPr>
          <w:rFonts w:cs="Consolas"/>
          <w:noProof/>
        </w:rPr>
        <w:br/>
        <w:t xml:space="preserve"># </w:t>
      </w:r>
      <w:r>
        <w:rPr>
          <w:rFonts w:cs="Consolas"/>
          <w:noProof/>
        </w:rPr>
        <w:t>兼容项目内置依赖目录；在普通</w:t>
      </w:r>
      <w:r>
        <w:rPr>
          <w:rFonts w:cs="Consolas"/>
          <w:noProof/>
        </w:rPr>
        <w:t xml:space="preserve"> Python </w:t>
      </w:r>
      <w:r>
        <w:rPr>
          <w:rFonts w:cs="Consolas"/>
          <w:noProof/>
        </w:rPr>
        <w:t>环境中会直接使用已安装的包。</w:t>
      </w:r>
      <w:r>
        <w:rPr>
          <w:rFonts w:cs="Consolas"/>
          <w:noProof/>
        </w:rPr>
        <w:br/>
        <w:t>LOCAL_DEPS = PROJECT_ROOT / ".runtime_deps"</w:t>
      </w:r>
      <w:r>
        <w:rPr>
          <w:rFonts w:cs="Consolas"/>
          <w:noProof/>
        </w:rPr>
        <w:br/>
        <w:t>if LOCAL_DEPS.is_dir():</w:t>
      </w:r>
      <w:r>
        <w:rPr>
          <w:rFonts w:cs="Consolas"/>
          <w:noProof/>
        </w:rPr>
        <w:br/>
        <w:t xml:space="preserve">    sys.path.insert(0, str(LOCAL_DEPS))</w:t>
      </w:r>
      <w:r>
        <w:rPr>
          <w:rFonts w:cs="Consolas"/>
          <w:noProof/>
        </w:rPr>
        <w:br/>
      </w:r>
      <w:r>
        <w:rPr>
          <w:rFonts w:cs="Consolas"/>
          <w:noProof/>
        </w:rPr>
        <w:br/>
        <w:t xml:space="preserve"># </w:t>
      </w:r>
      <w:r>
        <w:rPr>
          <w:rFonts w:cs="Consolas"/>
          <w:noProof/>
        </w:rPr>
        <w:t>在服务器或无图形界面的命令行环境中也能正常出图。</w:t>
      </w:r>
      <w:r>
        <w:rPr>
          <w:rFonts w:cs="Consolas"/>
          <w:noProof/>
        </w:rPr>
        <w:br/>
        <w:t>os.environ.setdefault("MPLBACKEND", "Agg")</w:t>
      </w:r>
      <w:r>
        <w:rPr>
          <w:rFonts w:cs="Consolas"/>
          <w:noProof/>
        </w:rPr>
        <w:br/>
        <w:t>os.environ.setdefault(</w:t>
      </w:r>
      <w:r>
        <w:rPr>
          <w:rFonts w:cs="Consolas"/>
          <w:noProof/>
        </w:rPr>
        <w:br/>
        <w:t xml:space="preserve">    "MPLCONFIGDIR",</w:t>
      </w:r>
      <w:r>
        <w:rPr>
          <w:rFonts w:cs="Consolas"/>
          <w:noProof/>
        </w:rPr>
        <w:br/>
        <w:t xml:space="preserve">    str(Path(tempfile.gettempdir()) / "inventory_streak_mplconfig"),</w:t>
      </w:r>
      <w:r>
        <w:rPr>
          <w:rFonts w:cs="Consolas"/>
          <w:noProof/>
        </w:rPr>
        <w:br/>
        <w:t>)</w:t>
      </w:r>
      <w:r>
        <w:rPr>
          <w:rFonts w:cs="Consolas"/>
          <w:noProof/>
        </w:rPr>
        <w:br/>
      </w:r>
      <w:r>
        <w:rPr>
          <w:rFonts w:cs="Consolas"/>
          <w:noProof/>
        </w:rPr>
        <w:br/>
        <w:t>import matplotlib as mpl</w:t>
      </w:r>
      <w:r>
        <w:rPr>
          <w:rFonts w:cs="Consolas"/>
          <w:noProof/>
        </w:rPr>
        <w:br/>
        <w:t>import matplotlib.pyplot as plt</w:t>
      </w:r>
      <w:r>
        <w:rPr>
          <w:rFonts w:cs="Consolas"/>
          <w:noProof/>
        </w:rPr>
        <w:br/>
      </w:r>
      <w:r>
        <w:rPr>
          <w:rFonts w:cs="Consolas"/>
          <w:noProof/>
        </w:rPr>
        <w:t>import numpy as np</w:t>
      </w:r>
      <w:r>
        <w:rPr>
          <w:rFonts w:cs="Consolas"/>
          <w:noProof/>
        </w:rPr>
        <w:br/>
        <w:t>from matplotlib import font_manager</w:t>
      </w:r>
      <w:r>
        <w:rPr>
          <w:rFonts w:cs="Consolas"/>
          <w:noProof/>
        </w:rPr>
        <w:br/>
        <w:t>from openpyxl import load_workbook</w:t>
      </w:r>
      <w:r>
        <w:rPr>
          <w:rFonts w:cs="Consolas"/>
          <w:noProof/>
        </w:rPr>
        <w:br/>
      </w:r>
      <w:r>
        <w:rPr>
          <w:rFonts w:cs="Consolas"/>
          <w:noProof/>
        </w:rPr>
        <w:br/>
      </w:r>
      <w:r>
        <w:rPr>
          <w:rFonts w:cs="Consolas"/>
          <w:noProof/>
        </w:rPr>
        <w:br/>
        <w:t>MM_PER_INCH = 25.4</w:t>
      </w:r>
      <w:r>
        <w:rPr>
          <w:rFonts w:cs="Consolas"/>
          <w:noProof/>
        </w:rPr>
        <w:br/>
        <w:t>WIDTH_MM = 183.0</w:t>
      </w:r>
      <w:r>
        <w:rPr>
          <w:rFonts w:cs="Consolas"/>
          <w:noProof/>
        </w:rPr>
        <w:br/>
        <w:t>SINGLE_COLUMN_WIDTH_MM = 89.0</w:t>
      </w:r>
      <w:r>
        <w:rPr>
          <w:rFonts w:cs="Consolas"/>
          <w:noProof/>
        </w:rPr>
        <w:br/>
      </w:r>
      <w:r>
        <w:rPr>
          <w:rFonts w:cs="Consolas"/>
          <w:noProof/>
        </w:rPr>
        <w:br/>
        <w:t xml:space="preserve"># </w:t>
      </w:r>
      <w:r>
        <w:rPr>
          <w:rFonts w:cs="Consolas"/>
          <w:noProof/>
        </w:rPr>
        <w:t>色盲友好配色，并通过线型</w:t>
      </w:r>
      <w:r>
        <w:rPr>
          <w:rFonts w:cs="Consolas"/>
          <w:noProof/>
        </w:rPr>
        <w:t>/</w:t>
      </w:r>
      <w:r>
        <w:rPr>
          <w:rFonts w:cs="Consolas"/>
          <w:noProof/>
        </w:rPr>
        <w:t>标记提供非颜色区分。</w:t>
      </w:r>
      <w:r>
        <w:rPr>
          <w:rFonts w:cs="Consolas"/>
          <w:noProof/>
        </w:rPr>
        <w:br/>
        <w:t>BLUE = "#0072B2"</w:t>
      </w:r>
      <w:r>
        <w:rPr>
          <w:rFonts w:cs="Consolas"/>
          <w:noProof/>
        </w:rPr>
        <w:br/>
        <w:t>SKY = "#56B4E9"</w:t>
      </w:r>
      <w:r>
        <w:rPr>
          <w:rFonts w:cs="Consolas"/>
          <w:noProof/>
        </w:rPr>
        <w:br/>
        <w:t>VERMILION = "#D55E00"</w:t>
      </w:r>
      <w:r>
        <w:rPr>
          <w:rFonts w:cs="Consolas"/>
          <w:noProof/>
        </w:rPr>
        <w:br/>
        <w:t>GRAY = "#707780"</w:t>
      </w:r>
      <w:r>
        <w:rPr>
          <w:rFonts w:cs="Consolas"/>
          <w:noProof/>
        </w:rPr>
        <w:br/>
        <w:t>GRID = "#D7DDE5"</w:t>
      </w:r>
      <w:r>
        <w:rPr>
          <w:rFonts w:cs="Consolas"/>
          <w:noProof/>
        </w:rPr>
        <w:br/>
        <w:t>TEXT = "#20252B"</w:t>
      </w:r>
      <w:r>
        <w:rPr>
          <w:rFonts w:cs="Consolas"/>
          <w:noProof/>
        </w:rPr>
        <w:br/>
      </w:r>
      <w:r>
        <w:rPr>
          <w:rFonts w:cs="Consolas"/>
          <w:noProof/>
        </w:rPr>
        <w:br/>
      </w:r>
    </w:p>
    <w:p w:rsidR="00A3080D" w:rsidRDefault="005130F3">
      <w:pPr>
        <w:pStyle w:val="AppendixCode"/>
        <w:shd w:val="clear" w:color="auto" w:fill="F7F7F7"/>
        <w:ind w:firstLine="260"/>
      </w:pPr>
      <w:r>
        <w:rPr>
          <w:rFonts w:cs="Consolas"/>
          <w:noProof/>
        </w:rPr>
        <w:t>def parse_args() -&gt; argparse.Namespace:</w:t>
      </w:r>
      <w:r>
        <w:rPr>
          <w:rFonts w:cs="Consolas"/>
          <w:noProof/>
        </w:rPr>
        <w:br/>
        <w:t xml:space="preserve">    parser = argparse.ArgumentParser(description="</w:t>
      </w:r>
      <w:r>
        <w:rPr>
          <w:rFonts w:cs="Consolas"/>
          <w:noProof/>
        </w:rPr>
        <w:t>绘制平均库存图和连续工作天数分布图</w:t>
      </w:r>
      <w:r>
        <w:rPr>
          <w:rFonts w:cs="Consolas"/>
          <w:noProof/>
        </w:rPr>
        <w:t>")</w:t>
      </w:r>
      <w:r>
        <w:rPr>
          <w:rFonts w:cs="Consolas"/>
          <w:noProof/>
        </w:rPr>
        <w:br/>
        <w:t xml:space="preserve">    parser.add_argument(</w:t>
      </w:r>
      <w:r>
        <w:rPr>
          <w:rFonts w:cs="Consolas"/>
          <w:noProof/>
        </w:rPr>
        <w:br/>
        <w:t xml:space="preserve">        "--data-dir",</w:t>
      </w:r>
      <w:r>
        <w:rPr>
          <w:rFonts w:cs="Consolas"/>
          <w:noProof/>
        </w:rPr>
        <w:br/>
        <w:t xml:space="preserve">        type=Path,</w:t>
      </w:r>
      <w:r>
        <w:rPr>
          <w:rFonts w:cs="Consolas"/>
          <w:noProof/>
        </w:rPr>
        <w:br/>
      </w:r>
      <w:r>
        <w:rPr>
          <w:rFonts w:cs="Consolas"/>
          <w:noProof/>
        </w:rPr>
        <w:t xml:space="preserve">        default=PROJECT_ROOT / "</w:t>
      </w:r>
      <w:r>
        <w:rPr>
          <w:rFonts w:cs="Consolas"/>
          <w:noProof/>
        </w:rPr>
        <w:t>运行结果</w:t>
      </w:r>
      <w:r>
        <w:rPr>
          <w:rFonts w:cs="Consolas"/>
          <w:noProof/>
        </w:rPr>
        <w:t>_20260819",</w:t>
      </w:r>
      <w:r>
        <w:rPr>
          <w:rFonts w:cs="Consolas"/>
          <w:noProof/>
        </w:rPr>
        <w:br/>
        <w:t xml:space="preserve">        help="</w:t>
      </w:r>
      <w:r>
        <w:rPr>
          <w:rFonts w:cs="Consolas"/>
          <w:noProof/>
        </w:rPr>
        <w:t>包含三问</w:t>
      </w:r>
      <w:r>
        <w:rPr>
          <w:rFonts w:cs="Consolas"/>
          <w:noProof/>
        </w:rPr>
        <w:t xml:space="preserve"> Excel </w:t>
      </w:r>
      <w:r>
        <w:rPr>
          <w:rFonts w:cs="Consolas"/>
          <w:noProof/>
        </w:rPr>
        <w:t>求解结果的目录</w:t>
      </w:r>
      <w:r>
        <w:rPr>
          <w:rFonts w:cs="Consolas"/>
          <w:noProof/>
        </w:rPr>
        <w:t>",</w:t>
      </w:r>
      <w:r>
        <w:rPr>
          <w:rFonts w:cs="Consolas"/>
          <w:noProof/>
        </w:rPr>
        <w:br/>
        <w:t xml:space="preserve">    )</w:t>
      </w:r>
      <w:r>
        <w:rPr>
          <w:rFonts w:cs="Consolas"/>
          <w:noProof/>
        </w:rPr>
        <w:br/>
        <w:t xml:space="preserve">    parser.add_argument(</w:t>
      </w:r>
      <w:r>
        <w:rPr>
          <w:rFonts w:cs="Consolas"/>
          <w:noProof/>
        </w:rPr>
        <w:br/>
        <w:t xml:space="preserve">        "--output-dir",</w:t>
      </w:r>
      <w:r>
        <w:rPr>
          <w:rFonts w:cs="Consolas"/>
          <w:noProof/>
        </w:rPr>
        <w:br/>
        <w:t xml:space="preserve">        type=Path,</w:t>
      </w:r>
      <w:r>
        <w:rPr>
          <w:rFonts w:cs="Consolas"/>
          <w:noProof/>
        </w:rPr>
        <w:br/>
        <w:t xml:space="preserve">        default=SCRIPT_DIR,</w:t>
      </w:r>
      <w:r>
        <w:rPr>
          <w:rFonts w:cs="Consolas"/>
          <w:noProof/>
        </w:rPr>
        <w:br/>
        <w:t xml:space="preserve">        help="</w:t>
      </w:r>
      <w:r>
        <w:rPr>
          <w:rFonts w:cs="Consolas"/>
          <w:noProof/>
        </w:rPr>
        <w:t>图片输出目录</w:t>
      </w:r>
      <w:r>
        <w:rPr>
          <w:rFonts w:cs="Consolas"/>
          <w:noProof/>
        </w:rPr>
        <w:t>",</w:t>
      </w:r>
      <w:r>
        <w:rPr>
          <w:rFonts w:cs="Consolas"/>
          <w:noProof/>
        </w:rPr>
        <w:br/>
        <w:t xml:space="preserve">    )</w:t>
      </w:r>
      <w:r>
        <w:rPr>
          <w:rFonts w:cs="Consolas"/>
          <w:noProof/>
        </w:rPr>
        <w:br/>
        <w:t xml:space="preserve">    return parser.parse_args()</w:t>
      </w:r>
      <w:r>
        <w:rPr>
          <w:rFonts w:cs="Consolas"/>
          <w:noProof/>
        </w:rPr>
        <w:br/>
      </w:r>
      <w:r>
        <w:rPr>
          <w:rFonts w:cs="Consolas"/>
          <w:noProof/>
        </w:rPr>
        <w:br/>
      </w:r>
      <w:r>
        <w:rPr>
          <w:rFonts w:cs="Consolas"/>
          <w:noProof/>
        </w:rPr>
        <w:br/>
        <w:t>def choose_chinese_font() -&gt; str:</w:t>
      </w:r>
      <w:r>
        <w:rPr>
          <w:rFonts w:cs="Consolas"/>
          <w:noProof/>
        </w:rPr>
        <w:br/>
      </w:r>
      <w:r>
        <w:rPr>
          <w:rFonts w:cs="Consolas"/>
          <w:noProof/>
        </w:rPr>
        <w:lastRenderedPageBreak/>
        <w:t xml:space="preserve">    available = {item.name for item in font_manager.fontManager.ttflist}</w:t>
      </w:r>
      <w:r>
        <w:rPr>
          <w:rFonts w:cs="Consolas"/>
          <w:noProof/>
        </w:rPr>
        <w:br/>
        <w:t xml:space="preserve">    candidates = [</w:t>
      </w:r>
      <w:r>
        <w:rPr>
          <w:rFonts w:cs="Consolas"/>
          <w:noProof/>
        </w:rPr>
        <w:br/>
        <w:t xml:space="preserve">        "Microsoft YaHei",</w:t>
      </w:r>
      <w:r>
        <w:rPr>
          <w:rFonts w:cs="Consolas"/>
          <w:noProof/>
        </w:rPr>
        <w:br/>
        <w:t xml:space="preserve">        "Microsoft YaHei UI",</w:t>
      </w:r>
      <w:r>
        <w:rPr>
          <w:rFonts w:cs="Consolas"/>
          <w:noProof/>
        </w:rPr>
        <w:br/>
        <w:t xml:space="preserve">        "SimHei",</w:t>
      </w:r>
      <w:r>
        <w:rPr>
          <w:rFonts w:cs="Consolas"/>
          <w:noProof/>
        </w:rPr>
        <w:br/>
        <w:t xml:space="preserve">        "Noto Sans CJK SC",</w:t>
      </w:r>
      <w:r>
        <w:rPr>
          <w:rFonts w:cs="Consolas"/>
          <w:noProof/>
        </w:rPr>
        <w:br/>
        <w:t xml:space="preserve">        "Source Han Sans SC",</w:t>
      </w:r>
      <w:r>
        <w:rPr>
          <w:rFonts w:cs="Consolas"/>
          <w:noProof/>
        </w:rPr>
        <w:br/>
      </w:r>
      <w:r>
        <w:rPr>
          <w:rFonts w:cs="Consolas"/>
          <w:noProof/>
        </w:rPr>
        <w:t xml:space="preserve">        "Arial Unicode MS",</w:t>
      </w:r>
      <w:r>
        <w:rPr>
          <w:rFonts w:cs="Consolas"/>
          <w:noProof/>
        </w:rPr>
        <w:br/>
        <w:t xml:space="preserve">    ]</w:t>
      </w:r>
      <w:r>
        <w:rPr>
          <w:rFonts w:cs="Consolas"/>
          <w:noProof/>
        </w:rPr>
        <w:br/>
        <w:t xml:space="preserve">    for family in candidates:</w:t>
      </w:r>
      <w:r>
        <w:rPr>
          <w:rFonts w:cs="Consolas"/>
          <w:noProof/>
        </w:rPr>
        <w:br/>
        <w:t xml:space="preserve">        if family in available:</w:t>
      </w:r>
      <w:r>
        <w:rPr>
          <w:rFonts w:cs="Consolas"/>
          <w:noProof/>
        </w:rPr>
        <w:br/>
        <w:t xml:space="preserve">            return family</w:t>
      </w:r>
      <w:r>
        <w:rPr>
          <w:rFonts w:cs="Consolas"/>
          <w:noProof/>
        </w:rPr>
        <w:br/>
        <w:t xml:space="preserve">    print("</w:t>
      </w:r>
      <w:r>
        <w:rPr>
          <w:rFonts w:cs="Consolas"/>
          <w:noProof/>
        </w:rPr>
        <w:t>警告：未检测到常用中文字体，请安装微软雅黑或思源黑体。</w:t>
      </w:r>
      <w:r>
        <w:rPr>
          <w:rFonts w:cs="Consolas"/>
          <w:noProof/>
        </w:rPr>
        <w:t>")</w:t>
      </w:r>
      <w:r>
        <w:rPr>
          <w:rFonts w:cs="Consolas"/>
          <w:noProof/>
        </w:rPr>
        <w:br/>
        <w:t xml:space="preserve">    return "DejaVu Sans"</w:t>
      </w:r>
      <w:r>
        <w:rPr>
          <w:rFonts w:cs="Consolas"/>
          <w:noProof/>
        </w:rPr>
        <w:br/>
      </w:r>
      <w:r>
        <w:rPr>
          <w:rFonts w:cs="Consolas"/>
          <w:noProof/>
        </w:rPr>
        <w:br/>
      </w:r>
      <w:r>
        <w:rPr>
          <w:rFonts w:cs="Consolas"/>
          <w:noProof/>
        </w:rPr>
        <w:br/>
        <w:t>def configure_style() -&gt; str:</w:t>
      </w:r>
      <w:r>
        <w:rPr>
          <w:rFonts w:cs="Consolas"/>
          <w:noProof/>
        </w:rPr>
        <w:br/>
        <w:t xml:space="preserve">    chinese_font = choose_chinese_font()</w:t>
      </w:r>
      <w:r>
        <w:rPr>
          <w:rFonts w:cs="Consolas"/>
          <w:noProof/>
        </w:rPr>
        <w:br/>
        <w:t xml:space="preserve">    mpl.rcParams.update(</w:t>
      </w:r>
      <w:r>
        <w:rPr>
          <w:rFonts w:cs="Consolas"/>
          <w:noProof/>
        </w:rPr>
        <w:br/>
        <w:t xml:space="preserve">        {</w:t>
      </w:r>
      <w:r>
        <w:rPr>
          <w:rFonts w:cs="Consolas"/>
          <w:noProof/>
        </w:rPr>
        <w:br/>
        <w:t xml:space="preserve">            "font.family": "sans-serif",</w:t>
      </w:r>
      <w:r>
        <w:rPr>
          <w:rFonts w:cs="Consolas"/>
          <w:noProof/>
        </w:rPr>
        <w:br/>
        <w:t xml:space="preserve">            "font.sans-serif": [chinese_font, "Arial", "DejaVu Sans"],</w:t>
      </w:r>
      <w:r>
        <w:rPr>
          <w:rFonts w:cs="Consolas"/>
          <w:noProof/>
        </w:rPr>
        <w:br/>
        <w:t xml:space="preserve">            "font.size": 8.0,</w:t>
      </w:r>
      <w:r>
        <w:rPr>
          <w:rFonts w:cs="Consolas"/>
          <w:noProof/>
        </w:rPr>
        <w:br/>
        <w:t xml:space="preserve">            "axes.titlesize": 10.5,</w:t>
      </w:r>
      <w:r>
        <w:rPr>
          <w:rFonts w:cs="Consolas"/>
          <w:noProof/>
        </w:rPr>
        <w:br/>
      </w:r>
      <w:r>
        <w:rPr>
          <w:rFonts w:cs="Consolas"/>
          <w:noProof/>
        </w:rPr>
        <w:t xml:space="preserve">            "axes.titleweight": "semibold",</w:t>
      </w:r>
      <w:r>
        <w:rPr>
          <w:rFonts w:cs="Consolas"/>
          <w:noProof/>
        </w:rPr>
        <w:br/>
        <w:t xml:space="preserve">            "axes.labelsize": 8.5,</w:t>
      </w:r>
      <w:r>
        <w:rPr>
          <w:rFonts w:cs="Consolas"/>
          <w:noProof/>
        </w:rPr>
        <w:br/>
        <w:t xml:space="preserve">            "xtick.labelsize": 7.5,</w:t>
      </w:r>
      <w:r>
        <w:rPr>
          <w:rFonts w:cs="Consolas"/>
          <w:noProof/>
        </w:rPr>
        <w:br/>
        <w:t xml:space="preserve">            "ytick.labelsize": 7.5,</w:t>
      </w:r>
      <w:r>
        <w:rPr>
          <w:rFonts w:cs="Consolas"/>
          <w:noProof/>
        </w:rPr>
        <w:br/>
        <w:t xml:space="preserve">            "legend.fontsize": 7.5,</w:t>
      </w:r>
      <w:r>
        <w:rPr>
          <w:rFonts w:cs="Consolas"/>
          <w:noProof/>
        </w:rPr>
        <w:br/>
        <w:t xml:space="preserve">            "axes.unicode_minus": False,</w:t>
      </w:r>
      <w:r>
        <w:rPr>
          <w:rFonts w:cs="Consolas"/>
          <w:noProof/>
        </w:rPr>
        <w:br/>
        <w:t xml:space="preserve">            "axes.spines.top": False,</w:t>
      </w:r>
      <w:r>
        <w:rPr>
          <w:rFonts w:cs="Consolas"/>
          <w:noProof/>
        </w:rPr>
        <w:br/>
        <w:t xml:space="preserve">            "axes.spines.right": False,</w:t>
      </w:r>
      <w:r>
        <w:rPr>
          <w:rFonts w:cs="Consolas"/>
          <w:noProof/>
        </w:rPr>
        <w:br/>
        <w:t xml:space="preserve">            "axes.linewidth": 0.8,</w:t>
      </w:r>
      <w:r>
        <w:rPr>
          <w:rFonts w:cs="Consolas"/>
          <w:noProof/>
        </w:rPr>
        <w:br/>
        <w:t xml:space="preserve">            "axes.edgecolor": GRAY,</w:t>
      </w:r>
      <w:r>
        <w:rPr>
          <w:rFonts w:cs="Consolas"/>
          <w:noProof/>
        </w:rPr>
        <w:br/>
        <w:t xml:space="preserve">            "axes.labelcolor": TEXT,</w:t>
      </w:r>
      <w:r>
        <w:rPr>
          <w:rFonts w:cs="Consolas"/>
          <w:noProof/>
        </w:rPr>
        <w:br/>
        <w:t xml:space="preserve">            "xtick.color": TEXT,</w:t>
      </w:r>
      <w:r>
        <w:rPr>
          <w:rFonts w:cs="Consolas"/>
          <w:noProof/>
        </w:rPr>
        <w:br/>
        <w:t xml:space="preserve">            "ytick.color": TEXT,</w:t>
      </w:r>
      <w:r>
        <w:rPr>
          <w:rFonts w:cs="Consolas"/>
          <w:noProof/>
        </w:rPr>
        <w:br/>
        <w:t xml:space="preserve">            "text.color": TEXT,</w:t>
      </w:r>
      <w:r>
        <w:rPr>
          <w:rFonts w:cs="Consolas"/>
          <w:noProof/>
        </w:rPr>
        <w:br/>
      </w:r>
      <w:r>
        <w:rPr>
          <w:rFonts w:cs="Consolas"/>
          <w:noProof/>
        </w:rPr>
        <w:t xml:space="preserve">            "legend.frameon": False,</w:t>
      </w:r>
      <w:r>
        <w:rPr>
          <w:rFonts w:cs="Consolas"/>
          <w:noProof/>
        </w:rPr>
        <w:br/>
        <w:t xml:space="preserve">            "figure.facecolor": "white",</w:t>
      </w:r>
      <w:r>
        <w:rPr>
          <w:rFonts w:cs="Consolas"/>
          <w:noProof/>
        </w:rPr>
        <w:br/>
        <w:t xml:space="preserve">            "axes.facecolor": "white",</w:t>
      </w:r>
      <w:r>
        <w:rPr>
          <w:rFonts w:cs="Consolas"/>
          <w:noProof/>
        </w:rPr>
        <w:br/>
        <w:t xml:space="preserve">            "svg.fonttype": "none",</w:t>
      </w:r>
    </w:p>
    <w:p w:rsidR="00A3080D" w:rsidRDefault="005130F3">
      <w:pPr>
        <w:pStyle w:val="AppendixCode"/>
        <w:shd w:val="clear" w:color="auto" w:fill="F7F7F7"/>
        <w:ind w:firstLine="260"/>
      </w:pPr>
      <w:r>
        <w:rPr>
          <w:rFonts w:cs="Consolas"/>
          <w:noProof/>
        </w:rPr>
        <w:t xml:space="preserve">            "pdf.fonttype": 42,</w:t>
      </w:r>
      <w:r>
        <w:rPr>
          <w:rFonts w:cs="Consolas"/>
          <w:noProof/>
        </w:rPr>
        <w:br/>
        <w:t xml:space="preserve">            "savefig.dpi": 600,</w:t>
      </w:r>
      <w:r>
        <w:rPr>
          <w:rFonts w:cs="Consolas"/>
          <w:noProof/>
        </w:rPr>
        <w:br/>
        <w:t xml:space="preserve">        }</w:t>
      </w:r>
      <w:r>
        <w:rPr>
          <w:rFonts w:cs="Consolas"/>
          <w:noProof/>
        </w:rPr>
        <w:br/>
        <w:t xml:space="preserve">    )</w:t>
      </w:r>
      <w:r>
        <w:rPr>
          <w:rFonts w:cs="Consolas"/>
          <w:noProof/>
        </w:rPr>
        <w:br/>
        <w:t xml:space="preserve">    return chinese_font</w:t>
      </w:r>
      <w:r>
        <w:rPr>
          <w:rFonts w:cs="Consolas"/>
          <w:noProof/>
        </w:rPr>
        <w:br/>
      </w:r>
      <w:r>
        <w:rPr>
          <w:rFonts w:cs="Consolas"/>
          <w:noProof/>
        </w:rPr>
        <w:br/>
      </w:r>
      <w:r>
        <w:rPr>
          <w:rFonts w:cs="Consolas"/>
          <w:noProof/>
        </w:rPr>
        <w:br/>
        <w:t>def read_columns_by_header(</w:t>
      </w:r>
      <w:r>
        <w:rPr>
          <w:rFonts w:cs="Consolas"/>
          <w:noProof/>
        </w:rPr>
        <w:br/>
        <w:t xml:space="preserve">    path: Path,</w:t>
      </w:r>
      <w:r>
        <w:rPr>
          <w:rFonts w:cs="Consolas"/>
          <w:noProof/>
        </w:rPr>
        <w:br/>
        <w:t xml:space="preserve">    sheet_name: str,</w:t>
      </w:r>
      <w:r>
        <w:rPr>
          <w:rFonts w:cs="Consolas"/>
          <w:noProof/>
        </w:rPr>
        <w:br/>
        <w:t xml:space="preserve">    required_headers: tuple[str, ...],</w:t>
      </w:r>
      <w:r>
        <w:rPr>
          <w:rFonts w:cs="Consolas"/>
          <w:noProof/>
        </w:rPr>
        <w:br/>
        <w:t>) -&gt; dict[str, np.ndarray]:</w:t>
      </w:r>
      <w:r>
        <w:rPr>
          <w:rFonts w:cs="Consolas"/>
          <w:noProof/>
        </w:rPr>
        <w:br/>
        <w:t xml:space="preserve">    """</w:t>
      </w:r>
      <w:r>
        <w:rPr>
          <w:rFonts w:cs="Consolas"/>
          <w:noProof/>
        </w:rPr>
        <w:t>按表头名称读取数据，避免</w:t>
      </w:r>
      <w:r>
        <w:rPr>
          <w:rFonts w:cs="Consolas"/>
          <w:noProof/>
        </w:rPr>
        <w:t xml:space="preserve"> Excel </w:t>
      </w:r>
      <w:r>
        <w:rPr>
          <w:rFonts w:cs="Consolas"/>
          <w:noProof/>
        </w:rPr>
        <w:t>列顺序调整导致读错列。</w:t>
      </w:r>
      <w:r>
        <w:rPr>
          <w:rFonts w:cs="Consolas"/>
          <w:noProof/>
        </w:rPr>
        <w:t>"""</w:t>
      </w:r>
      <w:r>
        <w:rPr>
          <w:rFonts w:cs="Consolas"/>
          <w:noProof/>
        </w:rPr>
        <w:br/>
        <w:t xml:space="preserve">    if not path.is_file():</w:t>
      </w:r>
      <w:r>
        <w:rPr>
          <w:rFonts w:cs="Consolas"/>
          <w:noProof/>
        </w:rPr>
        <w:br/>
        <w:t xml:space="preserve">        raise FileNotFoundError(f"</w:t>
      </w:r>
      <w:r>
        <w:rPr>
          <w:rFonts w:cs="Consolas"/>
          <w:noProof/>
        </w:rPr>
        <w:t>未找到数据文件：</w:t>
      </w:r>
      <w:r>
        <w:rPr>
          <w:rFonts w:cs="Consolas"/>
          <w:noProof/>
        </w:rPr>
        <w:t>{path}")</w:t>
      </w:r>
      <w:r>
        <w:rPr>
          <w:rFonts w:cs="Consolas"/>
          <w:noProof/>
        </w:rPr>
        <w:br/>
      </w:r>
      <w:r>
        <w:rPr>
          <w:rFonts w:cs="Consolas"/>
          <w:noProof/>
        </w:rPr>
        <w:br/>
      </w:r>
      <w:r>
        <w:rPr>
          <w:rFonts w:cs="Consolas"/>
          <w:noProof/>
        </w:rPr>
        <w:t xml:space="preserve">    workbook = load_workbook(path, read_only=True, data_only=True)</w:t>
      </w:r>
      <w:r>
        <w:rPr>
          <w:rFonts w:cs="Consolas"/>
          <w:noProof/>
        </w:rPr>
        <w:br/>
        <w:t xml:space="preserve">    try:</w:t>
      </w:r>
      <w:r>
        <w:rPr>
          <w:rFonts w:cs="Consolas"/>
          <w:noProof/>
        </w:rPr>
        <w:br/>
        <w:t xml:space="preserve">        if sheet_name not in workbook.sheetnames:</w:t>
      </w:r>
      <w:r>
        <w:rPr>
          <w:rFonts w:cs="Consolas"/>
          <w:noProof/>
        </w:rPr>
        <w:br/>
        <w:t xml:space="preserve">            raise KeyError(f"{path.name}</w:t>
      </w:r>
      <w:r>
        <w:rPr>
          <w:rFonts w:cs="Consolas"/>
          <w:noProof/>
        </w:rPr>
        <w:t>中不存在工作表</w:t>
      </w:r>
      <w:r>
        <w:rPr>
          <w:rFonts w:cs="Consolas"/>
          <w:noProof/>
        </w:rPr>
        <w:t>‘{sheet_name}’</w:t>
      </w:r>
      <w:r>
        <w:rPr>
          <w:rFonts w:cs="Consolas"/>
          <w:noProof/>
        </w:rPr>
        <w:t>。</w:t>
      </w:r>
      <w:r>
        <w:rPr>
          <w:rFonts w:cs="Consolas"/>
          <w:noProof/>
        </w:rPr>
        <w:t>")</w:t>
      </w:r>
      <w:r>
        <w:rPr>
          <w:rFonts w:cs="Consolas"/>
          <w:noProof/>
        </w:rPr>
        <w:br/>
        <w:t xml:space="preserve">        sheet = workbook[sheet_name]</w:t>
      </w:r>
      <w:r>
        <w:rPr>
          <w:rFonts w:cs="Consolas"/>
          <w:noProof/>
        </w:rPr>
        <w:br/>
        <w:t xml:space="preserve">        header_row = next(sheet.iter_rows(min_row=1, max_row=1, values_only=True))</w:t>
      </w:r>
      <w:r>
        <w:rPr>
          <w:rFonts w:cs="Consolas"/>
          <w:noProof/>
        </w:rPr>
        <w:br/>
        <w:t xml:space="preserve">        header_to_index = {str(value): index for index, value in enumerate(header_row) if value is not None}</w:t>
      </w:r>
      <w:r>
        <w:rPr>
          <w:rFonts w:cs="Consolas"/>
          <w:noProof/>
        </w:rPr>
        <w:br/>
      </w:r>
      <w:r>
        <w:rPr>
          <w:rFonts w:cs="Consolas"/>
          <w:noProof/>
        </w:rPr>
        <w:br/>
        <w:t xml:space="preserve">        missing = [header for header in required_headers if header not in header_to_index]</w:t>
      </w:r>
      <w:r>
        <w:rPr>
          <w:rFonts w:cs="Consolas"/>
          <w:noProof/>
        </w:rPr>
        <w:br/>
      </w:r>
      <w:r>
        <w:rPr>
          <w:rFonts w:cs="Consolas"/>
          <w:noProof/>
        </w:rPr>
        <w:t xml:space="preserve">        if missing:</w:t>
      </w:r>
      <w:r>
        <w:rPr>
          <w:rFonts w:cs="Consolas"/>
          <w:noProof/>
        </w:rPr>
        <w:br/>
        <w:t xml:space="preserve">            raise KeyError(f"{path.name}/{sheet_name}</w:t>
      </w:r>
      <w:r>
        <w:rPr>
          <w:rFonts w:cs="Consolas"/>
          <w:noProof/>
        </w:rPr>
        <w:t>缺少列：</w:t>
      </w:r>
      <w:r>
        <w:rPr>
          <w:rFonts w:cs="Consolas"/>
          <w:noProof/>
        </w:rPr>
        <w:t>{missing}")</w:t>
      </w:r>
      <w:r>
        <w:rPr>
          <w:rFonts w:cs="Consolas"/>
          <w:noProof/>
        </w:rPr>
        <w:br/>
      </w:r>
      <w:r>
        <w:rPr>
          <w:rFonts w:cs="Consolas"/>
          <w:noProof/>
        </w:rPr>
        <w:br/>
        <w:t xml:space="preserve">        values: dict[str, list[float]] = {header: [] for header in required_headers}</w:t>
      </w:r>
      <w:r>
        <w:rPr>
          <w:rFonts w:cs="Consolas"/>
          <w:noProof/>
        </w:rPr>
        <w:br/>
        <w:t xml:space="preserve">        for row in sheet.iter_rows(min_row=2, values_only=True):</w:t>
      </w:r>
      <w:r>
        <w:rPr>
          <w:rFonts w:cs="Consolas"/>
          <w:noProof/>
        </w:rPr>
        <w:br/>
        <w:t xml:space="preserve">            first_value = row[header_to_index[required_headers[0]]]</w:t>
      </w:r>
      <w:r>
        <w:rPr>
          <w:rFonts w:cs="Consolas"/>
          <w:noProof/>
        </w:rPr>
        <w:br/>
        <w:t xml:space="preserve">            if first_value is None:</w:t>
      </w:r>
      <w:r>
        <w:rPr>
          <w:rFonts w:cs="Consolas"/>
          <w:noProof/>
        </w:rPr>
        <w:br/>
        <w:t xml:space="preserve">                continue</w:t>
      </w:r>
      <w:r>
        <w:rPr>
          <w:rFonts w:cs="Consolas"/>
          <w:noProof/>
        </w:rPr>
        <w:br/>
        <w:t xml:space="preserve">            for header in required_headers:</w:t>
      </w:r>
      <w:r>
        <w:rPr>
          <w:rFonts w:cs="Consolas"/>
          <w:noProof/>
        </w:rPr>
        <w:br/>
        <w:t xml:space="preserve">                cell_value = row[header_to_index[header]]</w:t>
      </w:r>
      <w:r>
        <w:rPr>
          <w:rFonts w:cs="Consolas"/>
          <w:noProof/>
        </w:rPr>
        <w:br/>
        <w:t xml:space="preserve">                if cell_value is None:</w:t>
      </w:r>
      <w:r>
        <w:rPr>
          <w:rFonts w:cs="Consolas"/>
          <w:noProof/>
        </w:rPr>
        <w:br/>
      </w:r>
      <w:r>
        <w:rPr>
          <w:rFonts w:cs="Consolas"/>
          <w:noProof/>
        </w:rPr>
        <w:t xml:space="preserve">                    raise ValueError(f"{path.name}/{sheet_name}</w:t>
      </w:r>
      <w:r>
        <w:rPr>
          <w:rFonts w:cs="Consolas"/>
          <w:noProof/>
        </w:rPr>
        <w:t>的</w:t>
      </w:r>
      <w:r>
        <w:rPr>
          <w:rFonts w:cs="Consolas"/>
          <w:noProof/>
        </w:rPr>
        <w:t>‘{header}’</w:t>
      </w:r>
      <w:r>
        <w:rPr>
          <w:rFonts w:cs="Consolas"/>
          <w:noProof/>
        </w:rPr>
        <w:t>列存在缺失值。</w:t>
      </w:r>
      <w:r>
        <w:rPr>
          <w:rFonts w:cs="Consolas"/>
          <w:noProof/>
        </w:rPr>
        <w:t>")</w:t>
      </w:r>
      <w:r>
        <w:rPr>
          <w:rFonts w:cs="Consolas"/>
          <w:noProof/>
        </w:rPr>
        <w:br/>
        <w:t xml:space="preserve">                values[header].append(float(cell_value))</w:t>
      </w:r>
      <w:r>
        <w:rPr>
          <w:rFonts w:cs="Consolas"/>
          <w:noProof/>
        </w:rPr>
        <w:br/>
        <w:t xml:space="preserve">    finally:</w:t>
      </w:r>
      <w:r>
        <w:rPr>
          <w:rFonts w:cs="Consolas"/>
          <w:noProof/>
        </w:rPr>
        <w:br/>
        <w:t xml:space="preserve">        workbook.close()</w:t>
      </w:r>
      <w:r>
        <w:rPr>
          <w:rFonts w:cs="Consolas"/>
          <w:noProof/>
        </w:rPr>
        <w:br/>
      </w:r>
      <w:r>
        <w:rPr>
          <w:rFonts w:cs="Consolas"/>
          <w:noProof/>
        </w:rPr>
        <w:br/>
        <w:t xml:space="preserve">    arrays = {header: np.asarray(column, dtype=float) for header, column in values.items()}</w:t>
      </w:r>
      <w:r>
        <w:rPr>
          <w:rFonts w:cs="Consolas"/>
          <w:noProof/>
        </w:rPr>
        <w:br/>
        <w:t xml:space="preserve">    if not arrays[required_headers[0]].size:</w:t>
      </w:r>
      <w:r>
        <w:rPr>
          <w:rFonts w:cs="Consolas"/>
          <w:noProof/>
        </w:rPr>
        <w:br/>
        <w:t xml:space="preserve">        raise ValueError(f"{path.name}/{sheet_name}</w:t>
      </w:r>
      <w:r>
        <w:rPr>
          <w:rFonts w:cs="Consolas"/>
          <w:noProof/>
        </w:rPr>
        <w:t>没有可用数据。</w:t>
      </w:r>
      <w:r>
        <w:rPr>
          <w:rFonts w:cs="Consolas"/>
          <w:noProof/>
        </w:rPr>
        <w:t>")</w:t>
      </w:r>
      <w:r>
        <w:rPr>
          <w:rFonts w:cs="Consolas"/>
          <w:noProof/>
        </w:rPr>
        <w:br/>
        <w:t xml:space="preserve">    if not all(np.isfinite(column).all() for column in arrays.values()):</w:t>
      </w:r>
      <w:r>
        <w:rPr>
          <w:rFonts w:cs="Consolas"/>
          <w:noProof/>
        </w:rPr>
        <w:br/>
      </w:r>
      <w:r>
        <w:rPr>
          <w:rFonts w:cs="Consolas"/>
          <w:noProof/>
        </w:rPr>
        <w:lastRenderedPageBreak/>
        <w:t xml:space="preserve">        raise ValueError(f"{path.name}/{sheet_name}</w:t>
      </w:r>
      <w:r>
        <w:rPr>
          <w:rFonts w:cs="Consolas"/>
          <w:noProof/>
        </w:rPr>
        <w:t>存在非有限数值。</w:t>
      </w:r>
      <w:r>
        <w:rPr>
          <w:rFonts w:cs="Consolas"/>
          <w:noProof/>
        </w:rPr>
        <w:t>")</w:t>
      </w:r>
      <w:r>
        <w:rPr>
          <w:rFonts w:cs="Consolas"/>
          <w:noProof/>
        </w:rPr>
        <w:br/>
        <w:t xml:space="preserve">    return arrays</w:t>
      </w:r>
      <w:r>
        <w:rPr>
          <w:rFonts w:cs="Consolas"/>
          <w:noProof/>
        </w:rPr>
        <w:br/>
      </w:r>
      <w:r>
        <w:rPr>
          <w:rFonts w:cs="Consolas"/>
          <w:noProof/>
        </w:rPr>
        <w:br/>
      </w:r>
      <w:r>
        <w:rPr>
          <w:rFonts w:cs="Consolas"/>
          <w:noProof/>
        </w:rPr>
        <w:br/>
        <w:t>def load_hourly_inventory(data_dir: Path) -&gt; tuple[np.ndarray, np.ndarray, np.ndarray]:</w:t>
      </w:r>
      <w:r>
        <w:rPr>
          <w:rFonts w:cs="Consolas"/>
          <w:noProof/>
        </w:rPr>
        <w:br/>
        <w:t xml:space="preserve">    q1 = read_columns_by_header(</w:t>
      </w:r>
      <w:r>
        <w:rPr>
          <w:rFonts w:cs="Consolas"/>
          <w:noProof/>
        </w:rPr>
        <w:br/>
        <w:t xml:space="preserve">        data_dir / "</w:t>
      </w:r>
      <w:r>
        <w:rPr>
          <w:rFonts w:cs="Consolas"/>
          <w:noProof/>
        </w:rPr>
        <w:t>问题一优化结果</w:t>
      </w:r>
      <w:r>
        <w:rPr>
          <w:rFonts w:cs="Consolas"/>
          <w:noProof/>
        </w:rPr>
        <w:t>_</w:t>
      </w:r>
      <w:r>
        <w:rPr>
          <w:rFonts w:cs="Consolas"/>
          <w:noProof/>
        </w:rPr>
        <w:t>人数均衡</w:t>
      </w:r>
      <w:r>
        <w:rPr>
          <w:rFonts w:cs="Consolas"/>
          <w:noProof/>
        </w:rPr>
        <w:t>.xlsx",</w:t>
      </w:r>
      <w:r>
        <w:rPr>
          <w:rFonts w:cs="Consolas"/>
          <w:noProof/>
        </w:rPr>
        <w:br/>
        <w:t xml:space="preserve">        "</w:t>
      </w:r>
      <w:r>
        <w:rPr>
          <w:rFonts w:cs="Consolas"/>
          <w:noProof/>
        </w:rPr>
        <w:t>逐小时详情</w:t>
      </w:r>
      <w:r>
        <w:rPr>
          <w:rFonts w:cs="Consolas"/>
          <w:noProof/>
        </w:rPr>
        <w:t>",</w:t>
      </w:r>
      <w:r>
        <w:rPr>
          <w:rFonts w:cs="Consolas"/>
          <w:noProof/>
        </w:rPr>
        <w:br/>
        <w:t xml:space="preserve">        ("</w:t>
      </w:r>
      <w:r>
        <w:rPr>
          <w:rFonts w:cs="Consolas"/>
          <w:noProof/>
        </w:rPr>
        <w:t>天</w:t>
      </w:r>
      <w:r>
        <w:rPr>
          <w:rFonts w:cs="Consolas"/>
          <w:noProof/>
        </w:rPr>
        <w:t>", "</w:t>
      </w:r>
      <w:r>
        <w:rPr>
          <w:rFonts w:cs="Consolas"/>
          <w:noProof/>
        </w:rPr>
        <w:t>小时</w:t>
      </w:r>
      <w:r>
        <w:rPr>
          <w:rFonts w:cs="Consolas"/>
          <w:noProof/>
        </w:rPr>
        <w:t>", "</w:t>
      </w:r>
      <w:r>
        <w:rPr>
          <w:rFonts w:cs="Consolas"/>
          <w:noProof/>
        </w:rPr>
        <w:t>剩余货量</w:t>
      </w:r>
      <w:r>
        <w:rPr>
          <w:rFonts w:cs="Consolas"/>
          <w:noProof/>
        </w:rPr>
        <w:t>"),</w:t>
      </w:r>
      <w:r>
        <w:rPr>
          <w:rFonts w:cs="Consolas"/>
          <w:noProof/>
        </w:rPr>
        <w:br/>
        <w:t xml:space="preserve">    )</w:t>
      </w:r>
      <w:r>
        <w:rPr>
          <w:rFonts w:cs="Consolas"/>
          <w:noProof/>
        </w:rPr>
        <w:br/>
        <w:t xml:space="preserve">    q2 = read_columns_by_header(</w:t>
      </w:r>
      <w:r>
        <w:rPr>
          <w:rFonts w:cs="Consolas"/>
          <w:noProof/>
        </w:rPr>
        <w:br/>
        <w:t xml:space="preserve">        data_dir / "</w:t>
      </w:r>
      <w:r>
        <w:rPr>
          <w:rFonts w:cs="Consolas"/>
          <w:noProof/>
        </w:rPr>
        <w:t>问题二优化结果</w:t>
      </w:r>
      <w:r>
        <w:rPr>
          <w:rFonts w:cs="Consolas"/>
          <w:noProof/>
        </w:rPr>
        <w:t>.xlsx",</w:t>
      </w:r>
      <w:r>
        <w:rPr>
          <w:rFonts w:cs="Consolas"/>
          <w:noProof/>
        </w:rPr>
        <w:br/>
        <w:t xml:space="preserve">        "</w:t>
      </w:r>
      <w:r>
        <w:rPr>
          <w:rFonts w:cs="Consolas"/>
          <w:noProof/>
        </w:rPr>
        <w:t>逐小时详情</w:t>
      </w:r>
      <w:r>
        <w:rPr>
          <w:rFonts w:cs="Consolas"/>
          <w:noProof/>
        </w:rPr>
        <w:t>",</w:t>
      </w:r>
      <w:r>
        <w:rPr>
          <w:rFonts w:cs="Consolas"/>
          <w:noProof/>
        </w:rPr>
        <w:br/>
        <w:t xml:space="preserve">        ("</w:t>
      </w:r>
      <w:r>
        <w:rPr>
          <w:rFonts w:cs="Consolas"/>
          <w:noProof/>
        </w:rPr>
        <w:t>天</w:t>
      </w:r>
      <w:r>
        <w:rPr>
          <w:rFonts w:cs="Consolas"/>
          <w:noProof/>
        </w:rPr>
        <w:t>", "</w:t>
      </w:r>
      <w:r>
        <w:rPr>
          <w:rFonts w:cs="Consolas"/>
          <w:noProof/>
        </w:rPr>
        <w:t>小时</w:t>
      </w:r>
      <w:r>
        <w:rPr>
          <w:rFonts w:cs="Consolas"/>
          <w:noProof/>
        </w:rPr>
        <w:t>", "</w:t>
      </w:r>
      <w:r>
        <w:rPr>
          <w:rFonts w:cs="Consolas"/>
          <w:noProof/>
        </w:rPr>
        <w:t>总剩余</w:t>
      </w:r>
      <w:r>
        <w:rPr>
          <w:rFonts w:cs="Consolas"/>
          <w:noProof/>
        </w:rPr>
        <w:t>"),</w:t>
      </w:r>
      <w:r>
        <w:rPr>
          <w:rFonts w:cs="Consolas"/>
          <w:noProof/>
        </w:rPr>
        <w:br/>
        <w:t xml:space="preserve">    )</w:t>
      </w:r>
    </w:p>
    <w:p w:rsidR="00A3080D" w:rsidRDefault="005130F3">
      <w:pPr>
        <w:pStyle w:val="AppendixCode"/>
        <w:shd w:val="clear" w:color="auto" w:fill="F7F7F7"/>
        <w:ind w:firstLine="260"/>
      </w:pPr>
      <w:r>
        <w:rPr>
          <w:rFonts w:cs="Consolas"/>
          <w:noProof/>
        </w:rPr>
        <w:br/>
        <w:t xml:space="preserve">    hours = np.arange(24, dtype=int)</w:t>
      </w:r>
      <w:r>
        <w:rPr>
          <w:rFonts w:cs="Consolas"/>
          <w:noProof/>
        </w:rPr>
        <w:br/>
        <w:t xml:space="preserve">    expected_days = set(range(1, 31))</w:t>
      </w:r>
      <w:r>
        <w:rPr>
          <w:rFonts w:cs="Consolas"/>
          <w:noProof/>
        </w:rPr>
        <w:br/>
        <w:t xml:space="preserve">    mean_q1 = np.empty(24, dtype=float)</w:t>
      </w:r>
      <w:r>
        <w:rPr>
          <w:rFonts w:cs="Consolas"/>
          <w:noProof/>
        </w:rPr>
        <w:br/>
        <w:t xml:space="preserve">    mean_q2 = np.empty(24, dtype=float)</w:t>
      </w:r>
      <w:r>
        <w:rPr>
          <w:rFonts w:cs="Consolas"/>
          <w:noProof/>
        </w:rPr>
        <w:br/>
      </w:r>
      <w:r>
        <w:rPr>
          <w:rFonts w:cs="Consolas"/>
          <w:noProof/>
        </w:rPr>
        <w:br/>
      </w:r>
      <w:r>
        <w:rPr>
          <w:rFonts w:cs="Consolas"/>
          <w:noProof/>
        </w:rPr>
        <w:t xml:space="preserve">    for label, data in (("</w:t>
      </w:r>
      <w:r>
        <w:rPr>
          <w:rFonts w:cs="Consolas"/>
          <w:noProof/>
        </w:rPr>
        <w:t>问题一</w:t>
      </w:r>
      <w:r>
        <w:rPr>
          <w:rFonts w:cs="Consolas"/>
          <w:noProof/>
        </w:rPr>
        <w:t>", q1), ("</w:t>
      </w:r>
      <w:r>
        <w:rPr>
          <w:rFonts w:cs="Consolas"/>
          <w:noProof/>
        </w:rPr>
        <w:t>问题二</w:t>
      </w:r>
      <w:r>
        <w:rPr>
          <w:rFonts w:cs="Consolas"/>
          <w:noProof/>
        </w:rPr>
        <w:t>", q2)):</w:t>
      </w:r>
      <w:r>
        <w:rPr>
          <w:rFonts w:cs="Consolas"/>
          <w:noProof/>
        </w:rPr>
        <w:br/>
        <w:t xml:space="preserve">        days = data["</w:t>
      </w:r>
      <w:r>
        <w:rPr>
          <w:rFonts w:cs="Consolas"/>
          <w:noProof/>
        </w:rPr>
        <w:t>天</w:t>
      </w:r>
      <w:r>
        <w:rPr>
          <w:rFonts w:cs="Consolas"/>
          <w:noProof/>
        </w:rPr>
        <w:t>"].astype(int)</w:t>
      </w:r>
      <w:r>
        <w:rPr>
          <w:rFonts w:cs="Consolas"/>
          <w:noProof/>
        </w:rPr>
        <w:br/>
        <w:t xml:space="preserve">        hour_values = data["</w:t>
      </w:r>
      <w:r>
        <w:rPr>
          <w:rFonts w:cs="Consolas"/>
          <w:noProof/>
        </w:rPr>
        <w:t>小时</w:t>
      </w:r>
      <w:r>
        <w:rPr>
          <w:rFonts w:cs="Consolas"/>
          <w:noProof/>
        </w:rPr>
        <w:t>"].astype(int)</w:t>
      </w:r>
      <w:r>
        <w:rPr>
          <w:rFonts w:cs="Consolas"/>
          <w:noProof/>
        </w:rPr>
        <w:br/>
        <w:t xml:space="preserve">        if set(days) != expected_days:</w:t>
      </w:r>
      <w:r>
        <w:rPr>
          <w:rFonts w:cs="Consolas"/>
          <w:noProof/>
        </w:rPr>
        <w:br/>
        <w:t xml:space="preserve">            raise ValueError(f"{label}</w:t>
      </w:r>
      <w:r>
        <w:rPr>
          <w:rFonts w:cs="Consolas"/>
          <w:noProof/>
        </w:rPr>
        <w:t>逐小时数据必须完整覆盖第</w:t>
      </w:r>
      <w:r>
        <w:rPr>
          <w:rFonts w:cs="Consolas"/>
          <w:noProof/>
        </w:rPr>
        <w:t>1—30</w:t>
      </w:r>
      <w:r>
        <w:rPr>
          <w:rFonts w:cs="Consolas"/>
          <w:noProof/>
        </w:rPr>
        <w:t>天。</w:t>
      </w:r>
      <w:r>
        <w:rPr>
          <w:rFonts w:cs="Consolas"/>
          <w:noProof/>
        </w:rPr>
        <w:t>")</w:t>
      </w:r>
      <w:r>
        <w:rPr>
          <w:rFonts w:cs="Consolas"/>
          <w:noProof/>
        </w:rPr>
        <w:br/>
        <w:t xml:space="preserve">        if set(hour_values) != set(hours):</w:t>
      </w:r>
      <w:r>
        <w:rPr>
          <w:rFonts w:cs="Consolas"/>
          <w:noProof/>
        </w:rPr>
        <w:br/>
        <w:t xml:space="preserve">            raise ValueError(f"{label}</w:t>
      </w:r>
      <w:r>
        <w:rPr>
          <w:rFonts w:cs="Consolas"/>
          <w:noProof/>
        </w:rPr>
        <w:t>逐小时数据必须完整覆盖</w:t>
      </w:r>
      <w:r>
        <w:rPr>
          <w:rFonts w:cs="Consolas"/>
          <w:noProof/>
        </w:rPr>
        <w:t>0—23</w:t>
      </w:r>
      <w:r>
        <w:rPr>
          <w:rFonts w:cs="Consolas"/>
          <w:noProof/>
        </w:rPr>
        <w:t>时。</w:t>
      </w:r>
      <w:r>
        <w:rPr>
          <w:rFonts w:cs="Consolas"/>
          <w:noProof/>
        </w:rPr>
        <w:t>")</w:t>
      </w:r>
      <w:r>
        <w:rPr>
          <w:rFonts w:cs="Consolas"/>
          <w:noProof/>
        </w:rPr>
        <w:br/>
        <w:t xml:space="preserve">        for hour in hours:</w:t>
      </w:r>
      <w:r>
        <w:rPr>
          <w:rFonts w:cs="Consolas"/>
          <w:noProof/>
        </w:rPr>
        <w:br/>
        <w:t xml:space="preserve">            if np.count_nonzero(hour_values == hour) != 30:</w:t>
      </w:r>
      <w:r>
        <w:rPr>
          <w:rFonts w:cs="Consolas"/>
          <w:noProof/>
        </w:rPr>
        <w:br/>
        <w:t xml:space="preserve">                raise ValueError(f"{label}</w:t>
      </w:r>
      <w:r>
        <w:rPr>
          <w:rFonts w:cs="Consolas"/>
          <w:noProof/>
        </w:rPr>
        <w:t>的</w:t>
      </w:r>
      <w:r>
        <w:rPr>
          <w:rFonts w:cs="Consolas"/>
          <w:noProof/>
        </w:rPr>
        <w:t>{hour}</w:t>
      </w:r>
      <w:r>
        <w:rPr>
          <w:rFonts w:cs="Consolas"/>
          <w:noProof/>
        </w:rPr>
        <w:t>时应有</w:t>
      </w:r>
      <w:r>
        <w:rPr>
          <w:rFonts w:cs="Consolas"/>
          <w:noProof/>
        </w:rPr>
        <w:t>30</w:t>
      </w:r>
      <w:r>
        <w:rPr>
          <w:rFonts w:cs="Consolas"/>
          <w:noProof/>
        </w:rPr>
        <w:t>个每日观测值。</w:t>
      </w:r>
      <w:r>
        <w:rPr>
          <w:rFonts w:cs="Consolas"/>
          <w:noProof/>
        </w:rPr>
        <w:t>")</w:t>
      </w:r>
      <w:r>
        <w:rPr>
          <w:rFonts w:cs="Consolas"/>
          <w:noProof/>
        </w:rPr>
        <w:br/>
      </w:r>
      <w:r>
        <w:rPr>
          <w:rFonts w:cs="Consolas"/>
          <w:noProof/>
        </w:rPr>
        <w:br/>
      </w:r>
      <w:r>
        <w:rPr>
          <w:rFonts w:cs="Consolas"/>
          <w:noProof/>
        </w:rPr>
        <w:t xml:space="preserve">    for index, hour in enumerate(hours):</w:t>
      </w:r>
      <w:r>
        <w:rPr>
          <w:rFonts w:cs="Consolas"/>
          <w:noProof/>
        </w:rPr>
        <w:br/>
        <w:t xml:space="preserve">        mean_q1[index] = q1["</w:t>
      </w:r>
      <w:r>
        <w:rPr>
          <w:rFonts w:cs="Consolas"/>
          <w:noProof/>
        </w:rPr>
        <w:t>剩余货量</w:t>
      </w:r>
      <w:r>
        <w:rPr>
          <w:rFonts w:cs="Consolas"/>
          <w:noProof/>
        </w:rPr>
        <w:t>"][q1["</w:t>
      </w:r>
      <w:r>
        <w:rPr>
          <w:rFonts w:cs="Consolas"/>
          <w:noProof/>
        </w:rPr>
        <w:t>小时</w:t>
      </w:r>
      <w:r>
        <w:rPr>
          <w:rFonts w:cs="Consolas"/>
          <w:noProof/>
        </w:rPr>
        <w:t>"].astype(int) == hour].mean()</w:t>
      </w:r>
      <w:r>
        <w:rPr>
          <w:rFonts w:cs="Consolas"/>
          <w:noProof/>
        </w:rPr>
        <w:br/>
        <w:t xml:space="preserve">        mean_q2[index] = q2["</w:t>
      </w:r>
      <w:r>
        <w:rPr>
          <w:rFonts w:cs="Consolas"/>
          <w:noProof/>
        </w:rPr>
        <w:t>总剩余</w:t>
      </w:r>
      <w:r>
        <w:rPr>
          <w:rFonts w:cs="Consolas"/>
          <w:noProof/>
        </w:rPr>
        <w:t>"][q2["</w:t>
      </w:r>
      <w:r>
        <w:rPr>
          <w:rFonts w:cs="Consolas"/>
          <w:noProof/>
        </w:rPr>
        <w:t>小时</w:t>
      </w:r>
      <w:r>
        <w:rPr>
          <w:rFonts w:cs="Consolas"/>
          <w:noProof/>
        </w:rPr>
        <w:t>"].astype(int) == hour].mean()</w:t>
      </w:r>
      <w:r>
        <w:rPr>
          <w:rFonts w:cs="Consolas"/>
          <w:noProof/>
        </w:rPr>
        <w:br/>
      </w:r>
      <w:r>
        <w:rPr>
          <w:rFonts w:cs="Consolas"/>
          <w:noProof/>
        </w:rPr>
        <w:br/>
        <w:t xml:space="preserve">    return hours, mean_q1, mean_q2</w:t>
      </w:r>
      <w:r>
        <w:rPr>
          <w:rFonts w:cs="Consolas"/>
          <w:noProof/>
        </w:rPr>
        <w:br/>
      </w:r>
      <w:r>
        <w:rPr>
          <w:rFonts w:cs="Consolas"/>
          <w:noProof/>
        </w:rPr>
        <w:br/>
      </w:r>
      <w:r>
        <w:rPr>
          <w:rFonts w:cs="Consolas"/>
          <w:noProof/>
        </w:rPr>
        <w:br/>
        <w:t>def load_streak_distribution(data_dir: Path) -&gt; tuple[np.ndarray, np.ndarray]:</w:t>
      </w:r>
      <w:r>
        <w:rPr>
          <w:rFonts w:cs="Consolas"/>
          <w:noProof/>
        </w:rPr>
        <w:br/>
        <w:t xml:space="preserve">    employee = read_columns_by_header(</w:t>
      </w:r>
      <w:r>
        <w:rPr>
          <w:rFonts w:cs="Consolas"/>
          <w:noProof/>
        </w:rPr>
        <w:br/>
        <w:t xml:space="preserve">        data_dir / "</w:t>
      </w:r>
      <w:r>
        <w:rPr>
          <w:rFonts w:cs="Consolas"/>
          <w:noProof/>
        </w:rPr>
        <w:t>问题三联合优化结果</w:t>
      </w:r>
      <w:r>
        <w:rPr>
          <w:rFonts w:cs="Consolas"/>
          <w:noProof/>
        </w:rPr>
        <w:t>.xlsx",</w:t>
      </w:r>
      <w:r>
        <w:rPr>
          <w:rFonts w:cs="Consolas"/>
          <w:noProof/>
        </w:rPr>
        <w:br/>
        <w:t xml:space="preserve">        "</w:t>
      </w:r>
      <w:r>
        <w:rPr>
          <w:rFonts w:cs="Consolas"/>
          <w:noProof/>
        </w:rPr>
        <w:t>人员检验</w:t>
      </w:r>
      <w:r>
        <w:rPr>
          <w:rFonts w:cs="Consolas"/>
          <w:noProof/>
        </w:rPr>
        <w:t>",</w:t>
      </w:r>
      <w:r>
        <w:rPr>
          <w:rFonts w:cs="Consolas"/>
          <w:noProof/>
        </w:rPr>
        <w:br/>
        <w:t xml:space="preserve">        ("</w:t>
      </w:r>
      <w:r>
        <w:rPr>
          <w:rFonts w:cs="Consolas"/>
          <w:noProof/>
        </w:rPr>
        <w:t>工人编号</w:t>
      </w:r>
      <w:r>
        <w:rPr>
          <w:rFonts w:cs="Consolas"/>
          <w:noProof/>
        </w:rPr>
        <w:t>", "</w:t>
      </w:r>
      <w:r>
        <w:rPr>
          <w:rFonts w:cs="Consolas"/>
          <w:noProof/>
        </w:rPr>
        <w:t>最大连续工作天数</w:t>
      </w:r>
      <w:r>
        <w:rPr>
          <w:rFonts w:cs="Consolas"/>
          <w:noProof/>
        </w:rPr>
        <w:t>"),</w:t>
      </w:r>
      <w:r>
        <w:rPr>
          <w:rFonts w:cs="Consolas"/>
          <w:noProof/>
        </w:rPr>
        <w:br/>
        <w:t xml:space="preserve">    )</w:t>
      </w:r>
      <w:r>
        <w:rPr>
          <w:rFonts w:cs="Consolas"/>
          <w:noProof/>
        </w:rPr>
        <w:br/>
        <w:t xml:space="preserve">    worker_ids = employee["</w:t>
      </w:r>
      <w:r>
        <w:rPr>
          <w:rFonts w:cs="Consolas"/>
          <w:noProof/>
        </w:rPr>
        <w:t>工人编号</w:t>
      </w:r>
      <w:r>
        <w:rPr>
          <w:rFonts w:cs="Consolas"/>
          <w:noProof/>
        </w:rPr>
        <w:t>"].astype(int)</w:t>
      </w:r>
      <w:r>
        <w:rPr>
          <w:rFonts w:cs="Consolas"/>
          <w:noProof/>
        </w:rPr>
        <w:br/>
      </w:r>
      <w:r>
        <w:rPr>
          <w:rFonts w:cs="Consolas"/>
          <w:noProof/>
        </w:rPr>
        <w:t xml:space="preserve">    streak_values_float = employee["</w:t>
      </w:r>
      <w:r>
        <w:rPr>
          <w:rFonts w:cs="Consolas"/>
          <w:noProof/>
        </w:rPr>
        <w:t>最大连续工作天数</w:t>
      </w:r>
      <w:r>
        <w:rPr>
          <w:rFonts w:cs="Consolas"/>
          <w:noProof/>
        </w:rPr>
        <w:t>"]</w:t>
      </w:r>
      <w:r>
        <w:rPr>
          <w:rFonts w:cs="Consolas"/>
          <w:noProof/>
        </w:rPr>
        <w:br/>
        <w:t xml:space="preserve">    if len(worker_ids) != len(set(worker_ids)):</w:t>
      </w:r>
      <w:r>
        <w:rPr>
          <w:rFonts w:cs="Consolas"/>
          <w:noProof/>
        </w:rPr>
        <w:br/>
        <w:t xml:space="preserve">        raise ValueError("</w:t>
      </w:r>
      <w:r>
        <w:rPr>
          <w:rFonts w:cs="Consolas"/>
          <w:noProof/>
        </w:rPr>
        <w:t>人员检验表存在重复工人编号。</w:t>
      </w:r>
      <w:r>
        <w:rPr>
          <w:rFonts w:cs="Consolas"/>
          <w:noProof/>
        </w:rPr>
        <w:t>")</w:t>
      </w:r>
      <w:r>
        <w:rPr>
          <w:rFonts w:cs="Consolas"/>
          <w:noProof/>
        </w:rPr>
        <w:br/>
        <w:t xml:space="preserve">    if not np.allclose(streak_values_float, np.rint(streak_values_float)):</w:t>
      </w:r>
      <w:r>
        <w:rPr>
          <w:rFonts w:cs="Consolas"/>
          <w:noProof/>
        </w:rPr>
        <w:br/>
        <w:t xml:space="preserve">        raise ValueError("</w:t>
      </w:r>
      <w:r>
        <w:rPr>
          <w:rFonts w:cs="Consolas"/>
          <w:noProof/>
        </w:rPr>
        <w:t>最大连续工作天数必须为整数。</w:t>
      </w:r>
      <w:r>
        <w:rPr>
          <w:rFonts w:cs="Consolas"/>
          <w:noProof/>
        </w:rPr>
        <w:t>")</w:t>
      </w:r>
      <w:r>
        <w:rPr>
          <w:rFonts w:cs="Consolas"/>
          <w:noProof/>
        </w:rPr>
        <w:br/>
      </w:r>
      <w:r>
        <w:rPr>
          <w:rFonts w:cs="Consolas"/>
          <w:noProof/>
        </w:rPr>
        <w:br/>
        <w:t xml:space="preserve">    streak_values = streak_values_float.astype(int)</w:t>
      </w:r>
      <w:r>
        <w:rPr>
          <w:rFonts w:cs="Consolas"/>
          <w:noProof/>
        </w:rPr>
        <w:br/>
        <w:t xml:space="preserve">    if (streak_values &gt; 7).any():</w:t>
      </w:r>
      <w:r>
        <w:rPr>
          <w:rFonts w:cs="Consolas"/>
          <w:noProof/>
        </w:rPr>
        <w:br/>
        <w:t xml:space="preserve">        raise ValueError("</w:t>
      </w:r>
      <w:r>
        <w:rPr>
          <w:rFonts w:cs="Consolas"/>
          <w:noProof/>
        </w:rPr>
        <w:t>检测到员工最大连续工作天数超过</w:t>
      </w:r>
      <w:r>
        <w:rPr>
          <w:rFonts w:cs="Consolas"/>
          <w:noProof/>
        </w:rPr>
        <w:t>7</w:t>
      </w:r>
      <w:r>
        <w:rPr>
          <w:rFonts w:cs="Consolas"/>
          <w:noProof/>
        </w:rPr>
        <w:t>天。</w:t>
      </w:r>
      <w:r>
        <w:rPr>
          <w:rFonts w:cs="Consolas"/>
          <w:noProof/>
        </w:rPr>
        <w:t>")</w:t>
      </w:r>
      <w:r>
        <w:rPr>
          <w:rFonts w:cs="Consolas"/>
          <w:noProof/>
        </w:rPr>
        <w:br/>
        <w:t xml:space="preserve">    count_map = Counter(streak_values.tolist())</w:t>
      </w:r>
      <w:r>
        <w:rPr>
          <w:rFonts w:cs="Consolas"/>
          <w:noProof/>
        </w:rPr>
        <w:br/>
        <w:t xml:space="preserve">    streaks = np.asarray(sorted(count_map), dtype=int)</w:t>
      </w:r>
      <w:r>
        <w:rPr>
          <w:rFonts w:cs="Consolas"/>
          <w:noProof/>
        </w:rPr>
        <w:br/>
      </w:r>
      <w:r>
        <w:rPr>
          <w:rFonts w:cs="Consolas"/>
          <w:noProof/>
        </w:rPr>
        <w:t xml:space="preserve">    counts = np.asarray([count_map[value] for value in streaks], dtype=int)</w:t>
      </w:r>
      <w:r>
        <w:rPr>
          <w:rFonts w:cs="Consolas"/>
          <w:noProof/>
        </w:rPr>
        <w:br/>
        <w:t xml:space="preserve">    return streaks, counts</w:t>
      </w:r>
      <w:r>
        <w:rPr>
          <w:rFonts w:cs="Consolas"/>
          <w:noProof/>
        </w:rPr>
        <w:br/>
      </w:r>
      <w:r>
        <w:rPr>
          <w:rFonts w:cs="Consolas"/>
          <w:noProof/>
        </w:rPr>
        <w:br/>
      </w:r>
      <w:r>
        <w:rPr>
          <w:rFonts w:cs="Consolas"/>
          <w:noProof/>
        </w:rPr>
        <w:br/>
        <w:t>def style_axes(ax: plt.Axes, grid_axis: str = "y") -&gt; None:</w:t>
      </w:r>
      <w:r>
        <w:rPr>
          <w:rFonts w:cs="Consolas"/>
          <w:noProof/>
        </w:rPr>
        <w:br/>
        <w:t xml:space="preserve">    ax.grid(axis=grid_axis, color=GRID, linewidth=0.55, linestyle="--", alpha=0.65)</w:t>
      </w:r>
      <w:r>
        <w:rPr>
          <w:rFonts w:cs="Consolas"/>
          <w:noProof/>
        </w:rPr>
        <w:br/>
        <w:t xml:space="preserve">    ax.set_axisbelow(True)</w:t>
      </w:r>
      <w:r>
        <w:rPr>
          <w:rFonts w:cs="Consolas"/>
          <w:noProof/>
        </w:rPr>
        <w:br/>
        <w:t xml:space="preserve">    ax.tick_params(axis="both", direction="out", length=3.0, width=0.7)</w:t>
      </w:r>
      <w:r>
        <w:rPr>
          <w:rFonts w:cs="Consolas"/>
          <w:noProof/>
        </w:rPr>
        <w:br/>
      </w:r>
      <w:r>
        <w:rPr>
          <w:rFonts w:cs="Consolas"/>
          <w:noProof/>
        </w:rPr>
        <w:br/>
      </w:r>
      <w:r>
        <w:rPr>
          <w:rFonts w:cs="Consolas"/>
          <w:noProof/>
        </w:rPr>
        <w:br/>
        <w:t>def plot_hourly_inventory(</w:t>
      </w:r>
      <w:r>
        <w:rPr>
          <w:rFonts w:cs="Consolas"/>
          <w:noProof/>
        </w:rPr>
        <w:br/>
        <w:t xml:space="preserve">    hours: np.ndarray,</w:t>
      </w:r>
      <w:r>
        <w:rPr>
          <w:rFonts w:cs="Consolas"/>
          <w:noProof/>
        </w:rPr>
        <w:br/>
        <w:t xml:space="preserve">    mean_q1: np.ndarray,</w:t>
      </w:r>
      <w:r>
        <w:rPr>
          <w:rFonts w:cs="Consolas"/>
          <w:noProof/>
        </w:rPr>
        <w:br/>
        <w:t xml:space="preserve">    mean_q2: np.ndarray,</w:t>
      </w:r>
      <w:r>
        <w:rPr>
          <w:rFonts w:cs="Consolas"/>
          <w:noProof/>
        </w:rPr>
        <w:br/>
        <w:t>) -&gt; plt.Figure:</w:t>
      </w:r>
      <w:r>
        <w:rPr>
          <w:rFonts w:cs="Consolas"/>
          <w:noProof/>
        </w:rPr>
        <w:br/>
        <w:t xml:space="preserve">    width_mm, height_mm = WIDTH_MM, 92.0</w:t>
      </w:r>
      <w:r>
        <w:rPr>
          <w:rFonts w:cs="Consolas"/>
          <w:noProof/>
        </w:rPr>
        <w:br/>
      </w:r>
      <w:r>
        <w:rPr>
          <w:rFonts w:cs="Consolas"/>
          <w:noProof/>
        </w:rPr>
        <w:t xml:space="preserve">    fig, ax = plt.subplots(</w:t>
      </w:r>
      <w:r>
        <w:rPr>
          <w:rFonts w:cs="Consolas"/>
          <w:noProof/>
        </w:rPr>
        <w:br/>
        <w:t xml:space="preserve">        figsize=(width_mm / MM_PER_INCH, height_mm / MM_PER_INCH),</w:t>
      </w:r>
    </w:p>
    <w:p w:rsidR="00A3080D" w:rsidRDefault="005130F3">
      <w:pPr>
        <w:pStyle w:val="AppendixCode"/>
        <w:shd w:val="clear" w:color="auto" w:fill="F7F7F7"/>
        <w:ind w:firstLine="260"/>
      </w:pPr>
      <w:r>
        <w:rPr>
          <w:rFonts w:cs="Consolas"/>
          <w:noProof/>
        </w:rPr>
        <w:t xml:space="preserve">        layout="constrained",</w:t>
      </w:r>
      <w:r>
        <w:rPr>
          <w:rFonts w:cs="Consolas"/>
          <w:noProof/>
        </w:rPr>
        <w:br/>
        <w:t xml:space="preserve">    )</w:t>
      </w:r>
      <w:r>
        <w:rPr>
          <w:rFonts w:cs="Consolas"/>
          <w:noProof/>
        </w:rPr>
        <w:br/>
      </w:r>
      <w:r>
        <w:rPr>
          <w:rFonts w:cs="Consolas"/>
          <w:noProof/>
        </w:rPr>
        <w:br/>
        <w:t xml:space="preserve">    line_q1, = ax.plot(</w:t>
      </w:r>
      <w:r>
        <w:rPr>
          <w:rFonts w:cs="Consolas"/>
          <w:noProof/>
        </w:rPr>
        <w:br/>
        <w:t xml:space="preserve">        hours,</w:t>
      </w:r>
      <w:r>
        <w:rPr>
          <w:rFonts w:cs="Consolas"/>
          <w:noProof/>
        </w:rPr>
        <w:br/>
        <w:t xml:space="preserve">        mean_q1,</w:t>
      </w:r>
      <w:r>
        <w:rPr>
          <w:rFonts w:cs="Consolas"/>
          <w:noProof/>
        </w:rPr>
        <w:br/>
        <w:t xml:space="preserve">        color=BLUE,</w:t>
      </w:r>
      <w:r>
        <w:rPr>
          <w:rFonts w:cs="Consolas"/>
          <w:noProof/>
        </w:rPr>
        <w:br/>
        <w:t xml:space="preserve">        linewidth=1.7,</w:t>
      </w:r>
      <w:r>
        <w:rPr>
          <w:rFonts w:cs="Consolas"/>
          <w:noProof/>
        </w:rPr>
        <w:br/>
        <w:t xml:space="preserve">        marker="o",</w:t>
      </w:r>
      <w:r>
        <w:rPr>
          <w:rFonts w:cs="Consolas"/>
          <w:noProof/>
        </w:rPr>
        <w:br/>
        <w:t xml:space="preserve">        markersize=3.2,</w:t>
      </w:r>
      <w:r>
        <w:rPr>
          <w:rFonts w:cs="Consolas"/>
          <w:noProof/>
        </w:rPr>
        <w:br/>
        <w:t xml:space="preserve">        markeredgewidth=0,</w:t>
      </w:r>
      <w:r>
        <w:rPr>
          <w:rFonts w:cs="Consolas"/>
          <w:noProof/>
        </w:rPr>
        <w:br/>
        <w:t xml:space="preserve">        label="</w:t>
      </w:r>
      <w:r>
        <w:rPr>
          <w:rFonts w:cs="Consolas"/>
          <w:noProof/>
        </w:rPr>
        <w:t>问题一平均库存</w:t>
      </w:r>
      <w:r>
        <w:rPr>
          <w:rFonts w:cs="Consolas"/>
          <w:noProof/>
        </w:rPr>
        <w:t>",</w:t>
      </w:r>
      <w:r>
        <w:rPr>
          <w:rFonts w:cs="Consolas"/>
          <w:noProof/>
        </w:rPr>
        <w:br/>
      </w:r>
      <w:r>
        <w:rPr>
          <w:rFonts w:cs="Consolas"/>
          <w:noProof/>
        </w:rPr>
        <w:lastRenderedPageBreak/>
        <w:t xml:space="preserve">        zorder=3,</w:t>
      </w:r>
      <w:r>
        <w:rPr>
          <w:rFonts w:cs="Consolas"/>
          <w:noProof/>
        </w:rPr>
        <w:br/>
        <w:t xml:space="preserve">    )</w:t>
      </w:r>
      <w:r>
        <w:rPr>
          <w:rFonts w:cs="Consolas"/>
          <w:noProof/>
        </w:rPr>
        <w:br/>
        <w:t xml:space="preserve">    line_q2, = ax.plot(</w:t>
      </w:r>
      <w:r>
        <w:rPr>
          <w:rFonts w:cs="Consolas"/>
          <w:noProof/>
        </w:rPr>
        <w:br/>
        <w:t xml:space="preserve">        hours,</w:t>
      </w:r>
      <w:r>
        <w:rPr>
          <w:rFonts w:cs="Consolas"/>
          <w:noProof/>
        </w:rPr>
        <w:br/>
        <w:t xml:space="preserve">        mean_q2,</w:t>
      </w:r>
      <w:r>
        <w:rPr>
          <w:rFonts w:cs="Consolas"/>
          <w:noProof/>
        </w:rPr>
        <w:br/>
        <w:t xml:space="preserve">        color=VERMILION,</w:t>
      </w:r>
      <w:r>
        <w:rPr>
          <w:rFonts w:cs="Consolas"/>
          <w:noProof/>
        </w:rPr>
        <w:br/>
        <w:t xml:space="preserve">        linewidth=1.7,</w:t>
      </w:r>
      <w:r>
        <w:rPr>
          <w:rFonts w:cs="Consolas"/>
          <w:noProof/>
        </w:rPr>
        <w:br/>
        <w:t xml:space="preserve">        marker="s",</w:t>
      </w:r>
      <w:r>
        <w:rPr>
          <w:rFonts w:cs="Consolas"/>
          <w:noProof/>
        </w:rPr>
        <w:br/>
        <w:t xml:space="preserve">        markersize=3.1,</w:t>
      </w:r>
      <w:r>
        <w:rPr>
          <w:rFonts w:cs="Consolas"/>
          <w:noProof/>
        </w:rPr>
        <w:br/>
      </w:r>
      <w:r>
        <w:rPr>
          <w:rFonts w:cs="Consolas"/>
          <w:noProof/>
        </w:rPr>
        <w:t xml:space="preserve">        markeredgewidth=0,</w:t>
      </w:r>
      <w:r>
        <w:rPr>
          <w:rFonts w:cs="Consolas"/>
          <w:noProof/>
        </w:rPr>
        <w:br/>
        <w:t xml:space="preserve">        label="</w:t>
      </w:r>
      <w:r>
        <w:rPr>
          <w:rFonts w:cs="Consolas"/>
          <w:noProof/>
        </w:rPr>
        <w:t>问题二平均库存</w:t>
      </w:r>
      <w:r>
        <w:rPr>
          <w:rFonts w:cs="Consolas"/>
          <w:noProof/>
        </w:rPr>
        <w:t>",</w:t>
      </w:r>
      <w:r>
        <w:rPr>
          <w:rFonts w:cs="Consolas"/>
          <w:noProof/>
        </w:rPr>
        <w:br/>
        <w:t xml:space="preserve">        zorder=4,</w:t>
      </w:r>
      <w:r>
        <w:rPr>
          <w:rFonts w:cs="Consolas"/>
          <w:noProof/>
        </w:rPr>
        <w:br/>
        <w:t xml:space="preserve">    )</w:t>
      </w:r>
      <w:r>
        <w:rPr>
          <w:rFonts w:cs="Consolas"/>
          <w:noProof/>
        </w:rPr>
        <w:br/>
        <w:t xml:space="preserve">    difference = ax.fill_between(</w:t>
      </w:r>
      <w:r>
        <w:rPr>
          <w:rFonts w:cs="Consolas"/>
          <w:noProof/>
        </w:rPr>
        <w:br/>
        <w:t xml:space="preserve">        hours,</w:t>
      </w:r>
      <w:r>
        <w:rPr>
          <w:rFonts w:cs="Consolas"/>
          <w:noProof/>
        </w:rPr>
        <w:br/>
        <w:t xml:space="preserve">        mean_q1,</w:t>
      </w:r>
      <w:r>
        <w:rPr>
          <w:rFonts w:cs="Consolas"/>
          <w:noProof/>
        </w:rPr>
        <w:br/>
        <w:t xml:space="preserve">        mean_q2,</w:t>
      </w:r>
      <w:r>
        <w:rPr>
          <w:rFonts w:cs="Consolas"/>
          <w:noProof/>
        </w:rPr>
        <w:br/>
        <w:t xml:space="preserve">        color=SKY,</w:t>
      </w:r>
      <w:r>
        <w:rPr>
          <w:rFonts w:cs="Consolas"/>
          <w:noProof/>
        </w:rPr>
        <w:br/>
        <w:t xml:space="preserve">        alpha=0.15,</w:t>
      </w:r>
      <w:r>
        <w:rPr>
          <w:rFonts w:cs="Consolas"/>
          <w:noProof/>
        </w:rPr>
        <w:br/>
        <w:t xml:space="preserve">        linewidth=0,</w:t>
      </w:r>
      <w:r>
        <w:rPr>
          <w:rFonts w:cs="Consolas"/>
          <w:noProof/>
        </w:rPr>
        <w:br/>
        <w:t xml:space="preserve">        label="</w:t>
      </w:r>
      <w:r>
        <w:rPr>
          <w:rFonts w:cs="Consolas"/>
          <w:noProof/>
        </w:rPr>
        <w:t>库存差异</w:t>
      </w:r>
      <w:r>
        <w:rPr>
          <w:rFonts w:cs="Consolas"/>
          <w:noProof/>
        </w:rPr>
        <w:t>",</w:t>
      </w:r>
      <w:r>
        <w:rPr>
          <w:rFonts w:cs="Consolas"/>
          <w:noProof/>
        </w:rPr>
        <w:br/>
        <w:t xml:space="preserve">        zorder=1,</w:t>
      </w:r>
      <w:r>
        <w:rPr>
          <w:rFonts w:cs="Consolas"/>
          <w:noProof/>
        </w:rPr>
        <w:br/>
        <w:t xml:space="preserve">    )</w:t>
      </w:r>
      <w:r>
        <w:rPr>
          <w:rFonts w:cs="Consolas"/>
          <w:noProof/>
        </w:rPr>
        <w:br/>
      </w:r>
      <w:r>
        <w:rPr>
          <w:rFonts w:cs="Consolas"/>
          <w:noProof/>
        </w:rPr>
        <w:br/>
        <w:t xml:space="preserve">    cutoff_hour = 15</w:t>
      </w:r>
      <w:r>
        <w:rPr>
          <w:rFonts w:cs="Consolas"/>
          <w:noProof/>
        </w:rPr>
        <w:br/>
        <w:t xml:space="preserve">    ax.axvline(cutoff_hour, color=GRAY, linestyle=":", linewidth=1.15, zorder=2)</w:t>
      </w:r>
      <w:r>
        <w:rPr>
          <w:rFonts w:cs="Consolas"/>
          <w:noProof/>
        </w:rPr>
        <w:br/>
        <w:t xml:space="preserve">    annotation_y = max(mean_q1.max(), mean_q2.max()) * 0.91</w:t>
      </w:r>
      <w:r>
        <w:rPr>
          <w:rFonts w:cs="Consolas"/>
          <w:noProof/>
        </w:rPr>
        <w:br/>
        <w:t xml:space="preserve">    ax.annotate(</w:t>
      </w:r>
      <w:r>
        <w:rPr>
          <w:rFonts w:cs="Consolas"/>
          <w:noProof/>
        </w:rPr>
        <w:br/>
        <w:t xml:space="preserve">        "16:00</w:t>
      </w:r>
      <w:r>
        <w:rPr>
          <w:rFonts w:cs="Consolas"/>
          <w:noProof/>
        </w:rPr>
        <w:t>截止</w:t>
      </w:r>
      <w:r>
        <w:rPr>
          <w:rFonts w:cs="Consolas"/>
          <w:noProof/>
        </w:rPr>
        <w:t>",</w:t>
      </w:r>
      <w:r>
        <w:rPr>
          <w:rFonts w:cs="Consolas"/>
          <w:noProof/>
        </w:rPr>
        <w:br/>
        <w:t xml:space="preserve">        xy=(cutoff_hour, annotation_y),</w:t>
      </w:r>
      <w:r>
        <w:rPr>
          <w:rFonts w:cs="Consolas"/>
          <w:noProof/>
        </w:rPr>
        <w:br/>
      </w:r>
      <w:r>
        <w:rPr>
          <w:rFonts w:cs="Consolas"/>
          <w:noProof/>
        </w:rPr>
        <w:t xml:space="preserve">        xytext=(5, 0),</w:t>
      </w:r>
      <w:r>
        <w:rPr>
          <w:rFonts w:cs="Consolas"/>
          <w:noProof/>
        </w:rPr>
        <w:br/>
        <w:t xml:space="preserve">        textcoords="offset points",</w:t>
      </w:r>
      <w:r>
        <w:rPr>
          <w:rFonts w:cs="Consolas"/>
          <w:noProof/>
        </w:rPr>
        <w:br/>
        <w:t xml:space="preserve">        ha="left",</w:t>
      </w:r>
      <w:r>
        <w:rPr>
          <w:rFonts w:cs="Consolas"/>
          <w:noProof/>
        </w:rPr>
        <w:br/>
        <w:t xml:space="preserve">        va="center",</w:t>
      </w:r>
      <w:r>
        <w:rPr>
          <w:rFonts w:cs="Consolas"/>
          <w:noProof/>
        </w:rPr>
        <w:br/>
        <w:t xml:space="preserve">        fontsize=7.5,</w:t>
      </w:r>
      <w:r>
        <w:rPr>
          <w:rFonts w:cs="Consolas"/>
          <w:noProof/>
        </w:rPr>
        <w:br/>
        <w:t xml:space="preserve">        color=GRAY,</w:t>
      </w:r>
      <w:r>
        <w:rPr>
          <w:rFonts w:cs="Consolas"/>
          <w:noProof/>
        </w:rPr>
        <w:br/>
        <w:t xml:space="preserve">    )</w:t>
      </w:r>
      <w:r>
        <w:rPr>
          <w:rFonts w:cs="Consolas"/>
          <w:noProof/>
        </w:rPr>
        <w:br/>
      </w:r>
      <w:r>
        <w:rPr>
          <w:rFonts w:cs="Consolas"/>
          <w:noProof/>
        </w:rPr>
        <w:br/>
        <w:t xml:space="preserve">    ax.set_title("</w:t>
      </w:r>
      <w:r>
        <w:rPr>
          <w:rFonts w:cs="Consolas"/>
          <w:noProof/>
        </w:rPr>
        <w:t>两种日排班模型的逐小时平均库存</w:t>
      </w:r>
      <w:r>
        <w:rPr>
          <w:rFonts w:cs="Consolas"/>
          <w:noProof/>
        </w:rPr>
        <w:t>", pad=7)</w:t>
      </w:r>
      <w:r>
        <w:rPr>
          <w:rFonts w:cs="Consolas"/>
          <w:noProof/>
        </w:rPr>
        <w:br/>
        <w:t xml:space="preserve">    ax.set_xlabel("</w:t>
      </w:r>
      <w:r>
        <w:rPr>
          <w:rFonts w:cs="Consolas"/>
          <w:noProof/>
        </w:rPr>
        <w:t>小时结束时刻</w:t>
      </w:r>
      <w:r>
        <w:rPr>
          <w:rFonts w:cs="Consolas"/>
          <w:noProof/>
        </w:rPr>
        <w:t>")</w:t>
      </w:r>
      <w:r>
        <w:rPr>
          <w:rFonts w:cs="Consolas"/>
          <w:noProof/>
        </w:rPr>
        <w:br/>
        <w:t xml:space="preserve">    ax.set_ylabel("</w:t>
      </w:r>
      <w:r>
        <w:rPr>
          <w:rFonts w:cs="Consolas"/>
          <w:noProof/>
        </w:rPr>
        <w:t>平均未处理货量</w:t>
      </w:r>
      <w:r>
        <w:rPr>
          <w:rFonts w:cs="Consolas"/>
          <w:noProof/>
        </w:rPr>
        <w:t>/</w:t>
      </w:r>
      <w:r>
        <w:rPr>
          <w:rFonts w:cs="Consolas"/>
          <w:noProof/>
        </w:rPr>
        <w:t>件</w:t>
      </w:r>
      <w:r>
        <w:rPr>
          <w:rFonts w:cs="Consolas"/>
          <w:noProof/>
        </w:rPr>
        <w:t>")</w:t>
      </w:r>
      <w:r>
        <w:rPr>
          <w:rFonts w:cs="Consolas"/>
          <w:noProof/>
        </w:rPr>
        <w:br/>
        <w:t xml:space="preserve">    ax.set_xlim(-0.8, 23.2)</w:t>
      </w:r>
      <w:r>
        <w:rPr>
          <w:rFonts w:cs="Consolas"/>
          <w:noProof/>
        </w:rPr>
        <w:br/>
        <w:t xml:space="preserve">    ax.set_xticks(np.arange(0, 24, 2))</w:t>
      </w:r>
      <w:r>
        <w:rPr>
          <w:rFonts w:cs="Consolas"/>
          <w:noProof/>
        </w:rPr>
        <w:br/>
        <w:t xml:space="preserve">    style_axes(ax, grid_axis="both")</w:t>
      </w:r>
      <w:r>
        <w:rPr>
          <w:rFonts w:cs="Consolas"/>
          <w:noProof/>
        </w:rPr>
        <w:br/>
        <w:t xml:space="preserve">    ax.legend(</w:t>
      </w:r>
      <w:r>
        <w:rPr>
          <w:rFonts w:cs="Consolas"/>
          <w:noProof/>
        </w:rPr>
        <w:br/>
        <w:t xml:space="preserve">        handles=[line_q1, line_q2, difference],</w:t>
      </w:r>
      <w:r>
        <w:rPr>
          <w:rFonts w:cs="Consolas"/>
          <w:noProof/>
        </w:rPr>
        <w:br/>
        <w:t xml:space="preserve">        loc="upper left",</w:t>
      </w:r>
      <w:r>
        <w:rPr>
          <w:rFonts w:cs="Consolas"/>
          <w:noProof/>
        </w:rPr>
        <w:br/>
        <w:t xml:space="preserve">        handlelength=2.2,</w:t>
      </w:r>
    </w:p>
    <w:p w:rsidR="00A3080D" w:rsidRDefault="005130F3">
      <w:pPr>
        <w:pStyle w:val="AppendixCode"/>
        <w:shd w:val="clear" w:color="auto" w:fill="F7F7F7"/>
        <w:ind w:firstLine="260"/>
      </w:pPr>
      <w:r>
        <w:rPr>
          <w:rFonts w:cs="Consolas"/>
          <w:noProof/>
        </w:rPr>
        <w:t xml:space="preserve">        handletextpad=0.6,</w:t>
      </w:r>
      <w:r>
        <w:rPr>
          <w:rFonts w:cs="Consolas"/>
          <w:noProof/>
        </w:rPr>
        <w:br/>
      </w:r>
      <w:r>
        <w:rPr>
          <w:rFonts w:cs="Consolas"/>
          <w:noProof/>
        </w:rPr>
        <w:t xml:space="preserve">        borderaxespad=0.5,</w:t>
      </w:r>
      <w:r>
        <w:rPr>
          <w:rFonts w:cs="Consolas"/>
          <w:noProof/>
        </w:rPr>
        <w:br/>
        <w:t xml:space="preserve">    )</w:t>
      </w:r>
      <w:r>
        <w:rPr>
          <w:rFonts w:cs="Consolas"/>
          <w:noProof/>
        </w:rPr>
        <w:br/>
        <w:t xml:space="preserve">    return fig</w:t>
      </w:r>
      <w:r>
        <w:rPr>
          <w:rFonts w:cs="Consolas"/>
          <w:noProof/>
        </w:rPr>
        <w:br/>
      </w:r>
      <w:r>
        <w:rPr>
          <w:rFonts w:cs="Consolas"/>
          <w:noProof/>
        </w:rPr>
        <w:br/>
      </w:r>
      <w:r>
        <w:rPr>
          <w:rFonts w:cs="Consolas"/>
          <w:noProof/>
        </w:rPr>
        <w:br/>
        <w:t>def plot_streak_distribution(streaks: np.ndarray, counts: np.ndarray) -&gt; plt.Figure:</w:t>
      </w:r>
      <w:r>
        <w:rPr>
          <w:rFonts w:cs="Consolas"/>
          <w:noProof/>
        </w:rPr>
        <w:br/>
        <w:t xml:space="preserve">    width_mm, height_mm = SINGLE_COLUMN_WIDTH_MM, 78.0</w:t>
      </w:r>
      <w:r>
        <w:rPr>
          <w:rFonts w:cs="Consolas"/>
          <w:noProof/>
        </w:rPr>
        <w:br/>
        <w:t xml:space="preserve">    fig, ax = plt.subplots(</w:t>
      </w:r>
      <w:r>
        <w:rPr>
          <w:rFonts w:cs="Consolas"/>
          <w:noProof/>
        </w:rPr>
        <w:br/>
        <w:t xml:space="preserve">        figsize=(width_mm / MM_PER_INCH, height_mm / MM_PER_INCH),</w:t>
      </w:r>
      <w:r>
        <w:rPr>
          <w:rFonts w:cs="Consolas"/>
          <w:noProof/>
        </w:rPr>
        <w:br/>
        <w:t xml:space="preserve">        layout="constrained",</w:t>
      </w:r>
      <w:r>
        <w:rPr>
          <w:rFonts w:cs="Consolas"/>
          <w:noProof/>
        </w:rPr>
        <w:br/>
        <w:t xml:space="preserve">    )</w:t>
      </w:r>
      <w:r>
        <w:rPr>
          <w:rFonts w:cs="Consolas"/>
          <w:noProof/>
        </w:rPr>
        <w:br/>
      </w:r>
      <w:r>
        <w:rPr>
          <w:rFonts w:cs="Consolas"/>
          <w:noProof/>
        </w:rPr>
        <w:br/>
        <w:t xml:space="preserve">    colors = [SKY if streak &lt; 7 else VERMILION for streak in streaks]</w:t>
      </w:r>
      <w:r>
        <w:rPr>
          <w:rFonts w:cs="Consolas"/>
          <w:noProof/>
        </w:rPr>
        <w:br/>
        <w:t xml:space="preserve">    x_positions = np.arange(len(streaks))</w:t>
      </w:r>
      <w:r>
        <w:rPr>
          <w:rFonts w:cs="Consolas"/>
          <w:noProof/>
        </w:rPr>
        <w:br/>
        <w:t xml:space="preserve">    bars = ax.bar(</w:t>
      </w:r>
      <w:r>
        <w:rPr>
          <w:rFonts w:cs="Consolas"/>
          <w:noProof/>
        </w:rPr>
        <w:br/>
        <w:t xml:space="preserve">        x_positions,</w:t>
      </w:r>
      <w:r>
        <w:rPr>
          <w:rFonts w:cs="Consolas"/>
          <w:noProof/>
        </w:rPr>
        <w:br/>
        <w:t xml:space="preserve">        counts,</w:t>
      </w:r>
      <w:r>
        <w:rPr>
          <w:rFonts w:cs="Consolas"/>
          <w:noProof/>
        </w:rPr>
        <w:br/>
        <w:t xml:space="preserve">        color=colors,</w:t>
      </w:r>
      <w:r>
        <w:rPr>
          <w:rFonts w:cs="Consolas"/>
          <w:noProof/>
        </w:rPr>
        <w:br/>
      </w:r>
      <w:r>
        <w:rPr>
          <w:rFonts w:cs="Consolas"/>
          <w:noProof/>
        </w:rPr>
        <w:t xml:space="preserve">        width=0.58,</w:t>
      </w:r>
      <w:r>
        <w:rPr>
          <w:rFonts w:cs="Consolas"/>
          <w:noProof/>
        </w:rPr>
        <w:br/>
        <w:t xml:space="preserve">        edgecolor="white",</w:t>
      </w:r>
      <w:r>
        <w:rPr>
          <w:rFonts w:cs="Consolas"/>
          <w:noProof/>
        </w:rPr>
        <w:br/>
        <w:t xml:space="preserve">        linewidth=0.7,</w:t>
      </w:r>
      <w:r>
        <w:rPr>
          <w:rFonts w:cs="Consolas"/>
          <w:noProof/>
        </w:rPr>
        <w:br/>
        <w:t xml:space="preserve">    )</w:t>
      </w:r>
      <w:r>
        <w:rPr>
          <w:rFonts w:cs="Consolas"/>
          <w:noProof/>
        </w:rPr>
        <w:br/>
      </w:r>
      <w:r>
        <w:rPr>
          <w:rFonts w:cs="Consolas"/>
          <w:noProof/>
        </w:rPr>
        <w:br/>
        <w:t xml:space="preserve">    total = int(counts.sum())</w:t>
      </w:r>
      <w:r>
        <w:rPr>
          <w:rFonts w:cs="Consolas"/>
          <w:noProof/>
        </w:rPr>
        <w:br/>
        <w:t xml:space="preserve">    label_offset = max(counts) * 0.025</w:t>
      </w:r>
      <w:r>
        <w:rPr>
          <w:rFonts w:cs="Consolas"/>
          <w:noProof/>
        </w:rPr>
        <w:br/>
        <w:t xml:space="preserve">    for bar, count in zip(bars, counts):</w:t>
      </w:r>
      <w:r>
        <w:rPr>
          <w:rFonts w:cs="Consolas"/>
          <w:noProof/>
        </w:rPr>
        <w:br/>
        <w:t xml:space="preserve">        ax.text(</w:t>
      </w:r>
      <w:r>
        <w:rPr>
          <w:rFonts w:cs="Consolas"/>
          <w:noProof/>
        </w:rPr>
        <w:br/>
        <w:t xml:space="preserve">            bar.get_x() + bar.get_width() / 2,</w:t>
      </w:r>
      <w:r>
        <w:rPr>
          <w:rFonts w:cs="Consolas"/>
          <w:noProof/>
        </w:rPr>
        <w:br/>
        <w:t xml:space="preserve">            bar.get_height() + label_offset,</w:t>
      </w:r>
      <w:r>
        <w:rPr>
          <w:rFonts w:cs="Consolas"/>
          <w:noProof/>
        </w:rPr>
        <w:br/>
        <w:t xml:space="preserve">            f"{count}</w:t>
      </w:r>
      <w:r>
        <w:rPr>
          <w:rFonts w:cs="Consolas"/>
          <w:noProof/>
        </w:rPr>
        <w:t>人</w:t>
      </w:r>
      <w:r>
        <w:rPr>
          <w:rFonts w:cs="Consolas"/>
          <w:noProof/>
        </w:rPr>
        <w:t>\n({count / total:.2%})",</w:t>
      </w:r>
      <w:r>
        <w:rPr>
          <w:rFonts w:cs="Consolas"/>
          <w:noProof/>
        </w:rPr>
        <w:br/>
        <w:t xml:space="preserve">            ha="center",</w:t>
      </w:r>
      <w:r>
        <w:rPr>
          <w:rFonts w:cs="Consolas"/>
          <w:noProof/>
        </w:rPr>
        <w:br/>
        <w:t xml:space="preserve">            va="bottom",</w:t>
      </w:r>
      <w:r>
        <w:rPr>
          <w:rFonts w:cs="Consolas"/>
          <w:noProof/>
        </w:rPr>
        <w:br/>
        <w:t xml:space="preserve">            fontsize=7.5,</w:t>
      </w:r>
      <w:r>
        <w:rPr>
          <w:rFonts w:cs="Consolas"/>
          <w:noProof/>
        </w:rPr>
        <w:br/>
        <w:t xml:space="preserve">        )</w:t>
      </w:r>
      <w:r>
        <w:rPr>
          <w:rFonts w:cs="Consolas"/>
          <w:noProof/>
        </w:rPr>
        <w:br/>
      </w:r>
      <w:r>
        <w:rPr>
          <w:rFonts w:cs="Consolas"/>
          <w:noProof/>
        </w:rPr>
        <w:br/>
        <w:t xml:space="preserve">    ax.set_title("</w:t>
      </w:r>
      <w:r>
        <w:rPr>
          <w:rFonts w:cs="Consolas"/>
          <w:noProof/>
        </w:rPr>
        <w:t>员工最大连续工作天数分布</w:t>
      </w:r>
      <w:r>
        <w:rPr>
          <w:rFonts w:cs="Consolas"/>
          <w:noProof/>
        </w:rPr>
        <w:t>", pad=7)</w:t>
      </w:r>
      <w:r>
        <w:rPr>
          <w:rFonts w:cs="Consolas"/>
          <w:noProof/>
        </w:rPr>
        <w:br/>
        <w:t xml:space="preserve">    ax.set_xlabel("</w:t>
      </w:r>
      <w:r>
        <w:rPr>
          <w:rFonts w:cs="Consolas"/>
          <w:noProof/>
        </w:rPr>
        <w:t>最大连续工作天数</w:t>
      </w:r>
      <w:r>
        <w:rPr>
          <w:rFonts w:cs="Consolas"/>
          <w:noProof/>
        </w:rPr>
        <w:t>/</w:t>
      </w:r>
      <w:r>
        <w:rPr>
          <w:rFonts w:cs="Consolas"/>
          <w:noProof/>
        </w:rPr>
        <w:t>天</w:t>
      </w:r>
      <w:r>
        <w:rPr>
          <w:rFonts w:cs="Consolas"/>
          <w:noProof/>
        </w:rPr>
        <w:t>")</w:t>
      </w:r>
      <w:r>
        <w:rPr>
          <w:rFonts w:cs="Consolas"/>
          <w:noProof/>
        </w:rPr>
        <w:br/>
      </w:r>
      <w:r>
        <w:rPr>
          <w:rFonts w:cs="Consolas"/>
          <w:noProof/>
        </w:rPr>
        <w:t xml:space="preserve">    ax.set_ylabel("</w:t>
      </w:r>
      <w:r>
        <w:rPr>
          <w:rFonts w:cs="Consolas"/>
          <w:noProof/>
        </w:rPr>
        <w:t>员工人数</w:t>
      </w:r>
      <w:r>
        <w:rPr>
          <w:rFonts w:cs="Consolas"/>
          <w:noProof/>
        </w:rPr>
        <w:t>/</w:t>
      </w:r>
      <w:r>
        <w:rPr>
          <w:rFonts w:cs="Consolas"/>
          <w:noProof/>
        </w:rPr>
        <w:t>人</w:t>
      </w:r>
      <w:r>
        <w:rPr>
          <w:rFonts w:cs="Consolas"/>
          <w:noProof/>
        </w:rPr>
        <w:t>")</w:t>
      </w:r>
      <w:r>
        <w:rPr>
          <w:rFonts w:cs="Consolas"/>
          <w:noProof/>
        </w:rPr>
        <w:br/>
      </w:r>
      <w:r>
        <w:rPr>
          <w:rFonts w:cs="Consolas"/>
          <w:noProof/>
        </w:rPr>
        <w:lastRenderedPageBreak/>
        <w:t xml:space="preserve">    ax.set_xticks(x_positions, [str(value) for value in streaks])</w:t>
      </w:r>
      <w:r>
        <w:rPr>
          <w:rFonts w:cs="Consolas"/>
          <w:noProof/>
        </w:rPr>
        <w:br/>
        <w:t xml:space="preserve">    ax.set_ylim(0, max(counts) * 1.19)</w:t>
      </w:r>
      <w:r>
        <w:rPr>
          <w:rFonts w:cs="Consolas"/>
          <w:noProof/>
        </w:rPr>
        <w:br/>
        <w:t xml:space="preserve">    style_axes(ax, grid_axis="y")</w:t>
      </w:r>
      <w:r>
        <w:rPr>
          <w:rFonts w:cs="Consolas"/>
          <w:noProof/>
        </w:rPr>
        <w:br/>
        <w:t xml:space="preserve">    return fig</w:t>
      </w:r>
      <w:r>
        <w:rPr>
          <w:rFonts w:cs="Consolas"/>
          <w:noProof/>
        </w:rPr>
        <w:br/>
      </w:r>
      <w:r>
        <w:rPr>
          <w:rFonts w:cs="Consolas"/>
          <w:noProof/>
        </w:rPr>
        <w:br/>
      </w:r>
      <w:r>
        <w:rPr>
          <w:rFonts w:cs="Consolas"/>
          <w:noProof/>
        </w:rPr>
        <w:br/>
        <w:t>def save_figure(fig: plt.Figure, output_stem: Path) -&gt; None:</w:t>
      </w:r>
      <w:r>
        <w:rPr>
          <w:rFonts w:cs="Consolas"/>
          <w:noProof/>
        </w:rPr>
        <w:br/>
        <w:t xml:space="preserve">    """</w:t>
      </w:r>
      <w:r>
        <w:rPr>
          <w:rFonts w:cs="Consolas"/>
          <w:noProof/>
        </w:rPr>
        <w:t>输出</w:t>
      </w:r>
      <w:r>
        <w:rPr>
          <w:rFonts w:cs="Consolas"/>
          <w:noProof/>
        </w:rPr>
        <w:t>600 dpi</w:t>
      </w:r>
      <w:r>
        <w:rPr>
          <w:rFonts w:cs="Consolas"/>
          <w:noProof/>
        </w:rPr>
        <w:t>位图和文字可编辑的矢量图。</w:t>
      </w:r>
      <w:r>
        <w:rPr>
          <w:rFonts w:cs="Consolas"/>
          <w:noProof/>
        </w:rPr>
        <w:t>"""</w:t>
      </w:r>
      <w:r>
        <w:rPr>
          <w:rFonts w:cs="Consolas"/>
          <w:noProof/>
        </w:rPr>
        <w:br/>
        <w:t xml:space="preserve">    fig.savefig(output_stem.with_suffix(".png"), dpi=600, facecolor="white")</w:t>
      </w:r>
      <w:r>
        <w:rPr>
          <w:rFonts w:cs="Consolas"/>
          <w:noProof/>
        </w:rPr>
        <w:br/>
        <w:t xml:space="preserve">    fig.savefig(output_stem.with_suffix(".tiff"), dpi=600, facecolor="white")</w:t>
      </w:r>
      <w:r>
        <w:rPr>
          <w:rFonts w:cs="Consolas"/>
          <w:noProof/>
        </w:rPr>
        <w:br/>
        <w:t xml:space="preserve">    fig.savefig(output_stem.with_suffix(".svg"), facecolor="white")</w:t>
      </w:r>
      <w:r>
        <w:rPr>
          <w:rFonts w:cs="Consolas"/>
          <w:noProof/>
        </w:rPr>
        <w:br/>
      </w:r>
      <w:r>
        <w:rPr>
          <w:rFonts w:cs="Consolas"/>
          <w:noProof/>
        </w:rPr>
        <w:t xml:space="preserve">    fig.savefig(output_stem.with_suffix(".pdf"), facecolor="white")</w:t>
      </w:r>
      <w:r>
        <w:rPr>
          <w:rFonts w:cs="Consolas"/>
          <w:noProof/>
        </w:rPr>
        <w:br/>
        <w:t xml:space="preserve">    plt.close(fig)</w:t>
      </w:r>
      <w:r>
        <w:rPr>
          <w:rFonts w:cs="Consolas"/>
          <w:noProof/>
        </w:rPr>
        <w:br/>
      </w:r>
      <w:r>
        <w:rPr>
          <w:rFonts w:cs="Consolas"/>
          <w:noProof/>
        </w:rPr>
        <w:br/>
      </w:r>
      <w:r>
        <w:rPr>
          <w:rFonts w:cs="Consolas"/>
          <w:noProof/>
        </w:rPr>
        <w:br/>
        <w:t>def main() -&gt; None:</w:t>
      </w:r>
      <w:r>
        <w:rPr>
          <w:rFonts w:cs="Consolas"/>
          <w:noProof/>
        </w:rPr>
        <w:br/>
        <w:t xml:space="preserve">    args = parse_args()</w:t>
      </w:r>
      <w:r>
        <w:rPr>
          <w:rFonts w:cs="Consolas"/>
          <w:noProof/>
        </w:rPr>
        <w:br/>
        <w:t xml:space="preserve">    data_dir = args.data_dir.resolve()</w:t>
      </w:r>
      <w:r>
        <w:rPr>
          <w:rFonts w:cs="Consolas"/>
          <w:noProof/>
        </w:rPr>
        <w:br/>
        <w:t xml:space="preserve">    output_dir = args.output_dir.resolve()</w:t>
      </w:r>
      <w:r>
        <w:rPr>
          <w:rFonts w:cs="Consolas"/>
          <w:noProof/>
        </w:rPr>
        <w:br/>
        <w:t xml:space="preserve">    output_dir.mkdir(parents=True, exist_ok=True)</w:t>
      </w:r>
      <w:r>
        <w:rPr>
          <w:rFonts w:cs="Consolas"/>
          <w:noProof/>
        </w:rPr>
        <w:br/>
        <w:t xml:space="preserve">    font_name = configure_style()</w:t>
      </w:r>
    </w:p>
    <w:p w:rsidR="00A3080D" w:rsidRDefault="005130F3">
      <w:pPr>
        <w:pStyle w:val="AppendixCode"/>
        <w:shd w:val="clear" w:color="auto" w:fill="F7F7F7"/>
        <w:ind w:firstLine="260"/>
      </w:pPr>
      <w:r>
        <w:rPr>
          <w:rFonts w:cs="Consolas"/>
          <w:noProof/>
        </w:rPr>
        <w:br/>
        <w:t xml:space="preserve">    hours, mean_q1, mean_q2 = load_hourly_inventory(data_dir)</w:t>
      </w:r>
      <w:r>
        <w:rPr>
          <w:rFonts w:cs="Consolas"/>
          <w:noProof/>
        </w:rPr>
        <w:br/>
        <w:t xml:space="preserve">    streaks, counts = load_streak_distribution(data_dir)</w:t>
      </w:r>
      <w:r>
        <w:rPr>
          <w:rFonts w:cs="Consolas"/>
          <w:noProof/>
        </w:rPr>
        <w:br/>
      </w:r>
      <w:r>
        <w:rPr>
          <w:rFonts w:cs="Consolas"/>
          <w:noProof/>
        </w:rPr>
        <w:br/>
        <w:t xml:space="preserve">    inventory_figure = plot_hourly_inventory(hours, mean_q1, mean_q2)</w:t>
      </w:r>
      <w:r>
        <w:rPr>
          <w:rFonts w:cs="Consolas"/>
          <w:noProof/>
        </w:rPr>
        <w:br/>
      </w:r>
      <w:r>
        <w:rPr>
          <w:rFonts w:cs="Consolas"/>
          <w:noProof/>
        </w:rPr>
        <w:t xml:space="preserve">    save_figure(inventory_figure, output_dir / "</w:t>
      </w:r>
      <w:r>
        <w:rPr>
          <w:rFonts w:cs="Consolas"/>
          <w:noProof/>
        </w:rPr>
        <w:t>图</w:t>
      </w:r>
      <w:r>
        <w:rPr>
          <w:rFonts w:cs="Consolas"/>
          <w:noProof/>
        </w:rPr>
        <w:t>_</w:t>
      </w:r>
      <w:r>
        <w:rPr>
          <w:rFonts w:cs="Consolas"/>
          <w:noProof/>
        </w:rPr>
        <w:t>两种日排班模型逐小时平均库存</w:t>
      </w:r>
      <w:r>
        <w:rPr>
          <w:rFonts w:cs="Consolas"/>
          <w:noProof/>
        </w:rPr>
        <w:t>")</w:t>
      </w:r>
      <w:r>
        <w:rPr>
          <w:rFonts w:cs="Consolas"/>
          <w:noProof/>
        </w:rPr>
        <w:br/>
      </w:r>
      <w:r>
        <w:rPr>
          <w:rFonts w:cs="Consolas"/>
          <w:noProof/>
        </w:rPr>
        <w:br/>
        <w:t xml:space="preserve">    streak_figure = plot_streak_distribution(streaks, counts)</w:t>
      </w:r>
      <w:r>
        <w:rPr>
          <w:rFonts w:cs="Consolas"/>
          <w:noProof/>
        </w:rPr>
        <w:br/>
        <w:t xml:space="preserve">    save_figure(streak_figure, output_dir / "</w:t>
      </w:r>
      <w:r>
        <w:rPr>
          <w:rFonts w:cs="Consolas"/>
          <w:noProof/>
        </w:rPr>
        <w:t>图</w:t>
      </w:r>
      <w:r>
        <w:rPr>
          <w:rFonts w:cs="Consolas"/>
          <w:noProof/>
        </w:rPr>
        <w:t>_</w:t>
      </w:r>
      <w:r>
        <w:rPr>
          <w:rFonts w:cs="Consolas"/>
          <w:noProof/>
        </w:rPr>
        <w:t>员工最大连续工作天数分布</w:t>
      </w:r>
      <w:r>
        <w:rPr>
          <w:rFonts w:cs="Consolas"/>
          <w:noProof/>
        </w:rPr>
        <w:t>")</w:t>
      </w:r>
      <w:r>
        <w:rPr>
          <w:rFonts w:cs="Consolas"/>
          <w:noProof/>
        </w:rPr>
        <w:br/>
      </w:r>
      <w:r>
        <w:rPr>
          <w:rFonts w:cs="Consolas"/>
          <w:noProof/>
        </w:rPr>
        <w:br/>
        <w:t xml:space="preserve">    print(f"</w:t>
      </w:r>
      <w:r>
        <w:rPr>
          <w:rFonts w:cs="Consolas"/>
          <w:noProof/>
        </w:rPr>
        <w:t>中文字体：</w:t>
      </w:r>
      <w:r>
        <w:rPr>
          <w:rFonts w:cs="Consolas"/>
          <w:noProof/>
        </w:rPr>
        <w:t>{font_name}")</w:t>
      </w:r>
      <w:r>
        <w:rPr>
          <w:rFonts w:cs="Consolas"/>
          <w:noProof/>
        </w:rPr>
        <w:br/>
        <w:t xml:space="preserve">    print(f"</w:t>
      </w:r>
      <w:r>
        <w:rPr>
          <w:rFonts w:cs="Consolas"/>
          <w:noProof/>
        </w:rPr>
        <w:t>平均库存数据：</w:t>
      </w:r>
      <w:r>
        <w:rPr>
          <w:rFonts w:cs="Consolas"/>
          <w:noProof/>
        </w:rPr>
        <w:t>{len(hours)}</w:t>
      </w:r>
      <w:r>
        <w:rPr>
          <w:rFonts w:cs="Consolas"/>
          <w:noProof/>
        </w:rPr>
        <w:t>个小时，每小时</w:t>
      </w:r>
      <w:r>
        <w:rPr>
          <w:rFonts w:cs="Consolas"/>
          <w:noProof/>
        </w:rPr>
        <w:t>30</w:t>
      </w:r>
      <w:r>
        <w:rPr>
          <w:rFonts w:cs="Consolas"/>
          <w:noProof/>
        </w:rPr>
        <w:t>个每日观测值。</w:t>
      </w:r>
      <w:r>
        <w:rPr>
          <w:rFonts w:cs="Consolas"/>
          <w:noProof/>
        </w:rPr>
        <w:t>")</w:t>
      </w:r>
      <w:r>
        <w:rPr>
          <w:rFonts w:cs="Consolas"/>
          <w:noProof/>
        </w:rPr>
        <w:br/>
        <w:t xml:space="preserve">    print(f"</w:t>
      </w:r>
      <w:r>
        <w:rPr>
          <w:rFonts w:cs="Consolas"/>
          <w:noProof/>
        </w:rPr>
        <w:t>连续工日分布：</w:t>
      </w:r>
      <w:r>
        <w:rPr>
          <w:rFonts w:cs="Consolas"/>
          <w:noProof/>
        </w:rPr>
        <w:t>{dict(zip(streaks.tolist(), counts.tolist()))}</w:t>
      </w:r>
      <w:r>
        <w:rPr>
          <w:rFonts w:cs="Consolas"/>
          <w:noProof/>
        </w:rPr>
        <w:t>，共</w:t>
      </w:r>
      <w:r>
        <w:rPr>
          <w:rFonts w:cs="Consolas"/>
          <w:noProof/>
        </w:rPr>
        <w:t>{counts.sum()}</w:t>
      </w:r>
      <w:r>
        <w:rPr>
          <w:rFonts w:cs="Consolas"/>
          <w:noProof/>
        </w:rPr>
        <w:t>人。</w:t>
      </w:r>
      <w:r>
        <w:rPr>
          <w:rFonts w:cs="Consolas"/>
          <w:noProof/>
        </w:rPr>
        <w:t>")</w:t>
      </w:r>
      <w:r>
        <w:rPr>
          <w:rFonts w:cs="Consolas"/>
          <w:noProof/>
        </w:rPr>
        <w:br/>
        <w:t xml:space="preserve">    print(f"</w:t>
      </w:r>
      <w:r>
        <w:rPr>
          <w:rFonts w:cs="Consolas"/>
          <w:noProof/>
        </w:rPr>
        <w:t>图片已输出至：</w:t>
      </w:r>
      <w:r>
        <w:rPr>
          <w:rFonts w:cs="Consolas"/>
          <w:noProof/>
        </w:rPr>
        <w:t>{output_dir}")</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A3080D" w:rsidRDefault="005130F3">
      <w:pPr>
        <w:pStyle w:val="3"/>
        <w:pageBreakBefore/>
        <w:spacing w:before="120" w:after="120"/>
        <w:jc w:val="left"/>
      </w:pPr>
      <w:bookmarkStart w:id="79" w:name="_Toc238152826"/>
      <w:r>
        <w:lastRenderedPageBreak/>
        <w:t>附录</w:t>
      </w:r>
      <w:r>
        <w:t xml:space="preserve">C.3 </w:t>
      </w:r>
      <w:r>
        <w:t>三问每日人员规模绘图程序（</w:t>
      </w:r>
      <w:r>
        <w:t>redraw_staffing_figures.py</w:t>
      </w:r>
      <w:r>
        <w:t>）</w:t>
      </w:r>
      <w:bookmarkEnd w:id="79"/>
    </w:p>
    <w:p w:rsidR="00A3080D" w:rsidRDefault="005130F3">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生成问题二最低需求与问题三实际出勤对比图，以及三问每日人员规模对比图。</w:t>
      </w:r>
    </w:p>
    <w:p w:rsidR="00A3080D" w:rsidRDefault="005130F3">
      <w:pPr>
        <w:pStyle w:val="AppendixCode"/>
        <w:shd w:val="clear" w:color="auto" w:fill="F7F7F7"/>
        <w:ind w:firstLine="260"/>
      </w:pPr>
      <w:r>
        <w:rPr>
          <w:rFonts w:cs="Consolas"/>
          <w:noProof/>
        </w:rPr>
        <w:t>#!/usr/bin/env python3</w:t>
      </w:r>
      <w:r>
        <w:rPr>
          <w:rFonts w:cs="Consolas"/>
          <w:noProof/>
        </w:rPr>
        <w:br/>
        <w:t># -*- coding: utf-8 -*-</w:t>
      </w:r>
      <w:r>
        <w:rPr>
          <w:rFonts w:cs="Consolas"/>
          <w:noProof/>
        </w:rPr>
        <w:br/>
        <w:t>"""</w:t>
      </w:r>
      <w:r>
        <w:rPr>
          <w:rFonts w:cs="Consolas"/>
          <w:noProof/>
        </w:rPr>
        <w:t>基于三问</w:t>
      </w:r>
      <w:r>
        <w:rPr>
          <w:rFonts w:cs="Consolas"/>
          <w:noProof/>
        </w:rPr>
        <w:t xml:space="preserve"> Excel </w:t>
      </w:r>
      <w:r>
        <w:rPr>
          <w:rFonts w:cs="Consolas"/>
          <w:noProof/>
        </w:rPr>
        <w:t>求解结果重绘人员排班图。</w:t>
      </w:r>
      <w:r>
        <w:rPr>
          <w:rFonts w:cs="Consolas"/>
          <w:noProof/>
        </w:rPr>
        <w:br/>
      </w:r>
      <w:r>
        <w:rPr>
          <w:rFonts w:cs="Consolas"/>
          <w:noProof/>
        </w:rPr>
        <w:br/>
      </w:r>
      <w:r>
        <w:rPr>
          <w:rFonts w:cs="Consolas"/>
          <w:noProof/>
        </w:rPr>
        <w:t>默认目录结构：</w:t>
      </w:r>
      <w:r>
        <w:rPr>
          <w:rFonts w:cs="Consolas"/>
          <w:noProof/>
        </w:rPr>
        <w:br/>
        <w:t xml:space="preserve">    </w:t>
      </w:r>
      <w:r>
        <w:rPr>
          <w:rFonts w:cs="Consolas"/>
          <w:noProof/>
        </w:rPr>
        <w:t>运行结果</w:t>
      </w:r>
      <w:r>
        <w:rPr>
          <w:rFonts w:cs="Consolas"/>
          <w:noProof/>
        </w:rPr>
        <w:t>_20260819/</w:t>
      </w:r>
      <w:r>
        <w:rPr>
          <w:rFonts w:cs="Consolas"/>
          <w:noProof/>
        </w:rPr>
        <w:br/>
        <w:t xml:space="preserve">    ├── </w:t>
      </w:r>
      <w:r>
        <w:rPr>
          <w:rFonts w:cs="Consolas"/>
          <w:noProof/>
        </w:rPr>
        <w:t>问题一优化结果</w:t>
      </w:r>
      <w:r>
        <w:rPr>
          <w:rFonts w:cs="Consolas"/>
          <w:noProof/>
        </w:rPr>
        <w:t>_</w:t>
      </w:r>
      <w:r>
        <w:rPr>
          <w:rFonts w:cs="Consolas"/>
          <w:noProof/>
        </w:rPr>
        <w:t>人数均衡</w:t>
      </w:r>
      <w:r>
        <w:rPr>
          <w:rFonts w:cs="Consolas"/>
          <w:noProof/>
        </w:rPr>
        <w:t>.xlsx</w:t>
      </w:r>
      <w:r>
        <w:rPr>
          <w:rFonts w:cs="Consolas"/>
          <w:noProof/>
        </w:rPr>
        <w:br/>
        <w:t xml:space="preserve">    ├── </w:t>
      </w:r>
      <w:r>
        <w:rPr>
          <w:rFonts w:cs="Consolas"/>
          <w:noProof/>
        </w:rPr>
        <w:t>问题二优化结果</w:t>
      </w:r>
      <w:r>
        <w:rPr>
          <w:rFonts w:cs="Consolas"/>
          <w:noProof/>
        </w:rPr>
        <w:t>.xlsx</w:t>
      </w:r>
      <w:r>
        <w:rPr>
          <w:rFonts w:cs="Consolas"/>
          <w:noProof/>
        </w:rPr>
        <w:br/>
        <w:t xml:space="preserve">    ├── </w:t>
      </w:r>
      <w:r>
        <w:rPr>
          <w:rFonts w:cs="Consolas"/>
          <w:noProof/>
        </w:rPr>
        <w:t>问题三联合优化结果</w:t>
      </w:r>
      <w:r>
        <w:rPr>
          <w:rFonts w:cs="Consolas"/>
          <w:noProof/>
        </w:rPr>
        <w:t>.xlsx</w:t>
      </w:r>
      <w:r>
        <w:rPr>
          <w:rFonts w:cs="Consolas"/>
          <w:noProof/>
        </w:rPr>
        <w:br/>
        <w:t xml:space="preserve">    └── </w:t>
      </w:r>
      <w:r>
        <w:rPr>
          <w:rFonts w:cs="Consolas"/>
          <w:noProof/>
        </w:rPr>
        <w:t>论文重绘图</w:t>
      </w:r>
      <w:r>
        <w:rPr>
          <w:rFonts w:cs="Consolas"/>
          <w:noProof/>
        </w:rPr>
        <w:t>/redraw_staffing_figures.py</w:t>
      </w:r>
      <w:r>
        <w:rPr>
          <w:rFonts w:cs="Consolas"/>
          <w:noProof/>
        </w:rPr>
        <w:br/>
      </w:r>
      <w:r>
        <w:rPr>
          <w:rFonts w:cs="Consolas"/>
          <w:noProof/>
        </w:rPr>
        <w:br/>
      </w:r>
      <w:r>
        <w:rPr>
          <w:rFonts w:cs="Consolas"/>
          <w:noProof/>
        </w:rPr>
        <w:t>运行示例：</w:t>
      </w:r>
      <w:r>
        <w:rPr>
          <w:rFonts w:cs="Consolas"/>
          <w:noProof/>
        </w:rPr>
        <w:br/>
        <w:t xml:space="preserve">    python redraw_staffing_figures.py</w:t>
      </w:r>
      <w:r>
        <w:rPr>
          <w:rFonts w:cs="Consolas"/>
          <w:noProof/>
        </w:rPr>
        <w:br/>
        <w:t xml:space="preserve">    python redraw_staffing_figures.py --data-dir "..." --output-dir "..."</w:t>
      </w:r>
      <w:r>
        <w:rPr>
          <w:rFonts w:cs="Consolas"/>
          <w:noProof/>
        </w:rPr>
        <w:br/>
        <w:t>"""</w:t>
      </w:r>
      <w:r>
        <w:rPr>
          <w:rFonts w:cs="Consolas"/>
          <w:noProof/>
        </w:rPr>
        <w:br/>
      </w:r>
      <w:r>
        <w:rPr>
          <w:rFonts w:cs="Consolas"/>
          <w:noProof/>
        </w:rPr>
        <w:br/>
        <w:t>from __future__ import annotations</w:t>
      </w:r>
      <w:r>
        <w:rPr>
          <w:rFonts w:cs="Consolas"/>
          <w:noProof/>
        </w:rPr>
        <w:br/>
      </w:r>
      <w:r>
        <w:rPr>
          <w:rFonts w:cs="Consolas"/>
          <w:noProof/>
        </w:rPr>
        <w:br/>
        <w:t>import argparse</w:t>
      </w:r>
      <w:r>
        <w:rPr>
          <w:rFonts w:cs="Consolas"/>
          <w:noProof/>
        </w:rPr>
        <w:br/>
        <w:t>import os</w:t>
      </w:r>
      <w:r>
        <w:rPr>
          <w:rFonts w:cs="Consolas"/>
          <w:noProof/>
        </w:rPr>
        <w:br/>
        <w:t>import sys</w:t>
      </w:r>
      <w:r>
        <w:rPr>
          <w:rFonts w:cs="Consolas"/>
          <w:noProof/>
        </w:rPr>
        <w:br/>
        <w:t>import tempfile</w:t>
      </w:r>
      <w:r>
        <w:rPr>
          <w:rFonts w:cs="Consolas"/>
          <w:noProof/>
        </w:rPr>
        <w:br/>
        <w:t>from pathlib import Path</w:t>
      </w:r>
      <w:r>
        <w:rPr>
          <w:rFonts w:cs="Consolas"/>
          <w:noProof/>
        </w:rPr>
        <w:br/>
      </w:r>
      <w:r>
        <w:rPr>
          <w:rFonts w:cs="Consolas"/>
          <w:noProof/>
        </w:rPr>
        <w:br/>
      </w:r>
      <w:r>
        <w:rPr>
          <w:rFonts w:cs="Consolas"/>
          <w:noProof/>
        </w:rPr>
        <w:br/>
      </w:r>
      <w:r>
        <w:rPr>
          <w:rFonts w:cs="Consolas"/>
          <w:noProof/>
        </w:rPr>
        <w:t>def _bootstrap_workspace_dependencies() -&gt; None:</w:t>
      </w:r>
      <w:r>
        <w:rPr>
          <w:rFonts w:cs="Consolas"/>
          <w:noProof/>
        </w:rPr>
        <w:br/>
        <w:t xml:space="preserve">    """</w:t>
      </w:r>
      <w:r>
        <w:rPr>
          <w:rFonts w:cs="Consolas"/>
          <w:noProof/>
        </w:rPr>
        <w:t>在</w:t>
      </w:r>
      <w:r>
        <w:rPr>
          <w:rFonts w:cs="Consolas"/>
          <w:noProof/>
        </w:rPr>
        <w:t xml:space="preserve"> Codex </w:t>
      </w:r>
      <w:r>
        <w:rPr>
          <w:rFonts w:cs="Consolas"/>
          <w:noProof/>
        </w:rPr>
        <w:t>工作区中优先加载本地依赖；普通</w:t>
      </w:r>
      <w:r>
        <w:rPr>
          <w:rFonts w:cs="Consolas"/>
          <w:noProof/>
        </w:rPr>
        <w:t xml:space="preserve"> Python </w:t>
      </w:r>
      <w:r>
        <w:rPr>
          <w:rFonts w:cs="Consolas"/>
          <w:noProof/>
        </w:rPr>
        <w:t>环境可直接忽略。</w:t>
      </w:r>
      <w:r>
        <w:rPr>
          <w:rFonts w:cs="Consolas"/>
          <w:noProof/>
        </w:rPr>
        <w:t>"""</w:t>
      </w:r>
      <w:r>
        <w:rPr>
          <w:rFonts w:cs="Consolas"/>
          <w:noProof/>
        </w:rPr>
        <w:br/>
        <w:t xml:space="preserve">    script_dir = Path(__file__).resolve().parent</w:t>
      </w:r>
      <w:r>
        <w:rPr>
          <w:rFonts w:cs="Consolas"/>
          <w:noProof/>
        </w:rPr>
        <w:br/>
        <w:t xml:space="preserve">    workspace_root = script_dir.parent.parent</w:t>
      </w:r>
      <w:r>
        <w:rPr>
          <w:rFonts w:cs="Consolas"/>
          <w:noProof/>
        </w:rPr>
        <w:br/>
        <w:t xml:space="preserve">    dependency_dir = workspace_root / ".runtime_deps"</w:t>
      </w:r>
      <w:r>
        <w:rPr>
          <w:rFonts w:cs="Consolas"/>
          <w:noProof/>
        </w:rPr>
        <w:br/>
        <w:t xml:space="preserve">    if dependency_dir.is_dir():</w:t>
      </w:r>
      <w:r>
        <w:rPr>
          <w:rFonts w:cs="Consolas"/>
          <w:noProof/>
        </w:rPr>
        <w:br/>
        <w:t xml:space="preserve">        sys.path.insert(0, str(dependency_dir))</w:t>
      </w:r>
      <w:r>
        <w:rPr>
          <w:rFonts w:cs="Consolas"/>
          <w:noProof/>
        </w:rPr>
        <w:br/>
      </w:r>
      <w:r>
        <w:rPr>
          <w:rFonts w:cs="Consolas"/>
          <w:noProof/>
        </w:rPr>
        <w:br/>
      </w:r>
      <w:r>
        <w:rPr>
          <w:rFonts w:cs="Consolas"/>
          <w:noProof/>
        </w:rPr>
        <w:br/>
        <w:t>_bootstrap_workspace_dependencies()</w:t>
      </w:r>
      <w:r>
        <w:rPr>
          <w:rFonts w:cs="Consolas"/>
          <w:noProof/>
        </w:rPr>
        <w:br/>
      </w:r>
      <w:r>
        <w:rPr>
          <w:rFonts w:cs="Consolas"/>
          <w:noProof/>
        </w:rPr>
        <w:br/>
        <w:t xml:space="preserve"># </w:t>
      </w:r>
      <w:r>
        <w:rPr>
          <w:rFonts w:cs="Consolas"/>
          <w:noProof/>
        </w:rPr>
        <w:t>使服务器、命令行和无</w:t>
      </w:r>
      <w:r>
        <w:rPr>
          <w:rFonts w:cs="Consolas"/>
          <w:noProof/>
        </w:rPr>
        <w:t xml:space="preserve"> GUI </w:t>
      </w:r>
      <w:r>
        <w:rPr>
          <w:rFonts w:cs="Consolas"/>
          <w:noProof/>
        </w:rPr>
        <w:t>环境都能稳定渲染，并避免用户配置目录不可写。</w:t>
      </w:r>
      <w:r>
        <w:rPr>
          <w:rFonts w:cs="Consolas"/>
          <w:noProof/>
        </w:rPr>
        <w:br/>
        <w:t>os.environ.setdefault("MPLBACKEND", "Agg")</w:t>
      </w:r>
      <w:r>
        <w:rPr>
          <w:rFonts w:cs="Consolas"/>
          <w:noProof/>
        </w:rPr>
        <w:br/>
        <w:t>os.environ.setdefault(</w:t>
      </w:r>
      <w:r>
        <w:rPr>
          <w:rFonts w:cs="Consolas"/>
          <w:noProof/>
        </w:rPr>
        <w:br/>
        <w:t xml:space="preserve">    "MPLCONFIGDIR",</w:t>
      </w:r>
      <w:r>
        <w:rPr>
          <w:rFonts w:cs="Consolas"/>
          <w:noProof/>
        </w:rPr>
        <w:br/>
      </w:r>
      <w:r>
        <w:rPr>
          <w:rFonts w:cs="Consolas"/>
          <w:noProof/>
        </w:rPr>
        <w:t xml:space="preserve">    str(Path(tempfile.gettempdir()) / "staffing_figure_mplconfig"),</w:t>
      </w:r>
      <w:r>
        <w:rPr>
          <w:rFonts w:cs="Consolas"/>
          <w:noProof/>
        </w:rPr>
        <w:br/>
        <w:t>)</w:t>
      </w:r>
      <w:r>
        <w:rPr>
          <w:rFonts w:cs="Consolas"/>
          <w:noProof/>
        </w:rPr>
        <w:br/>
      </w:r>
      <w:r>
        <w:rPr>
          <w:rFonts w:cs="Consolas"/>
          <w:noProof/>
        </w:rPr>
        <w:br/>
        <w:t>import matplotlib as mpl</w:t>
      </w:r>
      <w:r>
        <w:rPr>
          <w:rFonts w:cs="Consolas"/>
          <w:noProof/>
        </w:rPr>
        <w:br/>
        <w:t>import matplotlib.pyplot as plt</w:t>
      </w:r>
      <w:r>
        <w:rPr>
          <w:rFonts w:cs="Consolas"/>
          <w:noProof/>
        </w:rPr>
        <w:br/>
        <w:t>import numpy as np</w:t>
      </w:r>
      <w:r>
        <w:rPr>
          <w:rFonts w:cs="Consolas"/>
          <w:noProof/>
        </w:rPr>
        <w:br/>
        <w:t>import pandas as pd</w:t>
      </w:r>
      <w:r>
        <w:rPr>
          <w:rFonts w:cs="Consolas"/>
          <w:noProof/>
        </w:rPr>
        <w:br/>
        <w:t>from matplotlib import font_manager</w:t>
      </w:r>
      <w:r>
        <w:rPr>
          <w:rFonts w:cs="Consolas"/>
          <w:noProof/>
        </w:rPr>
        <w:br/>
      </w:r>
      <w:r>
        <w:rPr>
          <w:rFonts w:cs="Consolas"/>
          <w:noProof/>
        </w:rPr>
        <w:br/>
      </w:r>
      <w:r>
        <w:rPr>
          <w:rFonts w:cs="Consolas"/>
          <w:noProof/>
        </w:rPr>
        <w:br/>
        <w:t>WIDTH_MM = 183.0</w:t>
      </w:r>
      <w:r>
        <w:rPr>
          <w:rFonts w:cs="Consolas"/>
          <w:noProof/>
        </w:rPr>
        <w:br/>
        <w:t>HEIGHT_MM = 95.0</w:t>
      </w:r>
      <w:r>
        <w:rPr>
          <w:rFonts w:cs="Consolas"/>
          <w:noProof/>
        </w:rPr>
        <w:br/>
        <w:t>MM_PER_INCH = 25.4</w:t>
      </w:r>
      <w:r>
        <w:rPr>
          <w:rFonts w:cs="Consolas"/>
          <w:noProof/>
        </w:rPr>
        <w:br/>
        <w:t>FIGSIZE = (WIDTH_MM / MM_PER_INCH, HEIGHT_MM / MM_PER_INCH)</w:t>
      </w:r>
      <w:r>
        <w:rPr>
          <w:rFonts w:cs="Consolas"/>
          <w:noProof/>
        </w:rPr>
        <w:br/>
      </w:r>
      <w:r>
        <w:rPr>
          <w:rFonts w:cs="Consolas"/>
          <w:noProof/>
        </w:rPr>
        <w:br/>
        <w:t>COLORS = {</w:t>
      </w:r>
      <w:r>
        <w:rPr>
          <w:rFonts w:cs="Consolas"/>
          <w:noProof/>
        </w:rPr>
        <w:br/>
        <w:t xml:space="preserve">    "q1": "#3A6EA5",       # </w:t>
      </w:r>
      <w:r>
        <w:rPr>
          <w:rFonts w:cs="Consolas"/>
          <w:noProof/>
        </w:rPr>
        <w:t>蓝色：问题一</w:t>
      </w:r>
      <w:r>
        <w:rPr>
          <w:rFonts w:cs="Consolas"/>
          <w:noProof/>
        </w:rPr>
        <w:br/>
        <w:t xml:space="preserve">    "q2": "#D97706",       # </w:t>
      </w:r>
      <w:r>
        <w:rPr>
          <w:rFonts w:cs="Consolas"/>
          <w:noProof/>
        </w:rPr>
        <w:t>橙色：问题二</w:t>
      </w:r>
      <w:r>
        <w:rPr>
          <w:rFonts w:cs="Consolas"/>
          <w:noProof/>
        </w:rPr>
        <w:br/>
        <w:t xml:space="preserve">    "q3": "#128277",       # </w:t>
      </w:r>
      <w:r>
        <w:rPr>
          <w:rFonts w:cs="Consolas"/>
          <w:noProof/>
        </w:rPr>
        <w:t>青绿色：问题三</w:t>
      </w:r>
      <w:r>
        <w:rPr>
          <w:rFonts w:cs="Consolas"/>
          <w:noProof/>
        </w:rPr>
        <w:br/>
        <w:t xml:space="preserve">    "surplus": "#F2D98B",  # </w:t>
      </w:r>
      <w:r>
        <w:rPr>
          <w:rFonts w:cs="Consolas"/>
          <w:noProof/>
        </w:rPr>
        <w:t>低饱和黄：制度性冗余</w:t>
      </w:r>
    </w:p>
    <w:p w:rsidR="00A3080D" w:rsidRDefault="005130F3">
      <w:pPr>
        <w:pStyle w:val="AppendixCode"/>
        <w:shd w:val="clear" w:color="auto" w:fill="F7F7F7"/>
        <w:ind w:firstLine="260"/>
      </w:pPr>
      <w:r>
        <w:rPr>
          <w:rFonts w:cs="Consolas"/>
          <w:noProof/>
        </w:rPr>
        <w:t xml:space="preserve">    "grid": "#D8DEE6",</w:t>
      </w:r>
      <w:r>
        <w:rPr>
          <w:rFonts w:cs="Consolas"/>
          <w:noProof/>
        </w:rPr>
        <w:br/>
      </w:r>
      <w:r>
        <w:rPr>
          <w:rFonts w:cs="Consolas"/>
          <w:noProof/>
        </w:rPr>
        <w:t xml:space="preserve">    "text": "#20252B",</w:t>
      </w:r>
      <w:r>
        <w:rPr>
          <w:rFonts w:cs="Consolas"/>
          <w:noProof/>
        </w:rPr>
        <w:br/>
        <w:t>}</w:t>
      </w:r>
      <w:r>
        <w:rPr>
          <w:rFonts w:cs="Consolas"/>
          <w:noProof/>
        </w:rPr>
        <w:br/>
      </w:r>
      <w:r>
        <w:rPr>
          <w:rFonts w:cs="Consolas"/>
          <w:noProof/>
        </w:rPr>
        <w:br/>
      </w:r>
      <w:r>
        <w:rPr>
          <w:rFonts w:cs="Consolas"/>
          <w:noProof/>
        </w:rPr>
        <w:br/>
        <w:t>def choose_chinese_font() -&gt; str:</w:t>
      </w:r>
      <w:r>
        <w:rPr>
          <w:rFonts w:cs="Consolas"/>
          <w:noProof/>
        </w:rPr>
        <w:br/>
        <w:t xml:space="preserve">    """</w:t>
      </w:r>
      <w:r>
        <w:rPr>
          <w:rFonts w:cs="Consolas"/>
          <w:noProof/>
        </w:rPr>
        <w:t>选择支持中文的字体，保证</w:t>
      </w:r>
      <w:r>
        <w:rPr>
          <w:rFonts w:cs="Consolas"/>
          <w:noProof/>
        </w:rPr>
        <w:t xml:space="preserve"> PNG/SVG/PDF </w:t>
      </w:r>
      <w:r>
        <w:rPr>
          <w:rFonts w:cs="Consolas"/>
          <w:noProof/>
        </w:rPr>
        <w:t>不出现乱码。</w:t>
      </w:r>
      <w:r>
        <w:rPr>
          <w:rFonts w:cs="Consolas"/>
          <w:noProof/>
        </w:rPr>
        <w:t>"""</w:t>
      </w:r>
      <w:r>
        <w:rPr>
          <w:rFonts w:cs="Consolas"/>
          <w:noProof/>
        </w:rPr>
        <w:br/>
        <w:t xml:space="preserve">    available = {item.name for item in font_manager.fontManager.ttflist}</w:t>
      </w:r>
      <w:r>
        <w:rPr>
          <w:rFonts w:cs="Consolas"/>
          <w:noProof/>
        </w:rPr>
        <w:br/>
        <w:t xml:space="preserve">    candidates = [</w:t>
      </w:r>
      <w:r>
        <w:rPr>
          <w:rFonts w:cs="Consolas"/>
          <w:noProof/>
        </w:rPr>
        <w:br/>
        <w:t xml:space="preserve">        "Microsoft YaHei",</w:t>
      </w:r>
      <w:r>
        <w:rPr>
          <w:rFonts w:cs="Consolas"/>
          <w:noProof/>
        </w:rPr>
        <w:br/>
        <w:t xml:space="preserve">        "Microsoft YaHei UI",</w:t>
      </w:r>
      <w:r>
        <w:rPr>
          <w:rFonts w:cs="Consolas"/>
          <w:noProof/>
        </w:rPr>
        <w:br/>
        <w:t xml:space="preserve">        "SimHei",</w:t>
      </w:r>
      <w:r>
        <w:rPr>
          <w:rFonts w:cs="Consolas"/>
          <w:noProof/>
        </w:rPr>
        <w:br/>
        <w:t xml:space="preserve">        "Noto Sans CJK SC",</w:t>
      </w:r>
      <w:r>
        <w:rPr>
          <w:rFonts w:cs="Consolas"/>
          <w:noProof/>
        </w:rPr>
        <w:br/>
        <w:t xml:space="preserve">        "Source Han Sans SC",</w:t>
      </w:r>
      <w:r>
        <w:rPr>
          <w:rFonts w:cs="Consolas"/>
          <w:noProof/>
        </w:rPr>
        <w:br/>
        <w:t xml:space="preserve">        "Arial Unicode MS",</w:t>
      </w:r>
      <w:r>
        <w:rPr>
          <w:rFonts w:cs="Consolas"/>
          <w:noProof/>
        </w:rPr>
        <w:br/>
        <w:t xml:space="preserve">    ]</w:t>
      </w:r>
      <w:r>
        <w:rPr>
          <w:rFonts w:cs="Consolas"/>
          <w:noProof/>
        </w:rPr>
        <w:br/>
        <w:t xml:space="preserve">    for family in candidates:</w:t>
      </w:r>
      <w:r>
        <w:rPr>
          <w:rFonts w:cs="Consolas"/>
          <w:noProof/>
        </w:rPr>
        <w:br/>
        <w:t xml:space="preserve">        if family in available:</w:t>
      </w:r>
      <w:r>
        <w:rPr>
          <w:rFonts w:cs="Consolas"/>
          <w:noProof/>
        </w:rPr>
        <w:br/>
        <w:t xml:space="preserve">            return family</w:t>
      </w:r>
      <w:r>
        <w:rPr>
          <w:rFonts w:cs="Consolas"/>
          <w:noProof/>
        </w:rPr>
        <w:br/>
        <w:t xml:space="preserve">    # </w:t>
      </w:r>
      <w:r>
        <w:rPr>
          <w:rFonts w:cs="Consolas"/>
          <w:noProof/>
        </w:rPr>
        <w:t>保留日志警告；后续输出仍可用</w:t>
      </w:r>
      <w:r>
        <w:rPr>
          <w:rFonts w:cs="Consolas"/>
          <w:noProof/>
        </w:rPr>
        <w:t xml:space="preserve"> DejaVu Sans </w:t>
      </w:r>
      <w:r>
        <w:rPr>
          <w:rFonts w:cs="Consolas"/>
          <w:noProof/>
        </w:rPr>
        <w:t>生成。</w:t>
      </w:r>
      <w:r>
        <w:rPr>
          <w:rFonts w:cs="Consolas"/>
          <w:noProof/>
        </w:rPr>
        <w:br/>
      </w:r>
      <w:r>
        <w:rPr>
          <w:rFonts w:cs="Consolas"/>
          <w:noProof/>
        </w:rPr>
        <w:lastRenderedPageBreak/>
        <w:t xml:space="preserve">    print("</w:t>
      </w:r>
      <w:r>
        <w:rPr>
          <w:rFonts w:cs="Consolas"/>
          <w:noProof/>
        </w:rPr>
        <w:t>警告：未检测到常用中文字体，请安装微软雅黑或思源黑体。</w:t>
      </w:r>
      <w:r>
        <w:rPr>
          <w:rFonts w:cs="Consolas"/>
          <w:noProof/>
        </w:rPr>
        <w:t>")</w:t>
      </w:r>
      <w:r>
        <w:rPr>
          <w:rFonts w:cs="Consolas"/>
          <w:noProof/>
        </w:rPr>
        <w:br/>
        <w:t xml:space="preserve">    return "DejaVu Sans"</w:t>
      </w:r>
      <w:r>
        <w:rPr>
          <w:rFonts w:cs="Consolas"/>
          <w:noProof/>
        </w:rPr>
        <w:br/>
      </w:r>
      <w:r>
        <w:rPr>
          <w:rFonts w:cs="Consolas"/>
          <w:noProof/>
        </w:rPr>
        <w:br/>
      </w:r>
      <w:r>
        <w:rPr>
          <w:rFonts w:cs="Consolas"/>
          <w:noProof/>
        </w:rPr>
        <w:br/>
        <w:t>def configure_style() -&gt; str:</w:t>
      </w:r>
      <w:r>
        <w:rPr>
          <w:rFonts w:cs="Consolas"/>
          <w:noProof/>
        </w:rPr>
        <w:br/>
        <w:t xml:space="preserve">    """</w:t>
      </w:r>
      <w:r>
        <w:rPr>
          <w:rFonts w:cs="Consolas"/>
          <w:noProof/>
        </w:rPr>
        <w:t>应用面向论文印刷的统一样式。</w:t>
      </w:r>
      <w:r>
        <w:rPr>
          <w:rFonts w:cs="Consolas"/>
          <w:noProof/>
        </w:rPr>
        <w:t>"""</w:t>
      </w:r>
      <w:r>
        <w:rPr>
          <w:rFonts w:cs="Consolas"/>
          <w:noProof/>
        </w:rPr>
        <w:br/>
        <w:t xml:space="preserve">    chinese_font = choose_chinese_font()</w:t>
      </w:r>
      <w:r>
        <w:rPr>
          <w:rFonts w:cs="Consolas"/>
          <w:noProof/>
        </w:rPr>
        <w:br/>
        <w:t xml:space="preserve">    mpl.rcParams.update(</w:t>
      </w:r>
      <w:r>
        <w:rPr>
          <w:rFonts w:cs="Consolas"/>
          <w:noProof/>
        </w:rPr>
        <w:br/>
        <w:t xml:space="preserve">        {</w:t>
      </w:r>
      <w:r>
        <w:rPr>
          <w:rFonts w:cs="Consolas"/>
          <w:noProof/>
        </w:rPr>
        <w:br/>
        <w:t xml:space="preserve">            "font.family": "sans-serif",</w:t>
      </w:r>
      <w:r>
        <w:rPr>
          <w:rFonts w:cs="Consolas"/>
          <w:noProof/>
        </w:rPr>
        <w:br/>
        <w:t xml:space="preserve">            "font.sans-serif": [chinese_font, "Arial", "DejaVu Sans"],</w:t>
      </w:r>
      <w:r>
        <w:rPr>
          <w:rFonts w:cs="Consolas"/>
          <w:noProof/>
        </w:rPr>
        <w:br/>
        <w:t xml:space="preserve">            "font.size": 8.0,</w:t>
      </w:r>
      <w:r>
        <w:rPr>
          <w:rFonts w:cs="Consolas"/>
          <w:noProof/>
        </w:rPr>
        <w:br/>
        <w:t xml:space="preserve">            "axes.titlesize": 11.0,</w:t>
      </w:r>
      <w:r>
        <w:rPr>
          <w:rFonts w:cs="Consolas"/>
          <w:noProof/>
        </w:rPr>
        <w:br/>
        <w:t xml:space="preserve">            "axes.titleweight": "semibold",</w:t>
      </w:r>
      <w:r>
        <w:rPr>
          <w:rFonts w:cs="Consolas"/>
          <w:noProof/>
        </w:rPr>
        <w:br/>
        <w:t xml:space="preserve">            "axes.labelsize": 9.0,</w:t>
      </w:r>
      <w:r>
        <w:rPr>
          <w:rFonts w:cs="Consolas"/>
          <w:noProof/>
        </w:rPr>
        <w:br/>
        <w:t xml:space="preserve">            "axes.labelweight": "normal",</w:t>
      </w:r>
      <w:r>
        <w:rPr>
          <w:rFonts w:cs="Consolas"/>
          <w:noProof/>
        </w:rPr>
        <w:br/>
      </w:r>
      <w:r>
        <w:rPr>
          <w:rFonts w:cs="Consolas"/>
          <w:noProof/>
        </w:rPr>
        <w:t xml:space="preserve">            "xtick.labelsize": 7.5,</w:t>
      </w:r>
      <w:r>
        <w:rPr>
          <w:rFonts w:cs="Consolas"/>
          <w:noProof/>
        </w:rPr>
        <w:br/>
        <w:t xml:space="preserve">            "ytick.labelsize": 7.5,</w:t>
      </w:r>
      <w:r>
        <w:rPr>
          <w:rFonts w:cs="Consolas"/>
          <w:noProof/>
        </w:rPr>
        <w:br/>
        <w:t xml:space="preserve">            "legend.fontsize": 7.5,</w:t>
      </w:r>
      <w:r>
        <w:rPr>
          <w:rFonts w:cs="Consolas"/>
          <w:noProof/>
        </w:rPr>
        <w:br/>
        <w:t xml:space="preserve">            "axes.unicode_minus": False,</w:t>
      </w:r>
      <w:r>
        <w:rPr>
          <w:rFonts w:cs="Consolas"/>
          <w:noProof/>
        </w:rPr>
        <w:br/>
        <w:t xml:space="preserve">            "axes.edgecolor": "#707780",</w:t>
      </w:r>
      <w:r>
        <w:rPr>
          <w:rFonts w:cs="Consolas"/>
          <w:noProof/>
        </w:rPr>
        <w:br/>
        <w:t xml:space="preserve">            "axes.labelcolor": COLORS["text"],</w:t>
      </w:r>
      <w:r>
        <w:rPr>
          <w:rFonts w:cs="Consolas"/>
          <w:noProof/>
        </w:rPr>
        <w:br/>
        <w:t xml:space="preserve">            "xtick.color": COLORS["text"],</w:t>
      </w:r>
      <w:r>
        <w:rPr>
          <w:rFonts w:cs="Consolas"/>
          <w:noProof/>
        </w:rPr>
        <w:br/>
        <w:t xml:space="preserve">            "ytick.color": COLORS["text"],</w:t>
      </w:r>
      <w:r>
        <w:rPr>
          <w:rFonts w:cs="Consolas"/>
          <w:noProof/>
        </w:rPr>
        <w:br/>
        <w:t xml:space="preserve">            "text.color": COLORS["text"],</w:t>
      </w:r>
      <w:r>
        <w:rPr>
          <w:rFonts w:cs="Consolas"/>
          <w:noProof/>
        </w:rPr>
        <w:br/>
        <w:t xml:space="preserve">            "figure.facecolor": "white",</w:t>
      </w:r>
      <w:r>
        <w:rPr>
          <w:rFonts w:cs="Consolas"/>
          <w:noProof/>
        </w:rPr>
        <w:br/>
        <w:t xml:space="preserve">            "axes.facecolor": "white",</w:t>
      </w:r>
      <w:r>
        <w:rPr>
          <w:rFonts w:cs="Consolas"/>
          <w:noProof/>
        </w:rPr>
        <w:br/>
        <w:t xml:space="preserve">            "svg.fonttype": "none",   # SVG </w:t>
      </w:r>
      <w:r>
        <w:rPr>
          <w:rFonts w:cs="Consolas"/>
          <w:noProof/>
        </w:rPr>
        <w:t>保留可编辑文字</w:t>
      </w:r>
      <w:r>
        <w:rPr>
          <w:rFonts w:cs="Consolas"/>
          <w:noProof/>
        </w:rPr>
        <w:br/>
      </w:r>
      <w:r>
        <w:rPr>
          <w:rFonts w:cs="Consolas"/>
          <w:noProof/>
        </w:rPr>
        <w:t xml:space="preserve">            "pdf.fonttype": 42,        # PDF </w:t>
      </w:r>
      <w:r>
        <w:rPr>
          <w:rFonts w:cs="Consolas"/>
          <w:noProof/>
        </w:rPr>
        <w:t>嵌入</w:t>
      </w:r>
      <w:r>
        <w:rPr>
          <w:rFonts w:cs="Consolas"/>
          <w:noProof/>
        </w:rPr>
        <w:t xml:space="preserve"> TrueType </w:t>
      </w:r>
      <w:r>
        <w:rPr>
          <w:rFonts w:cs="Consolas"/>
          <w:noProof/>
        </w:rPr>
        <w:t>文字</w:t>
      </w:r>
      <w:r>
        <w:rPr>
          <w:rFonts w:cs="Consolas"/>
          <w:noProof/>
        </w:rPr>
        <w:br/>
        <w:t xml:space="preserve">            "savefig.dpi": 600,</w:t>
      </w:r>
      <w:r>
        <w:rPr>
          <w:rFonts w:cs="Consolas"/>
          <w:noProof/>
        </w:rPr>
        <w:br/>
        <w:t xml:space="preserve">        }</w:t>
      </w:r>
      <w:r>
        <w:rPr>
          <w:rFonts w:cs="Consolas"/>
          <w:noProof/>
        </w:rPr>
        <w:br/>
        <w:t xml:space="preserve">    )</w:t>
      </w:r>
      <w:r>
        <w:rPr>
          <w:rFonts w:cs="Consolas"/>
          <w:noProof/>
        </w:rPr>
        <w:br/>
        <w:t xml:space="preserve">    return chinese_font</w:t>
      </w:r>
      <w:r>
        <w:rPr>
          <w:rFonts w:cs="Consolas"/>
          <w:noProof/>
        </w:rPr>
        <w:br/>
      </w:r>
      <w:r>
        <w:rPr>
          <w:rFonts w:cs="Consolas"/>
          <w:noProof/>
        </w:rPr>
        <w:br/>
      </w:r>
      <w:r>
        <w:rPr>
          <w:rFonts w:cs="Consolas"/>
          <w:noProof/>
        </w:rPr>
        <w:br/>
        <w:t>def parse_args() -&gt; argparse.Namespace:</w:t>
      </w:r>
      <w:r>
        <w:rPr>
          <w:rFonts w:cs="Consolas"/>
          <w:noProof/>
        </w:rPr>
        <w:br/>
        <w:t xml:space="preserve">    script_dir = Path(__file__).resolve().parent</w:t>
      </w:r>
      <w:r>
        <w:rPr>
          <w:rFonts w:cs="Consolas"/>
          <w:noProof/>
        </w:rPr>
        <w:br/>
        <w:t xml:space="preserve">    parser = argparse.ArgumentParser(description="</w:t>
      </w:r>
      <w:r>
        <w:rPr>
          <w:rFonts w:cs="Consolas"/>
          <w:noProof/>
        </w:rPr>
        <w:t>重绘三问人员排班对比图</w:t>
      </w:r>
      <w:r>
        <w:rPr>
          <w:rFonts w:cs="Consolas"/>
          <w:noProof/>
        </w:rPr>
        <w:t>")</w:t>
      </w:r>
      <w:r>
        <w:rPr>
          <w:rFonts w:cs="Consolas"/>
          <w:noProof/>
        </w:rPr>
        <w:br/>
        <w:t xml:space="preserve">    parser.add_argument(</w:t>
      </w:r>
      <w:r>
        <w:rPr>
          <w:rFonts w:cs="Consolas"/>
          <w:noProof/>
        </w:rPr>
        <w:br/>
        <w:t xml:space="preserve">        "--data-dir",</w:t>
      </w:r>
    </w:p>
    <w:p w:rsidR="00A3080D" w:rsidRDefault="005130F3">
      <w:pPr>
        <w:pStyle w:val="AppendixCode"/>
        <w:shd w:val="clear" w:color="auto" w:fill="F7F7F7"/>
        <w:ind w:firstLine="260"/>
      </w:pPr>
      <w:r>
        <w:rPr>
          <w:rFonts w:cs="Consolas"/>
          <w:noProof/>
        </w:rPr>
        <w:t xml:space="preserve">        type=Path,</w:t>
      </w:r>
      <w:r>
        <w:rPr>
          <w:rFonts w:cs="Consolas"/>
          <w:noProof/>
        </w:rPr>
        <w:br/>
        <w:t xml:space="preserve">        default=script_dir.parent,</w:t>
      </w:r>
      <w:r>
        <w:rPr>
          <w:rFonts w:cs="Consolas"/>
          <w:noProof/>
        </w:rPr>
        <w:br/>
        <w:t xml:space="preserve">        help="</w:t>
      </w:r>
      <w:r>
        <w:rPr>
          <w:rFonts w:cs="Consolas"/>
          <w:noProof/>
        </w:rPr>
        <w:t>包含三个</w:t>
      </w:r>
      <w:r>
        <w:rPr>
          <w:rFonts w:cs="Consolas"/>
          <w:noProof/>
        </w:rPr>
        <w:t xml:space="preserve"> Excel </w:t>
      </w:r>
      <w:r>
        <w:rPr>
          <w:rFonts w:cs="Consolas"/>
          <w:noProof/>
        </w:rPr>
        <w:t>结果文件的目录</w:t>
      </w:r>
      <w:r>
        <w:rPr>
          <w:rFonts w:cs="Consolas"/>
          <w:noProof/>
        </w:rPr>
        <w:t>",</w:t>
      </w:r>
      <w:r>
        <w:rPr>
          <w:rFonts w:cs="Consolas"/>
          <w:noProof/>
        </w:rPr>
        <w:br/>
        <w:t xml:space="preserve">    )</w:t>
      </w:r>
      <w:r>
        <w:rPr>
          <w:rFonts w:cs="Consolas"/>
          <w:noProof/>
        </w:rPr>
        <w:br/>
        <w:t xml:space="preserve">    parser.add_argument(</w:t>
      </w:r>
      <w:r>
        <w:rPr>
          <w:rFonts w:cs="Consolas"/>
          <w:noProof/>
        </w:rPr>
        <w:br/>
        <w:t xml:space="preserve">        "--output-dir",</w:t>
      </w:r>
      <w:r>
        <w:rPr>
          <w:rFonts w:cs="Consolas"/>
          <w:noProof/>
        </w:rPr>
        <w:br/>
        <w:t xml:space="preserve">        type=Path,</w:t>
      </w:r>
      <w:r>
        <w:rPr>
          <w:rFonts w:cs="Consolas"/>
          <w:noProof/>
        </w:rPr>
        <w:br/>
      </w:r>
      <w:r>
        <w:rPr>
          <w:rFonts w:cs="Consolas"/>
          <w:noProof/>
        </w:rPr>
        <w:t xml:space="preserve">        default=script_dir,</w:t>
      </w:r>
      <w:r>
        <w:rPr>
          <w:rFonts w:cs="Consolas"/>
          <w:noProof/>
        </w:rPr>
        <w:br/>
        <w:t xml:space="preserve">        help="</w:t>
      </w:r>
      <w:r>
        <w:rPr>
          <w:rFonts w:cs="Consolas"/>
          <w:noProof/>
        </w:rPr>
        <w:t>图片输出目录</w:t>
      </w:r>
      <w:r>
        <w:rPr>
          <w:rFonts w:cs="Consolas"/>
          <w:noProof/>
        </w:rPr>
        <w:t>",</w:t>
      </w:r>
      <w:r>
        <w:rPr>
          <w:rFonts w:cs="Consolas"/>
          <w:noProof/>
        </w:rPr>
        <w:br/>
        <w:t xml:space="preserve">    )</w:t>
      </w:r>
      <w:r>
        <w:rPr>
          <w:rFonts w:cs="Consolas"/>
          <w:noProof/>
        </w:rPr>
        <w:br/>
        <w:t xml:space="preserve">    return parser.parse_args()</w:t>
      </w:r>
      <w:r>
        <w:rPr>
          <w:rFonts w:cs="Consolas"/>
          <w:noProof/>
        </w:rPr>
        <w:br/>
      </w:r>
      <w:r>
        <w:rPr>
          <w:rFonts w:cs="Consolas"/>
          <w:noProof/>
        </w:rPr>
        <w:br/>
      </w:r>
      <w:r>
        <w:rPr>
          <w:rFonts w:cs="Consolas"/>
          <w:noProof/>
        </w:rPr>
        <w:br/>
        <w:t>def _assert_daily_index(frame: pd.DataFrame, label: str) -&gt; None:</w:t>
      </w:r>
      <w:r>
        <w:rPr>
          <w:rFonts w:cs="Consolas"/>
          <w:noProof/>
        </w:rPr>
        <w:br/>
        <w:t xml:space="preserve">    days = frame["</w:t>
      </w:r>
      <w:r>
        <w:rPr>
          <w:rFonts w:cs="Consolas"/>
          <w:noProof/>
        </w:rPr>
        <w:t>天</w:t>
      </w:r>
      <w:r>
        <w:rPr>
          <w:rFonts w:cs="Consolas"/>
          <w:noProof/>
        </w:rPr>
        <w:t>"].to_numpy()</w:t>
      </w:r>
      <w:r>
        <w:rPr>
          <w:rFonts w:cs="Consolas"/>
          <w:noProof/>
        </w:rPr>
        <w:br/>
        <w:t xml:space="preserve">    expected = np.arange(1, 31)</w:t>
      </w:r>
      <w:r>
        <w:rPr>
          <w:rFonts w:cs="Consolas"/>
          <w:noProof/>
        </w:rPr>
        <w:br/>
        <w:t xml:space="preserve">    if len(frame) != 30:</w:t>
      </w:r>
      <w:r>
        <w:rPr>
          <w:rFonts w:cs="Consolas"/>
          <w:noProof/>
        </w:rPr>
        <w:br/>
        <w:t xml:space="preserve">        raise ValueError(f"{label}</w:t>
      </w:r>
      <w:r>
        <w:rPr>
          <w:rFonts w:cs="Consolas"/>
          <w:noProof/>
        </w:rPr>
        <w:t>应有</w:t>
      </w:r>
      <w:r>
        <w:rPr>
          <w:rFonts w:cs="Consolas"/>
          <w:noProof/>
        </w:rPr>
        <w:t>30</w:t>
      </w:r>
      <w:r>
        <w:rPr>
          <w:rFonts w:cs="Consolas"/>
          <w:noProof/>
        </w:rPr>
        <w:t>行每日结果，实际为</w:t>
      </w:r>
      <w:r>
        <w:rPr>
          <w:rFonts w:cs="Consolas"/>
          <w:noProof/>
        </w:rPr>
        <w:t>{len(frame)}</w:t>
      </w:r>
      <w:r>
        <w:rPr>
          <w:rFonts w:cs="Consolas"/>
          <w:noProof/>
        </w:rPr>
        <w:t>行。</w:t>
      </w:r>
      <w:r>
        <w:rPr>
          <w:rFonts w:cs="Consolas"/>
          <w:noProof/>
        </w:rPr>
        <w:t>")</w:t>
      </w:r>
      <w:r>
        <w:rPr>
          <w:rFonts w:cs="Consolas"/>
          <w:noProof/>
        </w:rPr>
        <w:br/>
        <w:t xml:space="preserve">    if frame["</w:t>
      </w:r>
      <w:r>
        <w:rPr>
          <w:rFonts w:cs="Consolas"/>
          <w:noProof/>
        </w:rPr>
        <w:t>天</w:t>
      </w:r>
      <w:r>
        <w:rPr>
          <w:rFonts w:cs="Consolas"/>
          <w:noProof/>
        </w:rPr>
        <w:t>"].duplicated().any():</w:t>
      </w:r>
      <w:r>
        <w:rPr>
          <w:rFonts w:cs="Consolas"/>
          <w:noProof/>
        </w:rPr>
        <w:br/>
        <w:t xml:space="preserve">        raise ValueError(f"{label}</w:t>
      </w:r>
      <w:r>
        <w:rPr>
          <w:rFonts w:cs="Consolas"/>
          <w:noProof/>
        </w:rPr>
        <w:t>存在重复日期。</w:t>
      </w:r>
      <w:r>
        <w:rPr>
          <w:rFonts w:cs="Consolas"/>
          <w:noProof/>
        </w:rPr>
        <w:t>")</w:t>
      </w:r>
      <w:r>
        <w:rPr>
          <w:rFonts w:cs="Consolas"/>
          <w:noProof/>
        </w:rPr>
        <w:br/>
        <w:t xml:space="preserve">    if not np.array_equal(days, expected):</w:t>
      </w:r>
      <w:r>
        <w:rPr>
          <w:rFonts w:cs="Consolas"/>
          <w:noProof/>
        </w:rPr>
        <w:br/>
        <w:t xml:space="preserve">        raise ValueError(f"{label}</w:t>
      </w:r>
      <w:r>
        <w:rPr>
          <w:rFonts w:cs="Consolas"/>
          <w:noProof/>
        </w:rPr>
        <w:t>的日期必须为按顺序排列的</w:t>
      </w:r>
      <w:r>
        <w:rPr>
          <w:rFonts w:cs="Consolas"/>
          <w:noProof/>
        </w:rPr>
        <w:t>1—30</w:t>
      </w:r>
      <w:r>
        <w:rPr>
          <w:rFonts w:cs="Consolas"/>
          <w:noProof/>
        </w:rPr>
        <w:t>天。</w:t>
      </w:r>
      <w:r>
        <w:rPr>
          <w:rFonts w:cs="Consolas"/>
          <w:noProof/>
        </w:rPr>
        <w:t>")</w:t>
      </w:r>
      <w:r>
        <w:rPr>
          <w:rFonts w:cs="Consolas"/>
          <w:noProof/>
        </w:rPr>
        <w:br/>
      </w:r>
      <w:r>
        <w:rPr>
          <w:rFonts w:cs="Consolas"/>
          <w:noProof/>
        </w:rPr>
        <w:br/>
      </w:r>
      <w:r>
        <w:rPr>
          <w:rFonts w:cs="Consolas"/>
          <w:noProof/>
        </w:rPr>
        <w:br/>
      </w:r>
      <w:r>
        <w:rPr>
          <w:rFonts w:cs="Consolas"/>
          <w:noProof/>
        </w:rPr>
        <w:t>def _assert_integer_complete(frame: pd.DataFrame, columns: list[str], label: str) -&gt; None:</w:t>
      </w:r>
      <w:r>
        <w:rPr>
          <w:rFonts w:cs="Consolas"/>
          <w:noProof/>
        </w:rPr>
        <w:br/>
        <w:t xml:space="preserve">    values = frame[columns]</w:t>
      </w:r>
      <w:r>
        <w:rPr>
          <w:rFonts w:cs="Consolas"/>
          <w:noProof/>
        </w:rPr>
        <w:br/>
        <w:t xml:space="preserve">    if values.isna().any().any():</w:t>
      </w:r>
      <w:r>
        <w:rPr>
          <w:rFonts w:cs="Consolas"/>
          <w:noProof/>
        </w:rPr>
        <w:br/>
        <w:t xml:space="preserve">        raise ValueError(f"{label}</w:t>
      </w:r>
      <w:r>
        <w:rPr>
          <w:rFonts w:cs="Consolas"/>
          <w:noProof/>
        </w:rPr>
        <w:t>存在缺失值。</w:t>
      </w:r>
      <w:r>
        <w:rPr>
          <w:rFonts w:cs="Consolas"/>
          <w:noProof/>
        </w:rPr>
        <w:t>")</w:t>
      </w:r>
      <w:r>
        <w:rPr>
          <w:rFonts w:cs="Consolas"/>
          <w:noProof/>
        </w:rPr>
        <w:br/>
        <w:t xml:space="preserve">    array = values.to_numpy(dtype=float)</w:t>
      </w:r>
      <w:r>
        <w:rPr>
          <w:rFonts w:cs="Consolas"/>
          <w:noProof/>
        </w:rPr>
        <w:br/>
        <w:t xml:space="preserve">    if not np.isfinite(array).all():</w:t>
      </w:r>
      <w:r>
        <w:rPr>
          <w:rFonts w:cs="Consolas"/>
          <w:noProof/>
        </w:rPr>
        <w:br/>
        <w:t xml:space="preserve">        raise ValueError(f"{label}</w:t>
      </w:r>
      <w:r>
        <w:rPr>
          <w:rFonts w:cs="Consolas"/>
          <w:noProof/>
        </w:rPr>
        <w:t>存在非有限数值。</w:t>
      </w:r>
      <w:r>
        <w:rPr>
          <w:rFonts w:cs="Consolas"/>
          <w:noProof/>
        </w:rPr>
        <w:t>")</w:t>
      </w:r>
      <w:r>
        <w:rPr>
          <w:rFonts w:cs="Consolas"/>
          <w:noProof/>
        </w:rPr>
        <w:br/>
        <w:t xml:space="preserve">    if not np.allclose(array, np.rint(array)):</w:t>
      </w:r>
      <w:r>
        <w:rPr>
          <w:rFonts w:cs="Consolas"/>
          <w:noProof/>
        </w:rPr>
        <w:br/>
        <w:t xml:space="preserve">        raise ValueError(f"{label}</w:t>
      </w:r>
      <w:r>
        <w:rPr>
          <w:rFonts w:cs="Consolas"/>
          <w:noProof/>
        </w:rPr>
        <w:t>中的人数或日期必须为整数。</w:t>
      </w:r>
      <w:r>
        <w:rPr>
          <w:rFonts w:cs="Consolas"/>
          <w:noProof/>
        </w:rPr>
        <w:t>")</w:t>
      </w:r>
      <w:r>
        <w:rPr>
          <w:rFonts w:cs="Consolas"/>
          <w:noProof/>
        </w:rPr>
        <w:br/>
      </w:r>
      <w:r>
        <w:rPr>
          <w:rFonts w:cs="Consolas"/>
          <w:noProof/>
        </w:rPr>
        <w:br/>
      </w:r>
      <w:r>
        <w:rPr>
          <w:rFonts w:cs="Consolas"/>
          <w:noProof/>
        </w:rPr>
        <w:br/>
        <w:t>def load_and_validate(data_dir: Path) -&gt; pd.DataFrame:</w:t>
      </w:r>
      <w:r>
        <w:rPr>
          <w:rFonts w:cs="Consolas"/>
          <w:noProof/>
        </w:rPr>
        <w:br/>
        <w:t xml:space="preserve">    """</w:t>
      </w:r>
      <w:r>
        <w:rPr>
          <w:rFonts w:cs="Consolas"/>
          <w:noProof/>
        </w:rPr>
        <w:t>读取三问真实结果，并在绘图前执行完整性和跨文件一致性校验。</w:t>
      </w:r>
      <w:r>
        <w:rPr>
          <w:rFonts w:cs="Consolas"/>
          <w:noProof/>
        </w:rPr>
        <w:t>"""</w:t>
      </w:r>
      <w:r>
        <w:rPr>
          <w:rFonts w:cs="Consolas"/>
          <w:noProof/>
        </w:rPr>
        <w:br/>
        <w:t xml:space="preserve">    file_q1 = data_dir / "</w:t>
      </w:r>
      <w:r>
        <w:rPr>
          <w:rFonts w:cs="Consolas"/>
          <w:noProof/>
        </w:rPr>
        <w:t>问题一优化结果</w:t>
      </w:r>
      <w:r>
        <w:rPr>
          <w:rFonts w:cs="Consolas"/>
          <w:noProof/>
        </w:rPr>
        <w:t>_</w:t>
      </w:r>
      <w:r>
        <w:rPr>
          <w:rFonts w:cs="Consolas"/>
          <w:noProof/>
        </w:rPr>
        <w:t>人数均衡</w:t>
      </w:r>
      <w:r>
        <w:rPr>
          <w:rFonts w:cs="Consolas"/>
          <w:noProof/>
        </w:rPr>
        <w:t>.xlsx"</w:t>
      </w:r>
      <w:r>
        <w:rPr>
          <w:rFonts w:cs="Consolas"/>
          <w:noProof/>
        </w:rPr>
        <w:br/>
        <w:t xml:space="preserve">    file_q2 = data_dir / "</w:t>
      </w:r>
      <w:r>
        <w:rPr>
          <w:rFonts w:cs="Consolas"/>
          <w:noProof/>
        </w:rPr>
        <w:t>问题二优化结果</w:t>
      </w:r>
      <w:r>
        <w:rPr>
          <w:rFonts w:cs="Consolas"/>
          <w:noProof/>
        </w:rPr>
        <w:t>.xlsx"</w:t>
      </w:r>
      <w:r>
        <w:rPr>
          <w:rFonts w:cs="Consolas"/>
          <w:noProof/>
        </w:rPr>
        <w:br/>
        <w:t xml:space="preserve">    file_q3 = data_dir / "</w:t>
      </w:r>
      <w:r>
        <w:rPr>
          <w:rFonts w:cs="Consolas"/>
          <w:noProof/>
        </w:rPr>
        <w:t>问题三联合优化结果</w:t>
      </w:r>
      <w:r>
        <w:rPr>
          <w:rFonts w:cs="Consolas"/>
          <w:noProof/>
        </w:rPr>
        <w:t>.xlsx"</w:t>
      </w:r>
      <w:r>
        <w:rPr>
          <w:rFonts w:cs="Consolas"/>
          <w:noProof/>
        </w:rPr>
        <w:br/>
        <w:t xml:space="preserve">    for path in (file_q1, file_q2, file_q3):</w:t>
      </w:r>
      <w:r>
        <w:rPr>
          <w:rFonts w:cs="Consolas"/>
          <w:noProof/>
        </w:rPr>
        <w:br/>
        <w:t xml:space="preserve">        if not path.is_file():</w:t>
      </w:r>
      <w:r>
        <w:rPr>
          <w:rFonts w:cs="Consolas"/>
          <w:noProof/>
        </w:rPr>
        <w:br/>
        <w:t xml:space="preserve">            raise FileNotFoundError(f"</w:t>
      </w:r>
      <w:r>
        <w:rPr>
          <w:rFonts w:cs="Consolas"/>
          <w:noProof/>
        </w:rPr>
        <w:t>未找到数据文件：</w:t>
      </w:r>
      <w:r>
        <w:rPr>
          <w:rFonts w:cs="Consolas"/>
          <w:noProof/>
        </w:rPr>
        <w:t>{path}")</w:t>
      </w:r>
      <w:r>
        <w:rPr>
          <w:rFonts w:cs="Consolas"/>
          <w:noProof/>
        </w:rPr>
        <w:br/>
      </w:r>
      <w:r>
        <w:rPr>
          <w:rFonts w:cs="Consolas"/>
          <w:noProof/>
        </w:rPr>
        <w:br/>
        <w:t xml:space="preserve">    q1 = pd.read_excel(file_q1, sheet_name="</w:t>
      </w:r>
      <w:r>
        <w:rPr>
          <w:rFonts w:cs="Consolas"/>
          <w:noProof/>
        </w:rPr>
        <w:t>每日汇总</w:t>
      </w:r>
      <w:r>
        <w:rPr>
          <w:rFonts w:cs="Consolas"/>
          <w:noProof/>
        </w:rPr>
        <w:t>", usecols=["</w:t>
      </w:r>
      <w:r>
        <w:rPr>
          <w:rFonts w:cs="Consolas"/>
          <w:noProof/>
        </w:rPr>
        <w:t>天</w:t>
      </w:r>
      <w:r>
        <w:rPr>
          <w:rFonts w:cs="Consolas"/>
          <w:noProof/>
        </w:rPr>
        <w:t>", "</w:t>
      </w:r>
      <w:r>
        <w:rPr>
          <w:rFonts w:cs="Consolas"/>
          <w:noProof/>
        </w:rPr>
        <w:t>最优总人数</w:t>
      </w:r>
      <w:r>
        <w:rPr>
          <w:rFonts w:cs="Consolas"/>
          <w:noProof/>
        </w:rPr>
        <w:t>"])</w:t>
      </w:r>
      <w:r>
        <w:rPr>
          <w:rFonts w:cs="Consolas"/>
          <w:noProof/>
        </w:rPr>
        <w:br/>
        <w:t xml:space="preserve">    q2 = pd.read_excel(file_q2, sheet_name="</w:t>
      </w:r>
      <w:r>
        <w:rPr>
          <w:rFonts w:cs="Consolas"/>
          <w:noProof/>
        </w:rPr>
        <w:t>每日汇总</w:t>
      </w:r>
      <w:r>
        <w:rPr>
          <w:rFonts w:cs="Consolas"/>
          <w:noProof/>
        </w:rPr>
        <w:t>", usecols=["</w:t>
      </w:r>
      <w:r>
        <w:rPr>
          <w:rFonts w:cs="Consolas"/>
          <w:noProof/>
        </w:rPr>
        <w:t>天</w:t>
      </w:r>
      <w:r>
        <w:rPr>
          <w:rFonts w:cs="Consolas"/>
          <w:noProof/>
        </w:rPr>
        <w:t>", "</w:t>
      </w:r>
      <w:r>
        <w:rPr>
          <w:rFonts w:cs="Consolas"/>
          <w:noProof/>
        </w:rPr>
        <w:t>最优总人数</w:t>
      </w:r>
      <w:r>
        <w:rPr>
          <w:rFonts w:cs="Consolas"/>
          <w:noProof/>
        </w:rPr>
        <w:t>"])</w:t>
      </w:r>
      <w:r>
        <w:rPr>
          <w:rFonts w:cs="Consolas"/>
          <w:noProof/>
        </w:rPr>
        <w:br/>
        <w:t xml:space="preserve">    q3 = pd.read_excel(</w:t>
      </w:r>
      <w:r>
        <w:rPr>
          <w:rFonts w:cs="Consolas"/>
          <w:noProof/>
        </w:rPr>
        <w:br/>
      </w:r>
      <w:r>
        <w:rPr>
          <w:rFonts w:cs="Consolas"/>
          <w:noProof/>
        </w:rPr>
        <w:lastRenderedPageBreak/>
        <w:t xml:space="preserve">        file_q3,</w:t>
      </w:r>
      <w:r>
        <w:rPr>
          <w:rFonts w:cs="Consolas"/>
          <w:noProof/>
        </w:rPr>
        <w:br/>
        <w:t xml:space="preserve">        sheet_name="</w:t>
      </w:r>
      <w:r>
        <w:rPr>
          <w:rFonts w:cs="Consolas"/>
          <w:noProof/>
        </w:rPr>
        <w:t>每日人员与检验</w:t>
      </w:r>
      <w:r>
        <w:rPr>
          <w:rFonts w:cs="Consolas"/>
          <w:noProof/>
        </w:rPr>
        <w:t>",</w:t>
      </w:r>
      <w:r>
        <w:rPr>
          <w:rFonts w:cs="Consolas"/>
          <w:noProof/>
        </w:rPr>
        <w:br/>
      </w:r>
      <w:r>
        <w:rPr>
          <w:rFonts w:cs="Consolas"/>
          <w:noProof/>
        </w:rPr>
        <w:t xml:space="preserve">        usecols=["</w:t>
      </w:r>
      <w:r>
        <w:rPr>
          <w:rFonts w:cs="Consolas"/>
          <w:noProof/>
        </w:rPr>
        <w:t>天</w:t>
      </w:r>
      <w:r>
        <w:rPr>
          <w:rFonts w:cs="Consolas"/>
          <w:noProof/>
        </w:rPr>
        <w:t>", "</w:t>
      </w:r>
      <w:r>
        <w:rPr>
          <w:rFonts w:cs="Consolas"/>
          <w:noProof/>
        </w:rPr>
        <w:t>问题二条件下最低人数</w:t>
      </w:r>
      <w:r>
        <w:rPr>
          <w:rFonts w:cs="Consolas"/>
          <w:noProof/>
        </w:rPr>
        <w:t>", "</w:t>
      </w:r>
      <w:r>
        <w:rPr>
          <w:rFonts w:cs="Consolas"/>
          <w:noProof/>
        </w:rPr>
        <w:t>第三问实际人数</w:t>
      </w:r>
      <w:r>
        <w:rPr>
          <w:rFonts w:cs="Consolas"/>
          <w:noProof/>
        </w:rPr>
        <w:t>", "</w:t>
      </w:r>
      <w:r>
        <w:rPr>
          <w:rFonts w:cs="Consolas"/>
          <w:noProof/>
        </w:rPr>
        <w:t>额外人数</w:t>
      </w:r>
      <w:r>
        <w:rPr>
          <w:rFonts w:cs="Consolas"/>
          <w:noProof/>
        </w:rPr>
        <w:t>"],</w:t>
      </w:r>
      <w:r>
        <w:rPr>
          <w:rFonts w:cs="Consolas"/>
          <w:noProof/>
        </w:rPr>
        <w:br/>
        <w:t xml:space="preserve">    )</w:t>
      </w:r>
      <w:r>
        <w:rPr>
          <w:rFonts w:cs="Consolas"/>
          <w:noProof/>
        </w:rPr>
        <w:br/>
      </w:r>
      <w:r>
        <w:rPr>
          <w:rFonts w:cs="Consolas"/>
          <w:noProof/>
        </w:rPr>
        <w:br/>
        <w:t xml:space="preserve">    for frame, label in ((q1, "</w:t>
      </w:r>
      <w:r>
        <w:rPr>
          <w:rFonts w:cs="Consolas"/>
          <w:noProof/>
        </w:rPr>
        <w:t>问题一</w:t>
      </w:r>
      <w:r>
        <w:rPr>
          <w:rFonts w:cs="Consolas"/>
          <w:noProof/>
        </w:rPr>
        <w:t>"), (q2, "</w:t>
      </w:r>
      <w:r>
        <w:rPr>
          <w:rFonts w:cs="Consolas"/>
          <w:noProof/>
        </w:rPr>
        <w:t>问题二</w:t>
      </w:r>
      <w:r>
        <w:rPr>
          <w:rFonts w:cs="Consolas"/>
          <w:noProof/>
        </w:rPr>
        <w:t>"), (q3, "</w:t>
      </w:r>
      <w:r>
        <w:rPr>
          <w:rFonts w:cs="Consolas"/>
          <w:noProof/>
        </w:rPr>
        <w:t>问题三</w:t>
      </w:r>
      <w:r>
        <w:rPr>
          <w:rFonts w:cs="Consolas"/>
          <w:noProof/>
        </w:rPr>
        <w:t>")):</w:t>
      </w:r>
      <w:r>
        <w:rPr>
          <w:rFonts w:cs="Consolas"/>
          <w:noProof/>
        </w:rPr>
        <w:br/>
        <w:t xml:space="preserve">        frame.sort_values("</w:t>
      </w:r>
      <w:r>
        <w:rPr>
          <w:rFonts w:cs="Consolas"/>
          <w:noProof/>
        </w:rPr>
        <w:t>天</w:t>
      </w:r>
      <w:r>
        <w:rPr>
          <w:rFonts w:cs="Consolas"/>
          <w:noProof/>
        </w:rPr>
        <w:t>", inplace=True)</w:t>
      </w:r>
      <w:r>
        <w:rPr>
          <w:rFonts w:cs="Consolas"/>
          <w:noProof/>
        </w:rPr>
        <w:br/>
        <w:t xml:space="preserve">        frame.reset_index(drop=True, inplace=True)</w:t>
      </w:r>
      <w:r>
        <w:rPr>
          <w:rFonts w:cs="Consolas"/>
          <w:noProof/>
        </w:rPr>
        <w:br/>
        <w:t xml:space="preserve">        _assert_daily_index(frame, label)</w:t>
      </w:r>
      <w:r>
        <w:rPr>
          <w:rFonts w:cs="Consolas"/>
          <w:noProof/>
        </w:rPr>
        <w:br/>
        <w:t xml:space="preserve">        _assert_integer_complete(frame, list(frame.columns), label)</w:t>
      </w:r>
      <w:r>
        <w:rPr>
          <w:rFonts w:cs="Consolas"/>
          <w:noProof/>
        </w:rPr>
        <w:br/>
      </w:r>
      <w:r>
        <w:rPr>
          <w:rFonts w:cs="Consolas"/>
          <w:noProof/>
        </w:rPr>
        <w:br/>
        <w:t xml:space="preserve">    q1 = q1.rename(columns={"</w:t>
      </w:r>
      <w:r>
        <w:rPr>
          <w:rFonts w:cs="Consolas"/>
          <w:noProof/>
        </w:rPr>
        <w:t>最优总人数</w:t>
      </w:r>
      <w:r>
        <w:rPr>
          <w:rFonts w:cs="Consolas"/>
          <w:noProof/>
        </w:rPr>
        <w:t>": "</w:t>
      </w:r>
      <w:r>
        <w:rPr>
          <w:rFonts w:cs="Consolas"/>
          <w:noProof/>
        </w:rPr>
        <w:t>问题一最低日用工</w:t>
      </w:r>
      <w:r>
        <w:rPr>
          <w:rFonts w:cs="Consolas"/>
          <w:noProof/>
        </w:rPr>
        <w:t>"})</w:t>
      </w:r>
      <w:r>
        <w:rPr>
          <w:rFonts w:cs="Consolas"/>
          <w:noProof/>
        </w:rPr>
        <w:br/>
        <w:t xml:space="preserve">    q2 = q2.rename(columns={"</w:t>
      </w:r>
      <w:r>
        <w:rPr>
          <w:rFonts w:cs="Consolas"/>
          <w:noProof/>
        </w:rPr>
        <w:t>最优总人数</w:t>
      </w:r>
      <w:r>
        <w:rPr>
          <w:rFonts w:cs="Consolas"/>
          <w:noProof/>
        </w:rPr>
        <w:t>": "</w:t>
      </w:r>
      <w:r>
        <w:rPr>
          <w:rFonts w:cs="Consolas"/>
          <w:noProof/>
        </w:rPr>
        <w:t>问题二最低需求</w:t>
      </w:r>
      <w:r>
        <w:rPr>
          <w:rFonts w:cs="Consolas"/>
          <w:noProof/>
        </w:rPr>
        <w:t>"})</w:t>
      </w:r>
    </w:p>
    <w:p w:rsidR="00A3080D" w:rsidRDefault="005130F3">
      <w:pPr>
        <w:pStyle w:val="AppendixCode"/>
        <w:shd w:val="clear" w:color="auto" w:fill="F7F7F7"/>
        <w:ind w:firstLine="260"/>
      </w:pPr>
      <w:r>
        <w:rPr>
          <w:rFonts w:cs="Consolas"/>
          <w:noProof/>
        </w:rPr>
        <w:t xml:space="preserve">    merged = q1.merge(q2, on="</w:t>
      </w:r>
      <w:r>
        <w:rPr>
          <w:rFonts w:cs="Consolas"/>
          <w:noProof/>
        </w:rPr>
        <w:t>天</w:t>
      </w:r>
      <w:r>
        <w:rPr>
          <w:rFonts w:cs="Consolas"/>
          <w:noProof/>
        </w:rPr>
        <w:t>", validate="one_to_one").merge(q3, on="</w:t>
      </w:r>
      <w:r>
        <w:rPr>
          <w:rFonts w:cs="Consolas"/>
          <w:noProof/>
        </w:rPr>
        <w:t>天</w:t>
      </w:r>
      <w:r>
        <w:rPr>
          <w:rFonts w:cs="Consolas"/>
          <w:noProof/>
        </w:rPr>
        <w:t>", validate="one_to_one")</w:t>
      </w:r>
      <w:r>
        <w:rPr>
          <w:rFonts w:cs="Consolas"/>
          <w:noProof/>
        </w:rPr>
        <w:br/>
      </w:r>
      <w:r>
        <w:rPr>
          <w:rFonts w:cs="Consolas"/>
          <w:noProof/>
        </w:rPr>
        <w:br/>
        <w:t xml:space="preserve">    if not np.array_equal(</w:t>
      </w:r>
      <w:r>
        <w:rPr>
          <w:rFonts w:cs="Consolas"/>
          <w:noProof/>
        </w:rPr>
        <w:br/>
        <w:t xml:space="preserve">        merged["</w:t>
      </w:r>
      <w:r>
        <w:rPr>
          <w:rFonts w:cs="Consolas"/>
          <w:noProof/>
        </w:rPr>
        <w:t>问题二最低需求</w:t>
      </w:r>
      <w:r>
        <w:rPr>
          <w:rFonts w:cs="Consolas"/>
          <w:noProof/>
        </w:rPr>
        <w:t>"].to_numpy(),</w:t>
      </w:r>
      <w:r>
        <w:rPr>
          <w:rFonts w:cs="Consolas"/>
          <w:noProof/>
        </w:rPr>
        <w:br/>
        <w:t xml:space="preserve">        merged["</w:t>
      </w:r>
      <w:r>
        <w:rPr>
          <w:rFonts w:cs="Consolas"/>
          <w:noProof/>
        </w:rPr>
        <w:t>问题二条件下最低人数</w:t>
      </w:r>
      <w:r>
        <w:rPr>
          <w:rFonts w:cs="Consolas"/>
          <w:noProof/>
        </w:rPr>
        <w:t>"].to_numpy(),</w:t>
      </w:r>
      <w:r>
        <w:rPr>
          <w:rFonts w:cs="Consolas"/>
          <w:noProof/>
        </w:rPr>
        <w:br/>
        <w:t xml:space="preserve">    ):</w:t>
      </w:r>
      <w:r>
        <w:rPr>
          <w:rFonts w:cs="Consolas"/>
          <w:noProof/>
        </w:rPr>
        <w:br/>
        <w:t xml:space="preserve">        raise ValueError("</w:t>
      </w:r>
      <w:r>
        <w:rPr>
          <w:rFonts w:cs="Consolas"/>
          <w:noProof/>
        </w:rPr>
        <w:t>问题二与问题三工作簿中的</w:t>
      </w:r>
      <w:r>
        <w:rPr>
          <w:rFonts w:cs="Consolas"/>
          <w:noProof/>
        </w:rPr>
        <w:t>‘</w:t>
      </w:r>
      <w:r>
        <w:rPr>
          <w:rFonts w:cs="Consolas"/>
          <w:noProof/>
        </w:rPr>
        <w:t>问题二最低人数</w:t>
      </w:r>
      <w:r>
        <w:rPr>
          <w:rFonts w:cs="Consolas"/>
          <w:noProof/>
        </w:rPr>
        <w:t>’</w:t>
      </w:r>
      <w:r>
        <w:rPr>
          <w:rFonts w:cs="Consolas"/>
          <w:noProof/>
        </w:rPr>
        <w:t>不一致。</w:t>
      </w:r>
      <w:r>
        <w:rPr>
          <w:rFonts w:cs="Consolas"/>
          <w:noProof/>
        </w:rPr>
        <w:t>")</w:t>
      </w:r>
      <w:r>
        <w:rPr>
          <w:rFonts w:cs="Consolas"/>
          <w:noProof/>
        </w:rPr>
        <w:br/>
      </w:r>
      <w:r>
        <w:rPr>
          <w:rFonts w:cs="Consolas"/>
          <w:noProof/>
        </w:rPr>
        <w:br/>
        <w:t xml:space="preserve">    calculated_surplus = merged["</w:t>
      </w:r>
      <w:r>
        <w:rPr>
          <w:rFonts w:cs="Consolas"/>
          <w:noProof/>
        </w:rPr>
        <w:t>第三问实际人数</w:t>
      </w:r>
      <w:r>
        <w:rPr>
          <w:rFonts w:cs="Consolas"/>
          <w:noProof/>
        </w:rPr>
        <w:t>"] - merged["</w:t>
      </w:r>
      <w:r>
        <w:rPr>
          <w:rFonts w:cs="Consolas"/>
          <w:noProof/>
        </w:rPr>
        <w:t>问题二条件下最低人数</w:t>
      </w:r>
      <w:r>
        <w:rPr>
          <w:rFonts w:cs="Consolas"/>
          <w:noProof/>
        </w:rPr>
        <w:t>"]</w:t>
      </w:r>
      <w:r>
        <w:rPr>
          <w:rFonts w:cs="Consolas"/>
          <w:noProof/>
        </w:rPr>
        <w:br/>
        <w:t xml:space="preserve">    if not np.array_equal(calculated_surplus.to_numpy(), merged["</w:t>
      </w:r>
      <w:r>
        <w:rPr>
          <w:rFonts w:cs="Consolas"/>
          <w:noProof/>
        </w:rPr>
        <w:t>额外人数</w:t>
      </w:r>
      <w:r>
        <w:rPr>
          <w:rFonts w:cs="Consolas"/>
          <w:noProof/>
        </w:rPr>
        <w:t>"].to_numpy()):</w:t>
      </w:r>
      <w:r>
        <w:rPr>
          <w:rFonts w:cs="Consolas"/>
          <w:noProof/>
        </w:rPr>
        <w:br/>
        <w:t xml:space="preserve">        raise ValueError("</w:t>
      </w:r>
      <w:r>
        <w:rPr>
          <w:rFonts w:cs="Consolas"/>
          <w:noProof/>
        </w:rPr>
        <w:t>问题三的</w:t>
      </w:r>
      <w:r>
        <w:rPr>
          <w:rFonts w:cs="Consolas"/>
          <w:noProof/>
        </w:rPr>
        <w:t>‘</w:t>
      </w:r>
      <w:r>
        <w:rPr>
          <w:rFonts w:cs="Consolas"/>
          <w:noProof/>
        </w:rPr>
        <w:t>实际人数</w:t>
      </w:r>
      <w:r>
        <w:rPr>
          <w:rFonts w:cs="Consolas"/>
          <w:noProof/>
        </w:rPr>
        <w:t>−</w:t>
      </w:r>
      <w:r>
        <w:rPr>
          <w:rFonts w:cs="Consolas"/>
          <w:noProof/>
        </w:rPr>
        <w:t>最低人数</w:t>
      </w:r>
      <w:r>
        <w:rPr>
          <w:rFonts w:cs="Consolas"/>
          <w:noProof/>
        </w:rPr>
        <w:t>’</w:t>
      </w:r>
      <w:r>
        <w:rPr>
          <w:rFonts w:cs="Consolas"/>
          <w:noProof/>
        </w:rPr>
        <w:t>与</w:t>
      </w:r>
      <w:r>
        <w:rPr>
          <w:rFonts w:cs="Consolas"/>
          <w:noProof/>
        </w:rPr>
        <w:t>‘</w:t>
      </w:r>
      <w:r>
        <w:rPr>
          <w:rFonts w:cs="Consolas"/>
          <w:noProof/>
        </w:rPr>
        <w:t>额外人数</w:t>
      </w:r>
      <w:r>
        <w:rPr>
          <w:rFonts w:cs="Consolas"/>
          <w:noProof/>
        </w:rPr>
        <w:t>’</w:t>
      </w:r>
      <w:r>
        <w:rPr>
          <w:rFonts w:cs="Consolas"/>
          <w:noProof/>
        </w:rPr>
        <w:t>不一致。</w:t>
      </w:r>
      <w:r>
        <w:rPr>
          <w:rFonts w:cs="Consolas"/>
          <w:noProof/>
        </w:rPr>
        <w:t>")</w:t>
      </w:r>
      <w:r>
        <w:rPr>
          <w:rFonts w:cs="Consolas"/>
          <w:noProof/>
        </w:rPr>
        <w:br/>
        <w:t xml:space="preserve">    if (calculated_surplus &lt; 0).any():</w:t>
      </w:r>
      <w:r>
        <w:rPr>
          <w:rFonts w:cs="Consolas"/>
          <w:noProof/>
        </w:rPr>
        <w:br/>
      </w:r>
      <w:r>
        <w:rPr>
          <w:rFonts w:cs="Consolas"/>
          <w:noProof/>
        </w:rPr>
        <w:t xml:space="preserve">        raise ValueError("</w:t>
      </w:r>
      <w:r>
        <w:rPr>
          <w:rFonts w:cs="Consolas"/>
          <w:noProof/>
        </w:rPr>
        <w:t>问题三实际出勤人数不应低于问题二最低需求。</w:t>
      </w:r>
      <w:r>
        <w:rPr>
          <w:rFonts w:cs="Consolas"/>
          <w:noProof/>
        </w:rPr>
        <w:t>")</w:t>
      </w:r>
      <w:r>
        <w:rPr>
          <w:rFonts w:cs="Consolas"/>
          <w:noProof/>
        </w:rPr>
        <w:br/>
      </w:r>
      <w:r>
        <w:rPr>
          <w:rFonts w:cs="Consolas"/>
          <w:noProof/>
        </w:rPr>
        <w:br/>
        <w:t xml:space="preserve">    return merged</w:t>
      </w:r>
      <w:r>
        <w:rPr>
          <w:rFonts w:cs="Consolas"/>
          <w:noProof/>
        </w:rPr>
        <w:br/>
      </w:r>
      <w:r>
        <w:rPr>
          <w:rFonts w:cs="Consolas"/>
          <w:noProof/>
        </w:rPr>
        <w:br/>
      </w:r>
      <w:r>
        <w:rPr>
          <w:rFonts w:cs="Consolas"/>
          <w:noProof/>
        </w:rPr>
        <w:br/>
        <w:t>def style_axis(ax: plt.Axes) -&gt; None:</w:t>
      </w:r>
      <w:r>
        <w:rPr>
          <w:rFonts w:cs="Consolas"/>
          <w:noProof/>
        </w:rPr>
        <w:br/>
        <w:t xml:space="preserve">    ax.set_xlim(1, 30)</w:t>
      </w:r>
      <w:r>
        <w:rPr>
          <w:rFonts w:cs="Consolas"/>
          <w:noProof/>
        </w:rPr>
        <w:br/>
        <w:t xml:space="preserve">    ax.set_xticks([1, 5, 10, 15, 20, 25, 30])</w:t>
      </w:r>
      <w:r>
        <w:rPr>
          <w:rFonts w:cs="Consolas"/>
          <w:noProof/>
        </w:rPr>
        <w:br/>
        <w:t xml:space="preserve">    ax.set_ylim(280, 620)</w:t>
      </w:r>
      <w:r>
        <w:rPr>
          <w:rFonts w:cs="Consolas"/>
          <w:noProof/>
        </w:rPr>
        <w:br/>
        <w:t xml:space="preserve">    ax.set_yticks(np.arange(300, 601, 50))</w:t>
      </w:r>
      <w:r>
        <w:rPr>
          <w:rFonts w:cs="Consolas"/>
          <w:noProof/>
        </w:rPr>
        <w:br/>
        <w:t xml:space="preserve">    ax.set_xlabel("</w:t>
      </w:r>
      <w:r>
        <w:rPr>
          <w:rFonts w:cs="Consolas"/>
          <w:noProof/>
        </w:rPr>
        <w:t>日期</w:t>
      </w:r>
      <w:r>
        <w:rPr>
          <w:rFonts w:cs="Consolas"/>
          <w:noProof/>
        </w:rPr>
        <w:t>/</w:t>
      </w:r>
      <w:r>
        <w:rPr>
          <w:rFonts w:cs="Consolas"/>
          <w:noProof/>
        </w:rPr>
        <w:t>天</w:t>
      </w:r>
      <w:r>
        <w:rPr>
          <w:rFonts w:cs="Consolas"/>
          <w:noProof/>
        </w:rPr>
        <w:t>")</w:t>
      </w:r>
      <w:r>
        <w:rPr>
          <w:rFonts w:cs="Consolas"/>
          <w:noProof/>
        </w:rPr>
        <w:br/>
        <w:t xml:space="preserve">    ax.set_ylabel("</w:t>
      </w:r>
      <w:r>
        <w:rPr>
          <w:rFonts w:cs="Consolas"/>
          <w:noProof/>
        </w:rPr>
        <w:t>人数</w:t>
      </w:r>
      <w:r>
        <w:rPr>
          <w:rFonts w:cs="Consolas"/>
          <w:noProof/>
        </w:rPr>
        <w:t>/</w:t>
      </w:r>
      <w:r>
        <w:rPr>
          <w:rFonts w:cs="Consolas"/>
          <w:noProof/>
        </w:rPr>
        <w:t>人</w:t>
      </w:r>
      <w:r>
        <w:rPr>
          <w:rFonts w:cs="Consolas"/>
          <w:noProof/>
        </w:rPr>
        <w:t>")</w:t>
      </w:r>
      <w:r>
        <w:rPr>
          <w:rFonts w:cs="Consolas"/>
          <w:noProof/>
        </w:rPr>
        <w:br/>
        <w:t xml:space="preserve">    ax.grid(axis="y", color=COLORS["grid"], linewidth=0.55, alpha=0.72)</w:t>
      </w:r>
      <w:r>
        <w:rPr>
          <w:rFonts w:cs="Consolas"/>
          <w:noProof/>
        </w:rPr>
        <w:br/>
        <w:t xml:space="preserve">    ax.grid(axis="x", visible=False)</w:t>
      </w:r>
      <w:r>
        <w:rPr>
          <w:rFonts w:cs="Consolas"/>
          <w:noProof/>
        </w:rPr>
        <w:br/>
        <w:t xml:space="preserve">    ax.tick_params(axis="both", direction="out", length=3.0, width=0.7)</w:t>
      </w:r>
      <w:r>
        <w:rPr>
          <w:rFonts w:cs="Consolas"/>
          <w:noProof/>
        </w:rPr>
        <w:br/>
      </w:r>
      <w:r>
        <w:rPr>
          <w:rFonts w:cs="Consolas"/>
          <w:noProof/>
        </w:rPr>
        <w:t xml:space="preserve">    ax.spines["top"].set_visible(False)</w:t>
      </w:r>
      <w:r>
        <w:rPr>
          <w:rFonts w:cs="Consolas"/>
          <w:noProof/>
        </w:rPr>
        <w:br/>
        <w:t xml:space="preserve">    ax.spines["right"].set_visible(False)</w:t>
      </w:r>
      <w:r>
        <w:rPr>
          <w:rFonts w:cs="Consolas"/>
          <w:noProof/>
        </w:rPr>
        <w:br/>
        <w:t xml:space="preserve">    ax.spines["left"].set_linewidth(0.8)</w:t>
      </w:r>
      <w:r>
        <w:rPr>
          <w:rFonts w:cs="Consolas"/>
          <w:noProof/>
        </w:rPr>
        <w:br/>
        <w:t xml:space="preserve">    ax.spines["bottom"].set_linewidth(0.8)</w:t>
      </w:r>
      <w:r>
        <w:rPr>
          <w:rFonts w:cs="Consolas"/>
          <w:noProof/>
        </w:rPr>
        <w:br/>
        <w:t xml:space="preserve">    ax.set_axisbelow(True)</w:t>
      </w:r>
      <w:r>
        <w:rPr>
          <w:rFonts w:cs="Consolas"/>
          <w:noProof/>
        </w:rPr>
        <w:br/>
      </w:r>
      <w:r>
        <w:rPr>
          <w:rFonts w:cs="Consolas"/>
          <w:noProof/>
        </w:rPr>
        <w:br/>
      </w:r>
      <w:r>
        <w:rPr>
          <w:rFonts w:cs="Consolas"/>
          <w:noProof/>
        </w:rPr>
        <w:br/>
        <w:t>def plot_daily_demand_vs_attendance(data: pd.DataFrame) -&gt; plt.Figure:</w:t>
      </w:r>
      <w:r>
        <w:rPr>
          <w:rFonts w:cs="Consolas"/>
          <w:noProof/>
        </w:rPr>
        <w:br/>
        <w:t xml:space="preserve">    days = data["</w:t>
      </w:r>
      <w:r>
        <w:rPr>
          <w:rFonts w:cs="Consolas"/>
          <w:noProof/>
        </w:rPr>
        <w:t>天</w:t>
      </w:r>
      <w:r>
        <w:rPr>
          <w:rFonts w:cs="Consolas"/>
          <w:noProof/>
        </w:rPr>
        <w:t>"].to_numpy()</w:t>
      </w:r>
      <w:r>
        <w:rPr>
          <w:rFonts w:cs="Consolas"/>
          <w:noProof/>
        </w:rPr>
        <w:br/>
        <w:t xml:space="preserve">    minimum = data["</w:t>
      </w:r>
      <w:r>
        <w:rPr>
          <w:rFonts w:cs="Consolas"/>
          <w:noProof/>
        </w:rPr>
        <w:t>问题二条件下最低人数</w:t>
      </w:r>
      <w:r>
        <w:rPr>
          <w:rFonts w:cs="Consolas"/>
          <w:noProof/>
        </w:rPr>
        <w:t>"].to_numpy()</w:t>
      </w:r>
      <w:r>
        <w:rPr>
          <w:rFonts w:cs="Consolas"/>
          <w:noProof/>
        </w:rPr>
        <w:br/>
        <w:t xml:space="preserve">    actual = data["</w:t>
      </w:r>
      <w:r>
        <w:rPr>
          <w:rFonts w:cs="Consolas"/>
          <w:noProof/>
        </w:rPr>
        <w:t>第三问实际人数</w:t>
      </w:r>
      <w:r>
        <w:rPr>
          <w:rFonts w:cs="Consolas"/>
          <w:noProof/>
        </w:rPr>
        <w:t>"].to_numpy()</w:t>
      </w:r>
      <w:r>
        <w:rPr>
          <w:rFonts w:cs="Consolas"/>
          <w:noProof/>
        </w:rPr>
        <w:br/>
      </w:r>
      <w:r>
        <w:rPr>
          <w:rFonts w:cs="Consolas"/>
          <w:noProof/>
        </w:rPr>
        <w:br/>
        <w:t xml:space="preserve">    fig, ax = plt.subplots(figsize=FIGSIZE, layout="constrained")</w:t>
      </w:r>
      <w:r>
        <w:rPr>
          <w:rFonts w:cs="Consolas"/>
          <w:noProof/>
        </w:rPr>
        <w:br/>
        <w:t xml:space="preserve">    fill = ax.fill_between(</w:t>
      </w:r>
      <w:r>
        <w:rPr>
          <w:rFonts w:cs="Consolas"/>
          <w:noProof/>
        </w:rPr>
        <w:br/>
        <w:t xml:space="preserve">        days,</w:t>
      </w:r>
      <w:r>
        <w:rPr>
          <w:rFonts w:cs="Consolas"/>
          <w:noProof/>
        </w:rPr>
        <w:br/>
        <w:t xml:space="preserve">        minimum,</w:t>
      </w:r>
      <w:r>
        <w:rPr>
          <w:rFonts w:cs="Consolas"/>
          <w:noProof/>
        </w:rPr>
        <w:br/>
      </w:r>
      <w:r>
        <w:rPr>
          <w:rFonts w:cs="Consolas"/>
          <w:noProof/>
        </w:rPr>
        <w:t xml:space="preserve">        actual,</w:t>
      </w:r>
      <w:r>
        <w:rPr>
          <w:rFonts w:cs="Consolas"/>
          <w:noProof/>
        </w:rPr>
        <w:br/>
        <w:t xml:space="preserve">        color=COLORS["surplus"],</w:t>
      </w:r>
      <w:r>
        <w:rPr>
          <w:rFonts w:cs="Consolas"/>
          <w:noProof/>
        </w:rPr>
        <w:br/>
        <w:t xml:space="preserve">        alpha=0.48,</w:t>
      </w:r>
      <w:r>
        <w:rPr>
          <w:rFonts w:cs="Consolas"/>
          <w:noProof/>
        </w:rPr>
        <w:br/>
        <w:t xml:space="preserve">        linewidth=0,</w:t>
      </w:r>
      <w:r>
        <w:rPr>
          <w:rFonts w:cs="Consolas"/>
          <w:noProof/>
        </w:rPr>
        <w:br/>
        <w:t xml:space="preserve">        label="</w:t>
      </w:r>
      <w:r>
        <w:rPr>
          <w:rFonts w:cs="Consolas"/>
          <w:noProof/>
        </w:rPr>
        <w:t>制度性冗余</w:t>
      </w:r>
      <w:r>
        <w:rPr>
          <w:rFonts w:cs="Consolas"/>
          <w:noProof/>
        </w:rPr>
        <w:t>",</w:t>
      </w:r>
      <w:r>
        <w:rPr>
          <w:rFonts w:cs="Consolas"/>
          <w:noProof/>
        </w:rPr>
        <w:br/>
        <w:t xml:space="preserve">        zorder=1,</w:t>
      </w:r>
      <w:r>
        <w:rPr>
          <w:rFonts w:cs="Consolas"/>
          <w:noProof/>
        </w:rPr>
        <w:br/>
        <w:t xml:space="preserve">    )</w:t>
      </w:r>
      <w:r>
        <w:rPr>
          <w:rFonts w:cs="Consolas"/>
          <w:noProof/>
        </w:rPr>
        <w:br/>
        <w:t xml:space="preserve">    line_q2, = ax.plot(</w:t>
      </w:r>
      <w:r>
        <w:rPr>
          <w:rFonts w:cs="Consolas"/>
          <w:noProof/>
        </w:rPr>
        <w:br/>
        <w:t xml:space="preserve">        days,</w:t>
      </w:r>
      <w:r>
        <w:rPr>
          <w:rFonts w:cs="Consolas"/>
          <w:noProof/>
        </w:rPr>
        <w:br/>
        <w:t xml:space="preserve">        minimum,</w:t>
      </w:r>
      <w:r>
        <w:rPr>
          <w:rFonts w:cs="Consolas"/>
          <w:noProof/>
        </w:rPr>
        <w:br/>
        <w:t xml:space="preserve">        color=COLORS["q2"],</w:t>
      </w:r>
      <w:r>
        <w:rPr>
          <w:rFonts w:cs="Consolas"/>
          <w:noProof/>
        </w:rPr>
        <w:br/>
        <w:t xml:space="preserve">        linewidth=1.65,</w:t>
      </w:r>
      <w:r>
        <w:rPr>
          <w:rFonts w:cs="Consolas"/>
          <w:noProof/>
        </w:rPr>
        <w:br/>
        <w:t xml:space="preserve">        linestyle="--",</w:t>
      </w:r>
      <w:r>
        <w:rPr>
          <w:rFonts w:cs="Consolas"/>
          <w:noProof/>
        </w:rPr>
        <w:br/>
        <w:t xml:space="preserve">        marker="s",</w:t>
      </w:r>
      <w:r>
        <w:rPr>
          <w:rFonts w:cs="Consolas"/>
          <w:noProof/>
        </w:rPr>
        <w:br/>
        <w:t xml:space="preserve">        markersize=3.0,</w:t>
      </w:r>
      <w:r>
        <w:rPr>
          <w:rFonts w:cs="Consolas"/>
          <w:noProof/>
        </w:rPr>
        <w:br/>
        <w:t xml:space="preserve">        markerfacecolor="white",</w:t>
      </w:r>
      <w:r>
        <w:rPr>
          <w:rFonts w:cs="Consolas"/>
          <w:noProof/>
        </w:rPr>
        <w:br/>
        <w:t xml:space="preserve">        markeredgewidth=0.8,</w:t>
      </w:r>
    </w:p>
    <w:p w:rsidR="00A3080D" w:rsidRDefault="005130F3">
      <w:pPr>
        <w:pStyle w:val="AppendixCode"/>
        <w:shd w:val="clear" w:color="auto" w:fill="F7F7F7"/>
        <w:ind w:firstLine="260"/>
      </w:pPr>
      <w:r>
        <w:rPr>
          <w:rFonts w:cs="Consolas"/>
          <w:noProof/>
        </w:rPr>
        <w:t xml:space="preserve">        markevery=1,</w:t>
      </w:r>
      <w:r>
        <w:rPr>
          <w:rFonts w:cs="Consolas"/>
          <w:noProof/>
        </w:rPr>
        <w:br/>
        <w:t xml:space="preserve">        label="</w:t>
      </w:r>
      <w:r>
        <w:rPr>
          <w:rFonts w:cs="Consolas"/>
          <w:noProof/>
        </w:rPr>
        <w:t>问题二最低需求</w:t>
      </w:r>
      <w:r>
        <w:rPr>
          <w:rFonts w:cs="Consolas"/>
          <w:noProof/>
        </w:rPr>
        <w:t>",</w:t>
      </w:r>
      <w:r>
        <w:rPr>
          <w:rFonts w:cs="Consolas"/>
          <w:noProof/>
        </w:rPr>
        <w:br/>
        <w:t xml:space="preserve">        zorder=3,</w:t>
      </w:r>
      <w:r>
        <w:rPr>
          <w:rFonts w:cs="Consolas"/>
          <w:noProof/>
        </w:rPr>
        <w:br/>
        <w:t xml:space="preserve">    )</w:t>
      </w:r>
      <w:r>
        <w:rPr>
          <w:rFonts w:cs="Consolas"/>
          <w:noProof/>
        </w:rPr>
        <w:br/>
        <w:t xml:space="preserve">    line_q3, = ax.plot(</w:t>
      </w:r>
      <w:r>
        <w:rPr>
          <w:rFonts w:cs="Consolas"/>
          <w:noProof/>
        </w:rPr>
        <w:br/>
        <w:t xml:space="preserve">        days,</w:t>
      </w:r>
      <w:r>
        <w:rPr>
          <w:rFonts w:cs="Consolas"/>
          <w:noProof/>
        </w:rPr>
        <w:br/>
        <w:t xml:space="preserve">        actual,</w:t>
      </w:r>
      <w:r>
        <w:rPr>
          <w:rFonts w:cs="Consolas"/>
          <w:noProof/>
        </w:rPr>
        <w:br/>
      </w:r>
      <w:r>
        <w:rPr>
          <w:rFonts w:cs="Consolas"/>
          <w:noProof/>
        </w:rPr>
        <w:t xml:space="preserve">        color=COLORS["q3"],</w:t>
      </w:r>
      <w:r>
        <w:rPr>
          <w:rFonts w:cs="Consolas"/>
          <w:noProof/>
        </w:rPr>
        <w:br/>
        <w:t xml:space="preserve">        linewidth=1.8,</w:t>
      </w:r>
      <w:r>
        <w:rPr>
          <w:rFonts w:cs="Consolas"/>
          <w:noProof/>
        </w:rPr>
        <w:br/>
        <w:t xml:space="preserve">        linestyle="-",</w:t>
      </w:r>
      <w:r>
        <w:rPr>
          <w:rFonts w:cs="Consolas"/>
          <w:noProof/>
        </w:rPr>
        <w:br/>
        <w:t xml:space="preserve">        marker="o",</w:t>
      </w:r>
      <w:r>
        <w:rPr>
          <w:rFonts w:cs="Consolas"/>
          <w:noProof/>
        </w:rPr>
        <w:br/>
        <w:t xml:space="preserve">        markersize=3.0,</w:t>
      </w:r>
      <w:r>
        <w:rPr>
          <w:rFonts w:cs="Consolas"/>
          <w:noProof/>
        </w:rPr>
        <w:br/>
        <w:t xml:space="preserve">        markerfacecolor="white",</w:t>
      </w:r>
      <w:r>
        <w:rPr>
          <w:rFonts w:cs="Consolas"/>
          <w:noProof/>
        </w:rPr>
        <w:br/>
        <w:t xml:space="preserve">        markeredgewidth=0.8,</w:t>
      </w:r>
      <w:r>
        <w:rPr>
          <w:rFonts w:cs="Consolas"/>
          <w:noProof/>
        </w:rPr>
        <w:br/>
      </w:r>
      <w:r>
        <w:rPr>
          <w:rFonts w:cs="Consolas"/>
          <w:noProof/>
        </w:rPr>
        <w:lastRenderedPageBreak/>
        <w:t xml:space="preserve">        markevery=1,</w:t>
      </w:r>
      <w:r>
        <w:rPr>
          <w:rFonts w:cs="Consolas"/>
          <w:noProof/>
        </w:rPr>
        <w:br/>
        <w:t xml:space="preserve">        label="</w:t>
      </w:r>
      <w:r>
        <w:rPr>
          <w:rFonts w:cs="Consolas"/>
          <w:noProof/>
        </w:rPr>
        <w:t>问题三实际出勤</w:t>
      </w:r>
      <w:r>
        <w:rPr>
          <w:rFonts w:cs="Consolas"/>
          <w:noProof/>
        </w:rPr>
        <w:t>",</w:t>
      </w:r>
      <w:r>
        <w:rPr>
          <w:rFonts w:cs="Consolas"/>
          <w:noProof/>
        </w:rPr>
        <w:br/>
        <w:t xml:space="preserve">        zorder=4,</w:t>
      </w:r>
      <w:r>
        <w:rPr>
          <w:rFonts w:cs="Consolas"/>
          <w:noProof/>
        </w:rPr>
        <w:br/>
        <w:t xml:space="preserve">    )</w:t>
      </w:r>
      <w:r>
        <w:rPr>
          <w:rFonts w:cs="Consolas"/>
          <w:noProof/>
        </w:rPr>
        <w:br/>
      </w:r>
      <w:r>
        <w:rPr>
          <w:rFonts w:cs="Consolas"/>
          <w:noProof/>
        </w:rPr>
        <w:br/>
        <w:t xml:space="preserve">    style_axis(ax)</w:t>
      </w:r>
      <w:r>
        <w:rPr>
          <w:rFonts w:cs="Consolas"/>
          <w:noProof/>
        </w:rPr>
        <w:br/>
        <w:t xml:space="preserve">    ax.set_title("</w:t>
      </w:r>
      <w:r>
        <w:rPr>
          <w:rFonts w:cs="Consolas"/>
          <w:noProof/>
        </w:rPr>
        <w:t>连续工日约束下每日需求与实际出勤</w:t>
      </w:r>
      <w:r>
        <w:rPr>
          <w:rFonts w:cs="Consolas"/>
          <w:noProof/>
        </w:rPr>
        <w:t>", pad=8)</w:t>
      </w:r>
      <w:r>
        <w:rPr>
          <w:rFonts w:cs="Consolas"/>
          <w:noProof/>
        </w:rPr>
        <w:br/>
        <w:t xml:space="preserve">    ax.legend(</w:t>
      </w:r>
      <w:r>
        <w:rPr>
          <w:rFonts w:cs="Consolas"/>
          <w:noProof/>
        </w:rPr>
        <w:br/>
        <w:t xml:space="preserve">        handles=[line_q2, line_q3, fill],</w:t>
      </w:r>
      <w:r>
        <w:rPr>
          <w:rFonts w:cs="Consolas"/>
          <w:noProof/>
        </w:rPr>
        <w:br/>
        <w:t xml:space="preserve">        loc="upper right",</w:t>
      </w:r>
      <w:r>
        <w:rPr>
          <w:rFonts w:cs="Consolas"/>
          <w:noProof/>
        </w:rPr>
        <w:br/>
        <w:t xml:space="preserve">        ncol=3,</w:t>
      </w:r>
      <w:r>
        <w:rPr>
          <w:rFonts w:cs="Consolas"/>
          <w:noProof/>
        </w:rPr>
        <w:br/>
        <w:t xml:space="preserve">        frameon=False,</w:t>
      </w:r>
      <w:r>
        <w:rPr>
          <w:rFonts w:cs="Consolas"/>
          <w:noProof/>
        </w:rPr>
        <w:br/>
        <w:t xml:space="preserve">        handlelength=2.4,</w:t>
      </w:r>
      <w:r>
        <w:rPr>
          <w:rFonts w:cs="Consolas"/>
          <w:noProof/>
        </w:rPr>
        <w:br/>
        <w:t xml:space="preserve">        columnspacing=1.25,</w:t>
      </w:r>
      <w:r>
        <w:rPr>
          <w:rFonts w:cs="Consolas"/>
          <w:noProof/>
        </w:rPr>
        <w:br/>
      </w:r>
      <w:r>
        <w:rPr>
          <w:rFonts w:cs="Consolas"/>
          <w:noProof/>
        </w:rPr>
        <w:t xml:space="preserve">        handletextpad=0.55,</w:t>
      </w:r>
      <w:r>
        <w:rPr>
          <w:rFonts w:cs="Consolas"/>
          <w:noProof/>
        </w:rPr>
        <w:br/>
        <w:t xml:space="preserve">        borderaxespad=0.5,</w:t>
      </w:r>
      <w:r>
        <w:rPr>
          <w:rFonts w:cs="Consolas"/>
          <w:noProof/>
        </w:rPr>
        <w:br/>
        <w:t xml:space="preserve">    )</w:t>
      </w:r>
      <w:r>
        <w:rPr>
          <w:rFonts w:cs="Consolas"/>
          <w:noProof/>
        </w:rPr>
        <w:br/>
        <w:t xml:space="preserve">    return fig</w:t>
      </w:r>
      <w:r>
        <w:rPr>
          <w:rFonts w:cs="Consolas"/>
          <w:noProof/>
        </w:rPr>
        <w:br/>
      </w:r>
      <w:r>
        <w:rPr>
          <w:rFonts w:cs="Consolas"/>
          <w:noProof/>
        </w:rPr>
        <w:br/>
      </w:r>
      <w:r>
        <w:rPr>
          <w:rFonts w:cs="Consolas"/>
          <w:noProof/>
        </w:rPr>
        <w:br/>
        <w:t>def plot_three_question_comparison(data: pd.DataFrame) -&gt; plt.Figure:</w:t>
      </w:r>
      <w:r>
        <w:rPr>
          <w:rFonts w:cs="Consolas"/>
          <w:noProof/>
        </w:rPr>
        <w:br/>
        <w:t xml:space="preserve">    days = data["</w:t>
      </w:r>
      <w:r>
        <w:rPr>
          <w:rFonts w:cs="Consolas"/>
          <w:noProof/>
        </w:rPr>
        <w:t>天</w:t>
      </w:r>
      <w:r>
        <w:rPr>
          <w:rFonts w:cs="Consolas"/>
          <w:noProof/>
        </w:rPr>
        <w:t>"].to_numpy()</w:t>
      </w:r>
      <w:r>
        <w:rPr>
          <w:rFonts w:cs="Consolas"/>
          <w:noProof/>
        </w:rPr>
        <w:br/>
      </w:r>
      <w:r>
        <w:rPr>
          <w:rFonts w:cs="Consolas"/>
          <w:noProof/>
        </w:rPr>
        <w:br/>
        <w:t xml:space="preserve">    fig, ax = plt.subplots(figsize=FIGSIZE, layout="constrained")</w:t>
      </w:r>
      <w:r>
        <w:rPr>
          <w:rFonts w:cs="Consolas"/>
          <w:noProof/>
        </w:rPr>
        <w:br/>
        <w:t xml:space="preserve">    ax.plot(</w:t>
      </w:r>
      <w:r>
        <w:rPr>
          <w:rFonts w:cs="Consolas"/>
          <w:noProof/>
        </w:rPr>
        <w:br/>
        <w:t xml:space="preserve">        days,</w:t>
      </w:r>
      <w:r>
        <w:rPr>
          <w:rFonts w:cs="Consolas"/>
          <w:noProof/>
        </w:rPr>
        <w:br/>
        <w:t xml:space="preserve">        data["</w:t>
      </w:r>
      <w:r>
        <w:rPr>
          <w:rFonts w:cs="Consolas"/>
          <w:noProof/>
        </w:rPr>
        <w:t>问题一最低日用工</w:t>
      </w:r>
      <w:r>
        <w:rPr>
          <w:rFonts w:cs="Consolas"/>
          <w:noProof/>
        </w:rPr>
        <w:t>"],</w:t>
      </w:r>
      <w:r>
        <w:rPr>
          <w:rFonts w:cs="Consolas"/>
          <w:noProof/>
        </w:rPr>
        <w:br/>
        <w:t xml:space="preserve">        color=COLORS["q1"],</w:t>
      </w:r>
      <w:r>
        <w:rPr>
          <w:rFonts w:cs="Consolas"/>
          <w:noProof/>
        </w:rPr>
        <w:br/>
        <w:t xml:space="preserve">        linewidth=1.55,</w:t>
      </w:r>
      <w:r>
        <w:rPr>
          <w:rFonts w:cs="Consolas"/>
          <w:noProof/>
        </w:rPr>
        <w:br/>
        <w:t xml:space="preserve">        linestyle="-.",</w:t>
      </w:r>
      <w:r>
        <w:rPr>
          <w:rFonts w:cs="Consolas"/>
          <w:noProof/>
        </w:rPr>
        <w:br/>
        <w:t xml:space="preserve">        marker="o",</w:t>
      </w:r>
      <w:r>
        <w:rPr>
          <w:rFonts w:cs="Consolas"/>
          <w:noProof/>
        </w:rPr>
        <w:br/>
        <w:t xml:space="preserve">        markersize=2.9,</w:t>
      </w:r>
      <w:r>
        <w:rPr>
          <w:rFonts w:cs="Consolas"/>
          <w:noProof/>
        </w:rPr>
        <w:br/>
        <w:t xml:space="preserve">        markerfacecolor="white",</w:t>
      </w:r>
      <w:r>
        <w:rPr>
          <w:rFonts w:cs="Consolas"/>
          <w:noProof/>
        </w:rPr>
        <w:br/>
        <w:t xml:space="preserve">        markeredgewidth=0.75,</w:t>
      </w:r>
      <w:r>
        <w:rPr>
          <w:rFonts w:cs="Consolas"/>
          <w:noProof/>
        </w:rPr>
        <w:br/>
        <w:t xml:space="preserve">        label="</w:t>
      </w:r>
      <w:r>
        <w:rPr>
          <w:rFonts w:cs="Consolas"/>
          <w:noProof/>
        </w:rPr>
        <w:t>问题一：最低日用工</w:t>
      </w:r>
      <w:r>
        <w:rPr>
          <w:rFonts w:cs="Consolas"/>
          <w:noProof/>
        </w:rPr>
        <w:t>",</w:t>
      </w:r>
      <w:r>
        <w:rPr>
          <w:rFonts w:cs="Consolas"/>
          <w:noProof/>
        </w:rPr>
        <w:br/>
      </w:r>
      <w:r>
        <w:rPr>
          <w:rFonts w:cs="Consolas"/>
          <w:noProof/>
        </w:rPr>
        <w:t xml:space="preserve">        zorder=2,</w:t>
      </w:r>
      <w:r>
        <w:rPr>
          <w:rFonts w:cs="Consolas"/>
          <w:noProof/>
        </w:rPr>
        <w:br/>
        <w:t xml:space="preserve">    )</w:t>
      </w:r>
      <w:r>
        <w:rPr>
          <w:rFonts w:cs="Consolas"/>
          <w:noProof/>
        </w:rPr>
        <w:br/>
        <w:t xml:space="preserve">    ax.plot(</w:t>
      </w:r>
      <w:r>
        <w:rPr>
          <w:rFonts w:cs="Consolas"/>
          <w:noProof/>
        </w:rPr>
        <w:br/>
        <w:t xml:space="preserve">        days,</w:t>
      </w:r>
      <w:r>
        <w:rPr>
          <w:rFonts w:cs="Consolas"/>
          <w:noProof/>
        </w:rPr>
        <w:br/>
        <w:t xml:space="preserve">        data["</w:t>
      </w:r>
      <w:r>
        <w:rPr>
          <w:rFonts w:cs="Consolas"/>
          <w:noProof/>
        </w:rPr>
        <w:t>问题二最低需求</w:t>
      </w:r>
      <w:r>
        <w:rPr>
          <w:rFonts w:cs="Consolas"/>
          <w:noProof/>
        </w:rPr>
        <w:t>"],</w:t>
      </w:r>
      <w:r>
        <w:rPr>
          <w:rFonts w:cs="Consolas"/>
          <w:noProof/>
        </w:rPr>
        <w:br/>
        <w:t xml:space="preserve">        color=COLORS["q2"],</w:t>
      </w:r>
      <w:r>
        <w:rPr>
          <w:rFonts w:cs="Consolas"/>
          <w:noProof/>
        </w:rPr>
        <w:br/>
        <w:t xml:space="preserve">        linewidth=1.65,</w:t>
      </w:r>
      <w:r>
        <w:rPr>
          <w:rFonts w:cs="Consolas"/>
          <w:noProof/>
        </w:rPr>
        <w:br/>
        <w:t xml:space="preserve">        linestyle="--",</w:t>
      </w:r>
      <w:r>
        <w:rPr>
          <w:rFonts w:cs="Consolas"/>
          <w:noProof/>
        </w:rPr>
        <w:br/>
        <w:t xml:space="preserve">        marker="s",</w:t>
      </w:r>
      <w:r>
        <w:rPr>
          <w:rFonts w:cs="Consolas"/>
          <w:noProof/>
        </w:rPr>
        <w:br/>
        <w:t xml:space="preserve">        markersize=2.9,</w:t>
      </w:r>
      <w:r>
        <w:rPr>
          <w:rFonts w:cs="Consolas"/>
          <w:noProof/>
        </w:rPr>
        <w:br/>
        <w:t xml:space="preserve">        markerfacecolor="white",</w:t>
      </w:r>
    </w:p>
    <w:p w:rsidR="00A3080D" w:rsidRDefault="005130F3">
      <w:pPr>
        <w:pStyle w:val="AppendixCode"/>
        <w:shd w:val="clear" w:color="auto" w:fill="F7F7F7"/>
        <w:ind w:firstLine="260"/>
      </w:pPr>
      <w:r>
        <w:rPr>
          <w:rFonts w:cs="Consolas"/>
          <w:noProof/>
        </w:rPr>
        <w:t xml:space="preserve">        markeredgewidth=0.75,</w:t>
      </w:r>
      <w:r>
        <w:rPr>
          <w:rFonts w:cs="Consolas"/>
          <w:noProof/>
        </w:rPr>
        <w:br/>
        <w:t xml:space="preserve">        label="</w:t>
      </w:r>
      <w:r>
        <w:rPr>
          <w:rFonts w:cs="Consolas"/>
          <w:noProof/>
        </w:rPr>
        <w:t>问题二：时限下最低需求</w:t>
      </w:r>
      <w:r>
        <w:rPr>
          <w:rFonts w:cs="Consolas"/>
          <w:noProof/>
        </w:rPr>
        <w:t>",</w:t>
      </w:r>
      <w:r>
        <w:rPr>
          <w:rFonts w:cs="Consolas"/>
          <w:noProof/>
        </w:rPr>
        <w:br/>
        <w:t xml:space="preserve">        zorder=3,</w:t>
      </w:r>
      <w:r>
        <w:rPr>
          <w:rFonts w:cs="Consolas"/>
          <w:noProof/>
        </w:rPr>
        <w:br/>
        <w:t xml:space="preserve">    )</w:t>
      </w:r>
      <w:r>
        <w:rPr>
          <w:rFonts w:cs="Consolas"/>
          <w:noProof/>
        </w:rPr>
        <w:br/>
        <w:t xml:space="preserve">    ax.plot(</w:t>
      </w:r>
      <w:r>
        <w:rPr>
          <w:rFonts w:cs="Consolas"/>
          <w:noProof/>
        </w:rPr>
        <w:br/>
        <w:t xml:space="preserve">        days,</w:t>
      </w:r>
      <w:r>
        <w:rPr>
          <w:rFonts w:cs="Consolas"/>
          <w:noProof/>
        </w:rPr>
        <w:br/>
        <w:t xml:space="preserve">        data["</w:t>
      </w:r>
      <w:r>
        <w:rPr>
          <w:rFonts w:cs="Consolas"/>
          <w:noProof/>
        </w:rPr>
        <w:t>第三问实际人数</w:t>
      </w:r>
      <w:r>
        <w:rPr>
          <w:rFonts w:cs="Consolas"/>
          <w:noProof/>
        </w:rPr>
        <w:t>"],</w:t>
      </w:r>
      <w:r>
        <w:rPr>
          <w:rFonts w:cs="Consolas"/>
          <w:noProof/>
        </w:rPr>
        <w:br/>
        <w:t xml:space="preserve">        color=COLORS["q3"],</w:t>
      </w:r>
      <w:r>
        <w:rPr>
          <w:rFonts w:cs="Consolas"/>
          <w:noProof/>
        </w:rPr>
        <w:br/>
        <w:t xml:space="preserve">        linewidth=1.8,</w:t>
      </w:r>
      <w:r>
        <w:rPr>
          <w:rFonts w:cs="Consolas"/>
          <w:noProof/>
        </w:rPr>
        <w:br/>
        <w:t xml:space="preserve">        linestyle="-",</w:t>
      </w:r>
      <w:r>
        <w:rPr>
          <w:rFonts w:cs="Consolas"/>
          <w:noProof/>
        </w:rPr>
        <w:br/>
        <w:t xml:space="preserve">        marker="^",</w:t>
      </w:r>
      <w:r>
        <w:rPr>
          <w:rFonts w:cs="Consolas"/>
          <w:noProof/>
        </w:rPr>
        <w:br/>
        <w:t xml:space="preserve">        markersize=3.2,</w:t>
      </w:r>
      <w:r>
        <w:rPr>
          <w:rFonts w:cs="Consolas"/>
          <w:noProof/>
        </w:rPr>
        <w:br/>
      </w:r>
      <w:r>
        <w:rPr>
          <w:rFonts w:cs="Consolas"/>
          <w:noProof/>
        </w:rPr>
        <w:t xml:space="preserve">        markerfacecolor="white",</w:t>
      </w:r>
      <w:r>
        <w:rPr>
          <w:rFonts w:cs="Consolas"/>
          <w:noProof/>
        </w:rPr>
        <w:br/>
        <w:t xml:space="preserve">        markeredgewidth=0.8,</w:t>
      </w:r>
      <w:r>
        <w:rPr>
          <w:rFonts w:cs="Consolas"/>
          <w:noProof/>
        </w:rPr>
        <w:br/>
        <w:t xml:space="preserve">        label="</w:t>
      </w:r>
      <w:r>
        <w:rPr>
          <w:rFonts w:cs="Consolas"/>
          <w:noProof/>
        </w:rPr>
        <w:t>问题三：实际出勤</w:t>
      </w:r>
      <w:r>
        <w:rPr>
          <w:rFonts w:cs="Consolas"/>
          <w:noProof/>
        </w:rPr>
        <w:t>",</w:t>
      </w:r>
      <w:r>
        <w:rPr>
          <w:rFonts w:cs="Consolas"/>
          <w:noProof/>
        </w:rPr>
        <w:br/>
        <w:t xml:space="preserve">        zorder=4,</w:t>
      </w:r>
      <w:r>
        <w:rPr>
          <w:rFonts w:cs="Consolas"/>
          <w:noProof/>
        </w:rPr>
        <w:br/>
        <w:t xml:space="preserve">    )</w:t>
      </w:r>
      <w:r>
        <w:rPr>
          <w:rFonts w:cs="Consolas"/>
          <w:noProof/>
        </w:rPr>
        <w:br/>
      </w:r>
      <w:r>
        <w:rPr>
          <w:rFonts w:cs="Consolas"/>
          <w:noProof/>
        </w:rPr>
        <w:br/>
        <w:t xml:space="preserve">    style_axis(ax)</w:t>
      </w:r>
      <w:r>
        <w:rPr>
          <w:rFonts w:cs="Consolas"/>
          <w:noProof/>
        </w:rPr>
        <w:br/>
        <w:t xml:space="preserve">    ax.set_title("</w:t>
      </w:r>
      <w:r>
        <w:rPr>
          <w:rFonts w:cs="Consolas"/>
          <w:noProof/>
        </w:rPr>
        <w:t>三问每日人员规模对比</w:t>
      </w:r>
      <w:r>
        <w:rPr>
          <w:rFonts w:cs="Consolas"/>
          <w:noProof/>
        </w:rPr>
        <w:t>", pad=8)</w:t>
      </w:r>
      <w:r>
        <w:rPr>
          <w:rFonts w:cs="Consolas"/>
          <w:noProof/>
        </w:rPr>
        <w:br/>
        <w:t xml:space="preserve">    ax.legend(</w:t>
      </w:r>
      <w:r>
        <w:rPr>
          <w:rFonts w:cs="Consolas"/>
          <w:noProof/>
        </w:rPr>
        <w:br/>
        <w:t xml:space="preserve">        loc="upper right",</w:t>
      </w:r>
      <w:r>
        <w:rPr>
          <w:rFonts w:cs="Consolas"/>
          <w:noProof/>
        </w:rPr>
        <w:br/>
        <w:t xml:space="preserve">        ncol=3,</w:t>
      </w:r>
      <w:r>
        <w:rPr>
          <w:rFonts w:cs="Consolas"/>
          <w:noProof/>
        </w:rPr>
        <w:br/>
        <w:t xml:space="preserve">        frameon=False,</w:t>
      </w:r>
      <w:r>
        <w:rPr>
          <w:rFonts w:cs="Consolas"/>
          <w:noProof/>
        </w:rPr>
        <w:br/>
        <w:t xml:space="preserve">        handlelength=2.4,</w:t>
      </w:r>
      <w:r>
        <w:rPr>
          <w:rFonts w:cs="Consolas"/>
          <w:noProof/>
        </w:rPr>
        <w:br/>
        <w:t xml:space="preserve">        columnspacing=1.2,</w:t>
      </w:r>
      <w:r>
        <w:rPr>
          <w:rFonts w:cs="Consolas"/>
          <w:noProof/>
        </w:rPr>
        <w:br/>
        <w:t xml:space="preserve">        handletextpad=0.55,</w:t>
      </w:r>
      <w:r>
        <w:rPr>
          <w:rFonts w:cs="Consolas"/>
          <w:noProof/>
        </w:rPr>
        <w:br/>
        <w:t xml:space="preserve">        borderaxespad=0.5,</w:t>
      </w:r>
      <w:r>
        <w:rPr>
          <w:rFonts w:cs="Consolas"/>
          <w:noProof/>
        </w:rPr>
        <w:br/>
        <w:t xml:space="preserve">    )</w:t>
      </w:r>
      <w:r>
        <w:rPr>
          <w:rFonts w:cs="Consolas"/>
          <w:noProof/>
        </w:rPr>
        <w:br/>
        <w:t xml:space="preserve">    return fig</w:t>
      </w:r>
      <w:r>
        <w:rPr>
          <w:rFonts w:cs="Consolas"/>
          <w:noProof/>
        </w:rPr>
        <w:br/>
      </w:r>
      <w:r>
        <w:rPr>
          <w:rFonts w:cs="Consolas"/>
          <w:noProof/>
        </w:rPr>
        <w:br/>
      </w:r>
      <w:r>
        <w:rPr>
          <w:rFonts w:cs="Consolas"/>
          <w:noProof/>
        </w:rPr>
        <w:br/>
        <w:t>def save_figure(fig: plt.Figure, output_stem: Path) -&gt; None:</w:t>
      </w:r>
      <w:r>
        <w:rPr>
          <w:rFonts w:cs="Consolas"/>
          <w:noProof/>
        </w:rPr>
        <w:br/>
        <w:t xml:space="preserve">    """</w:t>
      </w:r>
      <w:r>
        <w:rPr>
          <w:rFonts w:cs="Consolas"/>
          <w:noProof/>
        </w:rPr>
        <w:t>同时保存高分辨率预览图和可编辑矢量图。</w:t>
      </w:r>
      <w:r>
        <w:rPr>
          <w:rFonts w:cs="Consolas"/>
          <w:noProof/>
        </w:rPr>
        <w:t>"""</w:t>
      </w:r>
      <w:r>
        <w:rPr>
          <w:rFonts w:cs="Consolas"/>
          <w:noProof/>
        </w:rPr>
        <w:br/>
      </w:r>
      <w:r>
        <w:rPr>
          <w:rFonts w:cs="Consolas"/>
          <w:noProof/>
        </w:rPr>
        <w:t xml:space="preserve">    fig.savefig(output_stem.with_suffix(".png"), dpi=600, facecolor="white")</w:t>
      </w:r>
      <w:r>
        <w:rPr>
          <w:rFonts w:cs="Consolas"/>
          <w:noProof/>
        </w:rPr>
        <w:br/>
        <w:t xml:space="preserve">    fig.savefig(output_stem.with_suffix(".tiff"), dpi=600, facecolor="white")</w:t>
      </w:r>
      <w:r>
        <w:rPr>
          <w:rFonts w:cs="Consolas"/>
          <w:noProof/>
        </w:rPr>
        <w:br/>
        <w:t xml:space="preserve">    fig.savefig(output_stem.with_suffix(".svg"), facecolor="white")</w:t>
      </w:r>
      <w:r>
        <w:rPr>
          <w:rFonts w:cs="Consolas"/>
          <w:noProof/>
        </w:rPr>
        <w:br/>
        <w:t xml:space="preserve">    fig.savefig(output_stem.with_suffix(".pdf"), facecolor="white")</w:t>
      </w:r>
      <w:r>
        <w:rPr>
          <w:rFonts w:cs="Consolas"/>
          <w:noProof/>
        </w:rPr>
        <w:br/>
        <w:t xml:space="preserve">    plt.close(fig)</w:t>
      </w:r>
      <w:r>
        <w:rPr>
          <w:rFonts w:cs="Consolas"/>
          <w:noProof/>
        </w:rPr>
        <w:br/>
      </w:r>
      <w:r>
        <w:rPr>
          <w:rFonts w:cs="Consolas"/>
          <w:noProof/>
        </w:rPr>
        <w:br/>
      </w:r>
      <w:r>
        <w:rPr>
          <w:rFonts w:cs="Consolas"/>
          <w:noProof/>
        </w:rPr>
        <w:br/>
      </w:r>
      <w:r>
        <w:rPr>
          <w:rFonts w:cs="Consolas"/>
          <w:noProof/>
        </w:rPr>
        <w:lastRenderedPageBreak/>
        <w:t>def main() -&gt; None:</w:t>
      </w:r>
      <w:r>
        <w:rPr>
          <w:rFonts w:cs="Consolas"/>
          <w:noProof/>
        </w:rPr>
        <w:br/>
        <w:t xml:space="preserve">    args = parse_args()</w:t>
      </w:r>
      <w:r>
        <w:rPr>
          <w:rFonts w:cs="Consolas"/>
          <w:noProof/>
        </w:rPr>
        <w:br/>
        <w:t xml:space="preserve">    data_dir = args.data_dir.resolve()</w:t>
      </w:r>
      <w:r>
        <w:rPr>
          <w:rFonts w:cs="Consolas"/>
          <w:noProof/>
        </w:rPr>
        <w:br/>
        <w:t xml:space="preserve">    output_dir = args.output_dir.resolve()</w:t>
      </w:r>
      <w:r>
        <w:rPr>
          <w:rFonts w:cs="Consolas"/>
          <w:noProof/>
        </w:rPr>
        <w:br/>
        <w:t xml:space="preserve">    output_dir.mkdir(parents=True, exist_ok=True)</w:t>
      </w:r>
      <w:r>
        <w:rPr>
          <w:rFonts w:cs="Consolas"/>
          <w:noProof/>
        </w:rPr>
        <w:br/>
      </w:r>
      <w:r>
        <w:rPr>
          <w:rFonts w:cs="Consolas"/>
          <w:noProof/>
        </w:rPr>
        <w:br/>
      </w:r>
      <w:r>
        <w:rPr>
          <w:rFonts w:cs="Consolas"/>
          <w:noProof/>
        </w:rPr>
        <w:t xml:space="preserve">    font_name = configure_style()</w:t>
      </w:r>
      <w:r>
        <w:rPr>
          <w:rFonts w:cs="Consolas"/>
          <w:noProof/>
        </w:rPr>
        <w:br/>
        <w:t xml:space="preserve">    data = load_and_validate(data_dir)</w:t>
      </w:r>
      <w:r>
        <w:rPr>
          <w:rFonts w:cs="Consolas"/>
          <w:noProof/>
        </w:rPr>
        <w:br/>
      </w:r>
      <w:r>
        <w:rPr>
          <w:rFonts w:cs="Consolas"/>
          <w:noProof/>
        </w:rPr>
        <w:br/>
        <w:t xml:space="preserve">    fig1 = plot_daily_demand_vs_attendance(data)</w:t>
      </w:r>
      <w:r>
        <w:rPr>
          <w:rFonts w:cs="Consolas"/>
          <w:noProof/>
        </w:rPr>
        <w:br/>
        <w:t xml:space="preserve">    save_figure(fig1, output_dir / "</w:t>
      </w:r>
      <w:r>
        <w:rPr>
          <w:rFonts w:cs="Consolas"/>
          <w:noProof/>
        </w:rPr>
        <w:t>图</w:t>
      </w:r>
      <w:r>
        <w:rPr>
          <w:rFonts w:cs="Consolas"/>
          <w:noProof/>
        </w:rPr>
        <w:t>1_</w:t>
      </w:r>
      <w:r>
        <w:rPr>
          <w:rFonts w:cs="Consolas"/>
          <w:noProof/>
        </w:rPr>
        <w:t>连续工日需求与实际出勤</w:t>
      </w:r>
      <w:r>
        <w:rPr>
          <w:rFonts w:cs="Consolas"/>
          <w:noProof/>
        </w:rPr>
        <w:t>")</w:t>
      </w:r>
      <w:r>
        <w:rPr>
          <w:rFonts w:cs="Consolas"/>
          <w:noProof/>
        </w:rPr>
        <w:br/>
      </w:r>
      <w:r>
        <w:rPr>
          <w:rFonts w:cs="Consolas"/>
          <w:noProof/>
        </w:rPr>
        <w:br/>
        <w:t xml:space="preserve">    fig2 = plot_three_question_comparison(data)</w:t>
      </w:r>
      <w:r>
        <w:rPr>
          <w:rFonts w:cs="Consolas"/>
          <w:noProof/>
        </w:rPr>
        <w:br/>
        <w:t xml:space="preserve">    save_figure(fig2, output_dir / "</w:t>
      </w:r>
      <w:r>
        <w:rPr>
          <w:rFonts w:cs="Consolas"/>
          <w:noProof/>
        </w:rPr>
        <w:t>图</w:t>
      </w:r>
      <w:r>
        <w:rPr>
          <w:rFonts w:cs="Consolas"/>
          <w:noProof/>
        </w:rPr>
        <w:t>2_</w:t>
      </w:r>
      <w:r>
        <w:rPr>
          <w:rFonts w:cs="Consolas"/>
          <w:noProof/>
        </w:rPr>
        <w:t>三问每日人员规模对比</w:t>
      </w:r>
      <w:r>
        <w:rPr>
          <w:rFonts w:cs="Consolas"/>
          <w:noProof/>
        </w:rPr>
        <w:t>")</w:t>
      </w:r>
      <w:r>
        <w:rPr>
          <w:rFonts w:cs="Consolas"/>
          <w:noProof/>
        </w:rPr>
        <w:br/>
      </w:r>
      <w:r>
        <w:rPr>
          <w:rFonts w:cs="Consolas"/>
          <w:noProof/>
        </w:rPr>
        <w:br/>
        <w:t xml:space="preserve">    surplus = data["</w:t>
      </w:r>
      <w:r>
        <w:rPr>
          <w:rFonts w:cs="Consolas"/>
          <w:noProof/>
        </w:rPr>
        <w:t>额外人数</w:t>
      </w:r>
      <w:r>
        <w:rPr>
          <w:rFonts w:cs="Consolas"/>
          <w:noProof/>
        </w:rPr>
        <w:t>"]</w:t>
      </w:r>
      <w:r>
        <w:rPr>
          <w:rFonts w:cs="Consolas"/>
          <w:noProof/>
        </w:rPr>
        <w:br/>
        <w:t xml:space="preserve">    print(f"</w:t>
      </w:r>
      <w:r>
        <w:rPr>
          <w:rFonts w:cs="Consolas"/>
          <w:noProof/>
        </w:rPr>
        <w:t>中文字体：</w:t>
      </w:r>
      <w:r>
        <w:rPr>
          <w:rFonts w:cs="Consolas"/>
          <w:noProof/>
        </w:rPr>
        <w:t>{font_name}")</w:t>
      </w:r>
      <w:r>
        <w:rPr>
          <w:rFonts w:cs="Consolas"/>
          <w:noProof/>
        </w:rPr>
        <w:br/>
        <w:t xml:space="preserve">    print(f"</w:t>
      </w:r>
      <w:r>
        <w:rPr>
          <w:rFonts w:cs="Consolas"/>
          <w:noProof/>
        </w:rPr>
        <w:t>数据校验通过：</w:t>
      </w:r>
      <w:r>
        <w:rPr>
          <w:rFonts w:cs="Consolas"/>
          <w:noProof/>
        </w:rPr>
        <w:t>{len(data)}</w:t>
      </w:r>
      <w:r>
        <w:rPr>
          <w:rFonts w:cs="Consolas"/>
          <w:noProof/>
        </w:rPr>
        <w:t>天，日期范围</w:t>
      </w:r>
      <w:r>
        <w:rPr>
          <w:rFonts w:cs="Consolas"/>
          <w:noProof/>
        </w:rPr>
        <w:t>{data['</w:t>
      </w:r>
      <w:r>
        <w:rPr>
          <w:rFonts w:cs="Consolas"/>
          <w:noProof/>
        </w:rPr>
        <w:t>天</w:t>
      </w:r>
      <w:r>
        <w:rPr>
          <w:rFonts w:cs="Consolas"/>
          <w:noProof/>
        </w:rPr>
        <w:t>'].min()}—{data['</w:t>
      </w:r>
      <w:r>
        <w:rPr>
          <w:rFonts w:cs="Consolas"/>
          <w:noProof/>
        </w:rPr>
        <w:t>天</w:t>
      </w:r>
      <w:r>
        <w:rPr>
          <w:rFonts w:cs="Consolas"/>
          <w:noProof/>
        </w:rPr>
        <w:t>'].max()}</w:t>
      </w:r>
      <w:r>
        <w:rPr>
          <w:rFonts w:cs="Consolas"/>
          <w:noProof/>
        </w:rPr>
        <w:t>。</w:t>
      </w:r>
      <w:r>
        <w:rPr>
          <w:rFonts w:cs="Consolas"/>
          <w:noProof/>
        </w:rPr>
        <w:t>")</w:t>
      </w:r>
      <w:r>
        <w:rPr>
          <w:rFonts w:cs="Consolas"/>
          <w:noProof/>
        </w:rPr>
        <w:br/>
        <w:t xml:space="preserve">    print(f"</w:t>
      </w:r>
      <w:r>
        <w:rPr>
          <w:rFonts w:cs="Consolas"/>
          <w:noProof/>
        </w:rPr>
        <w:t>制度性冗余范围：</w:t>
      </w:r>
      <w:r>
        <w:rPr>
          <w:rFonts w:cs="Consolas"/>
          <w:noProof/>
        </w:rPr>
        <w:t>{surplus.min()}—{surplus.max()}</w:t>
      </w:r>
      <w:r>
        <w:rPr>
          <w:rFonts w:cs="Consolas"/>
          <w:noProof/>
        </w:rPr>
        <w:t>人。</w:t>
      </w:r>
      <w:r>
        <w:rPr>
          <w:rFonts w:cs="Consolas"/>
          <w:noProof/>
        </w:rPr>
        <w:t>")</w:t>
      </w:r>
    </w:p>
    <w:p w:rsidR="00A3080D" w:rsidRDefault="005130F3">
      <w:pPr>
        <w:pStyle w:val="AppendixCode"/>
        <w:shd w:val="clear" w:color="auto" w:fill="F7F7F7"/>
        <w:ind w:firstLine="260"/>
      </w:pPr>
      <w:r>
        <w:rPr>
          <w:rFonts w:cs="Consolas"/>
          <w:noProof/>
        </w:rPr>
        <w:t xml:space="preserve">    print(f"</w:t>
      </w:r>
      <w:r>
        <w:rPr>
          <w:rFonts w:cs="Consolas"/>
          <w:noProof/>
        </w:rPr>
        <w:t>图片已输出至：</w:t>
      </w:r>
      <w:r>
        <w:rPr>
          <w:rFonts w:cs="Consolas"/>
          <w:noProof/>
        </w:rPr>
        <w:t>{output_dir}")</w:t>
      </w:r>
      <w:r>
        <w:rPr>
          <w:rFonts w:cs="Consolas"/>
          <w:noProof/>
        </w:rPr>
        <w:br/>
      </w:r>
      <w:r>
        <w:rPr>
          <w:rFonts w:cs="Consolas"/>
          <w:noProof/>
        </w:rPr>
        <w:br/>
      </w:r>
      <w:r>
        <w:rPr>
          <w:rFonts w:cs="Consolas"/>
          <w:noProof/>
        </w:rPr>
        <w:br/>
      </w:r>
      <w:r>
        <w:rPr>
          <w:rFonts w:cs="Consolas"/>
          <w:noProof/>
        </w:rPr>
        <w:t>if __name__ == "__main__":</w:t>
      </w:r>
      <w:r>
        <w:rPr>
          <w:rFonts w:cs="Consolas"/>
          <w:noProof/>
        </w:rPr>
        <w:br/>
        <w:t xml:space="preserve">    main()</w:t>
      </w:r>
      <w:r>
        <w:rPr>
          <w:rFonts w:cs="Consolas"/>
          <w:noProof/>
        </w:rPr>
        <w:br/>
      </w:r>
    </w:p>
    <w:p w:rsidR="00A3080D" w:rsidRDefault="005130F3">
      <w:pPr>
        <w:pStyle w:val="3"/>
        <w:pageBreakBefore/>
        <w:spacing w:before="120" w:after="120"/>
        <w:jc w:val="left"/>
      </w:pPr>
      <w:bookmarkStart w:id="80" w:name="_Toc238152827"/>
      <w:r>
        <w:lastRenderedPageBreak/>
        <w:t>附录</w:t>
      </w:r>
      <w:r>
        <w:t xml:space="preserve">C.4 </w:t>
      </w:r>
      <w:r>
        <w:t>三问能力利用率与人员冗余对比绘图程序（</w:t>
      </w:r>
      <w:r>
        <w:t>bule.py</w:t>
      </w:r>
      <w:r>
        <w:t>）</w:t>
      </w:r>
      <w:bookmarkEnd w:id="80"/>
    </w:p>
    <w:p w:rsidR="00A3080D" w:rsidRDefault="005130F3">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绘制三个问题的处理能力利用率与月累计人日对比图。</w:t>
      </w:r>
    </w:p>
    <w:p w:rsidR="00A3080D" w:rsidRDefault="005130F3">
      <w:pPr>
        <w:pStyle w:val="AppendixCode"/>
        <w:shd w:val="clear" w:color="auto" w:fill="F7F7F7"/>
        <w:ind w:firstLine="260"/>
      </w:pPr>
      <w:r>
        <w:rPr>
          <w:rFonts w:cs="Consolas"/>
          <w:noProof/>
        </w:rPr>
        <w:t>import numpy as np</w:t>
      </w:r>
      <w:r>
        <w:rPr>
          <w:rFonts w:cs="Consolas"/>
          <w:noProof/>
        </w:rPr>
        <w:br/>
        <w:t>import matplotlib.pyplot as plt</w:t>
      </w:r>
      <w:r>
        <w:rPr>
          <w:rFonts w:cs="Consolas"/>
          <w:noProof/>
        </w:rPr>
        <w:br/>
        <w:t>from matplotlib.patches import FancyBboxPatch</w:t>
      </w:r>
      <w:r>
        <w:rPr>
          <w:rFonts w:cs="Consolas"/>
          <w:noProof/>
        </w:rPr>
        <w:br/>
        <w:t>from matplotlib.colors import LinearSegmentedColormap</w:t>
      </w:r>
      <w:r>
        <w:rPr>
          <w:rFonts w:cs="Consolas"/>
          <w:noProof/>
        </w:rPr>
        <w:br/>
      </w:r>
      <w:r>
        <w:rPr>
          <w:rFonts w:cs="Consolas"/>
          <w:noProof/>
        </w:rPr>
        <w:br/>
        <w:t># ============================================================</w:t>
      </w:r>
      <w:r>
        <w:rPr>
          <w:rFonts w:cs="Consolas"/>
          <w:noProof/>
        </w:rPr>
        <w:br/>
        <w:t xml:space="preserve"># </w:t>
      </w:r>
      <w:r>
        <w:rPr>
          <w:rFonts w:cs="Consolas"/>
          <w:noProof/>
        </w:rPr>
        <w:t>图：三个问题的能力利用率与人员冗余对比</w:t>
      </w:r>
      <w:r>
        <w:rPr>
          <w:rFonts w:cs="Consolas"/>
          <w:noProof/>
        </w:rPr>
        <w:br/>
        <w:t># ============================================================</w:t>
      </w:r>
      <w:r>
        <w:rPr>
          <w:rFonts w:cs="Consolas"/>
          <w:noProof/>
        </w:rPr>
        <w:br/>
      </w:r>
      <w:r>
        <w:rPr>
          <w:rFonts w:cs="Consolas"/>
          <w:noProof/>
        </w:rPr>
        <w:br/>
        <w:t># ---------------------------</w:t>
      </w:r>
      <w:r>
        <w:rPr>
          <w:rFonts w:cs="Consolas"/>
          <w:noProof/>
        </w:rPr>
        <w:br/>
        <w:t xml:space="preserve"># 1. </w:t>
      </w:r>
      <w:r>
        <w:rPr>
          <w:rFonts w:cs="Consolas"/>
          <w:noProof/>
        </w:rPr>
        <w:t>中文字体设置</w:t>
      </w:r>
      <w:r>
        <w:rPr>
          <w:rFonts w:cs="Consolas"/>
          <w:noProof/>
        </w:rPr>
        <w:br/>
        <w:t># ---------------------------</w:t>
      </w:r>
      <w:r>
        <w:rPr>
          <w:rFonts w:cs="Consolas"/>
          <w:noProof/>
        </w:rPr>
        <w:br/>
      </w:r>
      <w:r>
        <w:rPr>
          <w:rFonts w:cs="Consolas"/>
          <w:noProof/>
        </w:rPr>
        <w:t>plt.rcParams['font.sans-serif'] = [</w:t>
      </w:r>
      <w:r>
        <w:rPr>
          <w:rFonts w:cs="Consolas"/>
          <w:noProof/>
        </w:rPr>
        <w:br/>
        <w:t xml:space="preserve">    'Microsoft YaHei',</w:t>
      </w:r>
      <w:r>
        <w:rPr>
          <w:rFonts w:cs="Consolas"/>
          <w:noProof/>
        </w:rPr>
        <w:br/>
        <w:t xml:space="preserve">    'SimHei',</w:t>
      </w:r>
      <w:r>
        <w:rPr>
          <w:rFonts w:cs="Consolas"/>
          <w:noProof/>
        </w:rPr>
        <w:br/>
        <w:t xml:space="preserve">    'Noto Sans CJK SC',</w:t>
      </w:r>
      <w:r>
        <w:rPr>
          <w:rFonts w:cs="Consolas"/>
          <w:noProof/>
        </w:rPr>
        <w:br/>
        <w:t xml:space="preserve">    'Arial Unicode MS'</w:t>
      </w:r>
      <w:r>
        <w:rPr>
          <w:rFonts w:cs="Consolas"/>
          <w:noProof/>
        </w:rPr>
        <w:br/>
        <w:t>]</w:t>
      </w:r>
      <w:r>
        <w:rPr>
          <w:rFonts w:cs="Consolas"/>
          <w:noProof/>
        </w:rPr>
        <w:br/>
        <w:t>plt.rcParams['axes.unicode_minus'] = False</w:t>
      </w:r>
      <w:r>
        <w:rPr>
          <w:rFonts w:cs="Consolas"/>
          <w:noProof/>
        </w:rPr>
        <w:br/>
      </w:r>
      <w:r>
        <w:rPr>
          <w:rFonts w:cs="Consolas"/>
          <w:noProof/>
        </w:rPr>
        <w:br/>
        <w:t># ---------------------------</w:t>
      </w:r>
      <w:r>
        <w:rPr>
          <w:rFonts w:cs="Consolas"/>
          <w:noProof/>
        </w:rPr>
        <w:br/>
        <w:t xml:space="preserve"># 2. </w:t>
      </w:r>
      <w:r>
        <w:rPr>
          <w:rFonts w:cs="Consolas"/>
          <w:noProof/>
        </w:rPr>
        <w:t>数据</w:t>
      </w:r>
      <w:r>
        <w:rPr>
          <w:rFonts w:cs="Consolas"/>
          <w:noProof/>
        </w:rPr>
        <w:br/>
        <w:t># ---------------------------</w:t>
      </w:r>
      <w:r>
        <w:rPr>
          <w:rFonts w:cs="Consolas"/>
          <w:noProof/>
        </w:rPr>
        <w:br/>
        <w:t>problems = ['</w:t>
      </w:r>
      <w:r>
        <w:rPr>
          <w:rFonts w:cs="Consolas"/>
          <w:noProof/>
        </w:rPr>
        <w:t>问题一</w:t>
      </w:r>
      <w:r>
        <w:rPr>
          <w:rFonts w:cs="Consolas"/>
          <w:noProof/>
        </w:rPr>
        <w:t>', '</w:t>
      </w:r>
      <w:r>
        <w:rPr>
          <w:rFonts w:cs="Consolas"/>
          <w:noProof/>
        </w:rPr>
        <w:t>问题二</w:t>
      </w:r>
      <w:r>
        <w:rPr>
          <w:rFonts w:cs="Consolas"/>
          <w:noProof/>
        </w:rPr>
        <w:t>', '</w:t>
      </w:r>
      <w:r>
        <w:rPr>
          <w:rFonts w:cs="Consolas"/>
          <w:noProof/>
        </w:rPr>
        <w:t>问题三</w:t>
      </w:r>
      <w:r>
        <w:rPr>
          <w:rFonts w:cs="Consolas"/>
          <w:noProof/>
        </w:rPr>
        <w:t>']</w:t>
      </w:r>
      <w:r>
        <w:rPr>
          <w:rFonts w:cs="Consolas"/>
          <w:noProof/>
        </w:rPr>
        <w:br/>
      </w:r>
      <w:r>
        <w:rPr>
          <w:rFonts w:cs="Consolas"/>
          <w:noProof/>
        </w:rPr>
        <w:br/>
        <w:t xml:space="preserve"># </w:t>
      </w:r>
      <w:r>
        <w:rPr>
          <w:rFonts w:cs="Consolas"/>
          <w:noProof/>
        </w:rPr>
        <w:t>能力利用率（左轴）</w:t>
      </w:r>
      <w:r>
        <w:rPr>
          <w:rFonts w:cs="Consolas"/>
          <w:noProof/>
        </w:rPr>
        <w:br/>
        <w:t>utilization = np.array([</w:t>
      </w:r>
      <w:r>
        <w:rPr>
          <w:rFonts w:cs="Consolas"/>
          <w:noProof/>
        </w:rPr>
        <w:br/>
        <w:t xml:space="preserve">    99.88,</w:t>
      </w:r>
      <w:r>
        <w:rPr>
          <w:rFonts w:cs="Consolas"/>
          <w:noProof/>
        </w:rPr>
        <w:br/>
        <w:t xml:space="preserve">    98.26,</w:t>
      </w:r>
      <w:r>
        <w:rPr>
          <w:rFonts w:cs="Consolas"/>
          <w:noProof/>
        </w:rPr>
        <w:br/>
        <w:t xml:space="preserve">    87.20</w:t>
      </w:r>
      <w:r>
        <w:rPr>
          <w:rFonts w:cs="Consolas"/>
          <w:noProof/>
        </w:rPr>
        <w:br/>
        <w:t>])</w:t>
      </w:r>
      <w:r>
        <w:rPr>
          <w:rFonts w:cs="Consolas"/>
          <w:noProof/>
        </w:rPr>
        <w:br/>
      </w:r>
      <w:r>
        <w:rPr>
          <w:rFonts w:cs="Consolas"/>
          <w:noProof/>
        </w:rPr>
        <w:br/>
        <w:t xml:space="preserve"># </w:t>
      </w:r>
      <w:r>
        <w:rPr>
          <w:rFonts w:cs="Consolas"/>
          <w:noProof/>
        </w:rPr>
        <w:t>月累计人日（右轴）</w:t>
      </w:r>
      <w:r>
        <w:rPr>
          <w:rFonts w:cs="Consolas"/>
          <w:noProof/>
        </w:rPr>
        <w:br/>
        <w:t>labor_days = np.array([</w:t>
      </w:r>
      <w:r>
        <w:rPr>
          <w:rFonts w:cs="Consolas"/>
          <w:noProof/>
        </w:rPr>
        <w:br/>
        <w:t xml:space="preserve">    10791,</w:t>
      </w:r>
      <w:r>
        <w:rPr>
          <w:rFonts w:cs="Consolas"/>
          <w:noProof/>
        </w:rPr>
        <w:br/>
        <w:t xml:space="preserve">    11858,</w:t>
      </w:r>
      <w:r>
        <w:rPr>
          <w:rFonts w:cs="Consolas"/>
          <w:noProof/>
        </w:rPr>
        <w:br/>
        <w:t xml:space="preserve">    13363</w:t>
      </w:r>
      <w:r>
        <w:rPr>
          <w:rFonts w:cs="Consolas"/>
          <w:noProof/>
        </w:rPr>
        <w:br/>
        <w:t>])</w:t>
      </w:r>
      <w:r>
        <w:rPr>
          <w:rFonts w:cs="Consolas"/>
          <w:noProof/>
        </w:rPr>
        <w:br/>
      </w:r>
      <w:r>
        <w:rPr>
          <w:rFonts w:cs="Consolas"/>
          <w:noProof/>
        </w:rPr>
        <w:br/>
        <w:t>x = np.arange(len(problems))</w:t>
      </w:r>
      <w:r>
        <w:rPr>
          <w:rFonts w:cs="Consolas"/>
          <w:noProof/>
        </w:rPr>
        <w:br/>
      </w:r>
      <w:r>
        <w:rPr>
          <w:rFonts w:cs="Consolas"/>
          <w:noProof/>
        </w:rPr>
        <w:br/>
        <w:t># ============================================================</w:t>
      </w:r>
      <w:r>
        <w:rPr>
          <w:rFonts w:cs="Consolas"/>
          <w:noProof/>
        </w:rPr>
        <w:br/>
      </w:r>
      <w:r>
        <w:rPr>
          <w:rFonts w:cs="Consolas"/>
          <w:noProof/>
        </w:rPr>
        <w:t xml:space="preserve"># 3. </w:t>
      </w:r>
      <w:r>
        <w:rPr>
          <w:rFonts w:cs="Consolas"/>
          <w:noProof/>
        </w:rPr>
        <w:t>创建画布</w:t>
      </w:r>
      <w:r>
        <w:rPr>
          <w:rFonts w:cs="Consolas"/>
          <w:noProof/>
        </w:rPr>
        <w:br/>
        <w:t># ============================================================</w:t>
      </w:r>
      <w:r>
        <w:rPr>
          <w:rFonts w:cs="Consolas"/>
          <w:noProof/>
        </w:rPr>
        <w:br/>
      </w:r>
      <w:r>
        <w:rPr>
          <w:rFonts w:cs="Consolas"/>
          <w:noProof/>
        </w:rPr>
        <w:br/>
        <w:t>fig = plt.figure(</w:t>
      </w:r>
      <w:r>
        <w:rPr>
          <w:rFonts w:cs="Consolas"/>
          <w:noProof/>
        </w:rPr>
        <w:br/>
        <w:t xml:space="preserve">    figsize=(16, 9),</w:t>
      </w:r>
      <w:r>
        <w:rPr>
          <w:rFonts w:cs="Consolas"/>
          <w:noProof/>
        </w:rPr>
        <w:br/>
        <w:t xml:space="preserve">    dpi=150,</w:t>
      </w:r>
      <w:r>
        <w:rPr>
          <w:rFonts w:cs="Consolas"/>
          <w:noProof/>
        </w:rPr>
        <w:br/>
        <w:t xml:space="preserve">    facecolor='white'</w:t>
      </w:r>
      <w:r>
        <w:rPr>
          <w:rFonts w:cs="Consolas"/>
          <w:noProof/>
        </w:rPr>
        <w:br/>
        <w:t>)</w:t>
      </w:r>
      <w:r>
        <w:rPr>
          <w:rFonts w:cs="Consolas"/>
          <w:noProof/>
        </w:rPr>
        <w:br/>
      </w:r>
      <w:r>
        <w:rPr>
          <w:rFonts w:cs="Consolas"/>
          <w:noProof/>
        </w:rPr>
        <w:br/>
        <w:t xml:space="preserve"># </w:t>
      </w:r>
      <w:r>
        <w:rPr>
          <w:rFonts w:cs="Consolas"/>
          <w:noProof/>
        </w:rPr>
        <w:t>主坐标轴</w:t>
      </w:r>
      <w:r>
        <w:rPr>
          <w:rFonts w:cs="Consolas"/>
          <w:noProof/>
        </w:rPr>
        <w:br/>
        <w:t>ax1 = fig.add_axes([</w:t>
      </w:r>
      <w:r>
        <w:rPr>
          <w:rFonts w:cs="Consolas"/>
          <w:noProof/>
        </w:rPr>
        <w:br/>
        <w:t xml:space="preserve">    0.075,   # </w:t>
      </w:r>
      <w:r>
        <w:rPr>
          <w:rFonts w:cs="Consolas"/>
          <w:noProof/>
        </w:rPr>
        <w:t>左</w:t>
      </w:r>
      <w:r>
        <w:rPr>
          <w:rFonts w:cs="Consolas"/>
          <w:noProof/>
        </w:rPr>
        <w:br/>
        <w:t xml:space="preserve">    0.18,    # </w:t>
      </w:r>
      <w:r>
        <w:rPr>
          <w:rFonts w:cs="Consolas"/>
          <w:noProof/>
        </w:rPr>
        <w:t>下</w:t>
      </w:r>
      <w:r>
        <w:rPr>
          <w:rFonts w:cs="Consolas"/>
          <w:noProof/>
        </w:rPr>
        <w:br/>
        <w:t xml:space="preserve">    0.67,    # </w:t>
      </w:r>
      <w:r>
        <w:rPr>
          <w:rFonts w:cs="Consolas"/>
          <w:noProof/>
        </w:rPr>
        <w:t>宽</w:t>
      </w:r>
      <w:r>
        <w:rPr>
          <w:rFonts w:cs="Consolas"/>
          <w:noProof/>
        </w:rPr>
        <w:br/>
        <w:t xml:space="preserve">    0.68     # </w:t>
      </w:r>
      <w:r>
        <w:rPr>
          <w:rFonts w:cs="Consolas"/>
          <w:noProof/>
        </w:rPr>
        <w:t>高</w:t>
      </w:r>
      <w:r>
        <w:rPr>
          <w:rFonts w:cs="Consolas"/>
          <w:noProof/>
        </w:rPr>
        <w:br/>
        <w:t>])</w:t>
      </w:r>
      <w:r>
        <w:rPr>
          <w:rFonts w:cs="Consolas"/>
          <w:noProof/>
        </w:rPr>
        <w:br/>
      </w:r>
      <w:r>
        <w:rPr>
          <w:rFonts w:cs="Consolas"/>
          <w:noProof/>
        </w:rPr>
        <w:br/>
        <w:t xml:space="preserve"># </w:t>
      </w:r>
      <w:r>
        <w:rPr>
          <w:rFonts w:cs="Consolas"/>
          <w:noProof/>
        </w:rPr>
        <w:t>第二坐标轴</w:t>
      </w:r>
    </w:p>
    <w:p w:rsidR="00A3080D" w:rsidRDefault="005130F3">
      <w:pPr>
        <w:pStyle w:val="AppendixCode"/>
        <w:shd w:val="clear" w:color="auto" w:fill="F7F7F7"/>
        <w:ind w:firstLine="260"/>
      </w:pPr>
      <w:r>
        <w:rPr>
          <w:rFonts w:cs="Consolas"/>
          <w:noProof/>
        </w:rPr>
        <w:t>ax2 = ax1.twinx()</w:t>
      </w:r>
      <w:r>
        <w:rPr>
          <w:rFonts w:cs="Consolas"/>
          <w:noProof/>
        </w:rPr>
        <w:br/>
      </w:r>
      <w:r>
        <w:rPr>
          <w:rFonts w:cs="Consolas"/>
          <w:noProof/>
        </w:rPr>
        <w:br/>
        <w:t># ============================================================</w:t>
      </w:r>
      <w:r>
        <w:rPr>
          <w:rFonts w:cs="Consolas"/>
          <w:noProof/>
        </w:rPr>
        <w:br/>
        <w:t xml:space="preserve"># 4. </w:t>
      </w:r>
      <w:r>
        <w:rPr>
          <w:rFonts w:cs="Consolas"/>
          <w:noProof/>
        </w:rPr>
        <w:t>绘制月累计人日柱状图</w:t>
      </w:r>
      <w:r>
        <w:rPr>
          <w:rFonts w:cs="Consolas"/>
          <w:noProof/>
        </w:rPr>
        <w:br/>
        <w:t># ============================================================</w:t>
      </w:r>
      <w:r>
        <w:rPr>
          <w:rFonts w:cs="Consolas"/>
          <w:noProof/>
        </w:rPr>
        <w:br/>
      </w:r>
      <w:r>
        <w:rPr>
          <w:rFonts w:cs="Consolas"/>
          <w:noProof/>
        </w:rPr>
        <w:br/>
        <w:t xml:space="preserve"># </w:t>
      </w:r>
      <w:r>
        <w:rPr>
          <w:rFonts w:cs="Consolas"/>
          <w:noProof/>
        </w:rPr>
        <w:t>创建淡蓝</w:t>
      </w:r>
      <w:r>
        <w:rPr>
          <w:rFonts w:cs="Consolas"/>
          <w:noProof/>
        </w:rPr>
        <w:t xml:space="preserve"> → </w:t>
      </w:r>
      <w:r>
        <w:rPr>
          <w:rFonts w:cs="Consolas"/>
          <w:noProof/>
        </w:rPr>
        <w:t>深蓝的渐变色</w:t>
      </w:r>
      <w:r>
        <w:rPr>
          <w:rFonts w:cs="Consolas"/>
          <w:noProof/>
        </w:rPr>
        <w:br/>
        <w:t>cmap = LinearSegmentedColormap.from_list(</w:t>
      </w:r>
      <w:r>
        <w:rPr>
          <w:rFonts w:cs="Consolas"/>
          <w:noProof/>
        </w:rPr>
        <w:br/>
        <w:t xml:space="preserve">    'blue_gradient',</w:t>
      </w:r>
      <w:r>
        <w:rPr>
          <w:rFonts w:cs="Consolas"/>
          <w:noProof/>
        </w:rPr>
        <w:br/>
        <w:t xml:space="preserve">    [</w:t>
      </w:r>
      <w:r>
        <w:rPr>
          <w:rFonts w:cs="Consolas"/>
          <w:noProof/>
        </w:rPr>
        <w:br/>
      </w:r>
      <w:r>
        <w:rPr>
          <w:rFonts w:cs="Consolas"/>
          <w:noProof/>
        </w:rPr>
        <w:t xml:space="preserve">        '#D9E7F7',</w:t>
      </w:r>
      <w:r>
        <w:rPr>
          <w:rFonts w:cs="Consolas"/>
          <w:noProof/>
        </w:rPr>
        <w:br/>
        <w:t xml:space="preserve">        '#A9C4E8',</w:t>
      </w:r>
      <w:r>
        <w:rPr>
          <w:rFonts w:cs="Consolas"/>
          <w:noProof/>
        </w:rPr>
        <w:br/>
        <w:t xml:space="preserve">        '#6F9DD6',</w:t>
      </w:r>
      <w:r>
        <w:rPr>
          <w:rFonts w:cs="Consolas"/>
          <w:noProof/>
        </w:rPr>
        <w:br/>
        <w:t xml:space="preserve">        '#2E63B2'</w:t>
      </w:r>
      <w:r>
        <w:rPr>
          <w:rFonts w:cs="Consolas"/>
          <w:noProof/>
        </w:rPr>
        <w:br/>
        <w:t xml:space="preserve">    ]</w:t>
      </w:r>
      <w:r>
        <w:rPr>
          <w:rFonts w:cs="Consolas"/>
          <w:noProof/>
        </w:rPr>
        <w:br/>
        <w:t>)</w:t>
      </w:r>
      <w:r>
        <w:rPr>
          <w:rFonts w:cs="Consolas"/>
          <w:noProof/>
        </w:rPr>
        <w:br/>
      </w:r>
      <w:r>
        <w:rPr>
          <w:rFonts w:cs="Consolas"/>
          <w:noProof/>
        </w:rPr>
        <w:br/>
        <w:t xml:space="preserve"># </w:t>
      </w:r>
      <w:r>
        <w:rPr>
          <w:rFonts w:cs="Consolas"/>
          <w:noProof/>
        </w:rPr>
        <w:t>三根柱使用渐变色</w:t>
      </w:r>
      <w:r>
        <w:rPr>
          <w:rFonts w:cs="Consolas"/>
          <w:noProof/>
        </w:rPr>
        <w:br/>
        <w:t>bar_colors = [</w:t>
      </w:r>
      <w:r>
        <w:rPr>
          <w:rFonts w:cs="Consolas"/>
          <w:noProof/>
        </w:rPr>
        <w:br/>
        <w:t xml:space="preserve">    '#D9E7F7',</w:t>
      </w:r>
      <w:r>
        <w:rPr>
          <w:rFonts w:cs="Consolas"/>
          <w:noProof/>
        </w:rPr>
        <w:br/>
        <w:t xml:space="preserve">    '#88AEDD',</w:t>
      </w:r>
      <w:r>
        <w:rPr>
          <w:rFonts w:cs="Consolas"/>
          <w:noProof/>
        </w:rPr>
        <w:br/>
        <w:t xml:space="preserve">    '#2F65B3'</w:t>
      </w:r>
      <w:r>
        <w:rPr>
          <w:rFonts w:cs="Consolas"/>
          <w:noProof/>
        </w:rPr>
        <w:br/>
      </w:r>
      <w:r>
        <w:rPr>
          <w:rFonts w:cs="Consolas"/>
          <w:noProof/>
        </w:rPr>
        <w:lastRenderedPageBreak/>
        <w:t>]</w:t>
      </w:r>
      <w:r>
        <w:rPr>
          <w:rFonts w:cs="Consolas"/>
          <w:noProof/>
        </w:rPr>
        <w:br/>
      </w:r>
      <w:r>
        <w:rPr>
          <w:rFonts w:cs="Consolas"/>
          <w:noProof/>
        </w:rPr>
        <w:br/>
        <w:t>bars = ax2.bar(</w:t>
      </w:r>
      <w:r>
        <w:rPr>
          <w:rFonts w:cs="Consolas"/>
          <w:noProof/>
        </w:rPr>
        <w:br/>
        <w:t xml:space="preserve">    x,</w:t>
      </w:r>
      <w:r>
        <w:rPr>
          <w:rFonts w:cs="Consolas"/>
          <w:noProof/>
        </w:rPr>
        <w:br/>
        <w:t xml:space="preserve">    labor_days,</w:t>
      </w:r>
      <w:r>
        <w:rPr>
          <w:rFonts w:cs="Consolas"/>
          <w:noProof/>
        </w:rPr>
        <w:br/>
        <w:t xml:space="preserve">    width=0.38,</w:t>
      </w:r>
      <w:r>
        <w:rPr>
          <w:rFonts w:cs="Consolas"/>
          <w:noProof/>
        </w:rPr>
        <w:br/>
        <w:t xml:space="preserve">    color=bar_colors,</w:t>
      </w:r>
      <w:r>
        <w:rPr>
          <w:rFonts w:cs="Consolas"/>
          <w:noProof/>
        </w:rPr>
        <w:br/>
        <w:t xml:space="preserve">    edgecolor='#4F7FBD',</w:t>
      </w:r>
      <w:r>
        <w:rPr>
          <w:rFonts w:cs="Consolas"/>
          <w:noProof/>
        </w:rPr>
        <w:br/>
        <w:t xml:space="preserve">    linewidth=0.9,</w:t>
      </w:r>
      <w:r>
        <w:rPr>
          <w:rFonts w:cs="Consolas"/>
          <w:noProof/>
        </w:rPr>
        <w:br/>
        <w:t xml:space="preserve">    alpha=0.95,</w:t>
      </w:r>
      <w:r>
        <w:rPr>
          <w:rFonts w:cs="Consolas"/>
          <w:noProof/>
        </w:rPr>
        <w:br/>
        <w:t xml:space="preserve">    zorder=2,</w:t>
      </w:r>
      <w:r>
        <w:rPr>
          <w:rFonts w:cs="Consolas"/>
          <w:noProof/>
        </w:rPr>
        <w:br/>
        <w:t xml:space="preserve">    label='</w:t>
      </w:r>
      <w:r>
        <w:rPr>
          <w:rFonts w:cs="Consolas"/>
          <w:noProof/>
        </w:rPr>
        <w:t>月累计人日</w:t>
      </w:r>
      <w:r>
        <w:rPr>
          <w:rFonts w:cs="Consolas"/>
          <w:noProof/>
        </w:rPr>
        <w:t>'</w:t>
      </w:r>
      <w:r>
        <w:rPr>
          <w:rFonts w:cs="Consolas"/>
          <w:noProof/>
        </w:rPr>
        <w:br/>
        <w:t>)</w:t>
      </w:r>
      <w:r>
        <w:rPr>
          <w:rFonts w:cs="Consolas"/>
          <w:noProof/>
        </w:rPr>
        <w:br/>
      </w:r>
      <w:r>
        <w:rPr>
          <w:rFonts w:cs="Consolas"/>
          <w:noProof/>
        </w:rPr>
        <w:br/>
        <w:t># ============================================================</w:t>
      </w:r>
      <w:r>
        <w:rPr>
          <w:rFonts w:cs="Consolas"/>
          <w:noProof/>
        </w:rPr>
        <w:br/>
        <w:t xml:space="preserve"># 5. </w:t>
      </w:r>
      <w:r>
        <w:rPr>
          <w:rFonts w:cs="Consolas"/>
          <w:noProof/>
        </w:rPr>
        <w:t>柱状图数值标注</w:t>
      </w:r>
      <w:r>
        <w:rPr>
          <w:rFonts w:cs="Consolas"/>
          <w:noProof/>
        </w:rPr>
        <w:br/>
        <w:t># ============================================================</w:t>
      </w:r>
      <w:r>
        <w:rPr>
          <w:rFonts w:cs="Consolas"/>
          <w:noProof/>
        </w:rPr>
        <w:br/>
      </w:r>
      <w:r>
        <w:rPr>
          <w:rFonts w:cs="Consolas"/>
          <w:noProof/>
        </w:rPr>
        <w:br/>
        <w:t>for i, value in enumerate(labor_days):</w:t>
      </w:r>
      <w:r>
        <w:rPr>
          <w:rFonts w:cs="Consolas"/>
          <w:noProof/>
        </w:rPr>
        <w:br/>
      </w:r>
      <w:r>
        <w:rPr>
          <w:rFonts w:cs="Consolas"/>
          <w:noProof/>
        </w:rPr>
        <w:br/>
      </w:r>
      <w:r>
        <w:rPr>
          <w:rFonts w:cs="Consolas"/>
          <w:noProof/>
        </w:rPr>
        <w:t xml:space="preserve">    ax2.text(</w:t>
      </w:r>
      <w:r>
        <w:rPr>
          <w:rFonts w:cs="Consolas"/>
          <w:noProof/>
        </w:rPr>
        <w:br/>
        <w:t xml:space="preserve">        x[i],</w:t>
      </w:r>
      <w:r>
        <w:rPr>
          <w:rFonts w:cs="Consolas"/>
          <w:noProof/>
        </w:rPr>
        <w:br/>
        <w:t xml:space="preserve">        value + 250,</w:t>
      </w:r>
      <w:r>
        <w:rPr>
          <w:rFonts w:cs="Consolas"/>
          <w:noProof/>
        </w:rPr>
        <w:br/>
        <w:t xml:space="preserve">        f'{value}',</w:t>
      </w:r>
      <w:r>
        <w:rPr>
          <w:rFonts w:cs="Consolas"/>
          <w:noProof/>
        </w:rPr>
        <w:br/>
        <w:t xml:space="preserve">        ha='center',</w:t>
      </w:r>
      <w:r>
        <w:rPr>
          <w:rFonts w:cs="Consolas"/>
          <w:noProof/>
        </w:rPr>
        <w:br/>
        <w:t xml:space="preserve">        va='bottom',</w:t>
      </w:r>
      <w:r>
        <w:rPr>
          <w:rFonts w:cs="Consolas"/>
          <w:noProof/>
        </w:rPr>
        <w:br/>
        <w:t xml:space="preserve">        fontsize=14,</w:t>
      </w:r>
      <w:r>
        <w:rPr>
          <w:rFonts w:cs="Consolas"/>
          <w:noProof/>
        </w:rPr>
        <w:br/>
        <w:t xml:space="preserve">        color='#222222',</w:t>
      </w:r>
      <w:r>
        <w:rPr>
          <w:rFonts w:cs="Consolas"/>
          <w:noProof/>
        </w:rPr>
        <w:br/>
        <w:t xml:space="preserve">        zorder=6</w:t>
      </w:r>
      <w:r>
        <w:rPr>
          <w:rFonts w:cs="Consolas"/>
          <w:noProof/>
        </w:rPr>
        <w:br/>
        <w:t xml:space="preserve">    )</w:t>
      </w:r>
      <w:r>
        <w:rPr>
          <w:rFonts w:cs="Consolas"/>
          <w:noProof/>
        </w:rPr>
        <w:br/>
      </w:r>
      <w:r>
        <w:rPr>
          <w:rFonts w:cs="Consolas"/>
          <w:noProof/>
        </w:rPr>
        <w:br/>
        <w:t># ============================================================</w:t>
      </w:r>
      <w:r>
        <w:rPr>
          <w:rFonts w:cs="Consolas"/>
          <w:noProof/>
        </w:rPr>
        <w:br/>
        <w:t xml:space="preserve"># 6. </w:t>
      </w:r>
      <w:r>
        <w:rPr>
          <w:rFonts w:cs="Consolas"/>
          <w:noProof/>
        </w:rPr>
        <w:t>绘制能力利用率折线</w:t>
      </w:r>
      <w:r>
        <w:rPr>
          <w:rFonts w:cs="Consolas"/>
          <w:noProof/>
        </w:rPr>
        <w:br/>
        <w:t># ============================================================</w:t>
      </w:r>
      <w:r>
        <w:rPr>
          <w:rFonts w:cs="Consolas"/>
          <w:noProof/>
        </w:rPr>
        <w:br/>
      </w:r>
      <w:r>
        <w:rPr>
          <w:rFonts w:cs="Consolas"/>
          <w:noProof/>
        </w:rPr>
        <w:br/>
        <w:t>line_color = '#174F96'</w:t>
      </w:r>
      <w:r>
        <w:rPr>
          <w:rFonts w:cs="Consolas"/>
          <w:noProof/>
        </w:rPr>
        <w:br/>
      </w:r>
      <w:r>
        <w:rPr>
          <w:rFonts w:cs="Consolas"/>
          <w:noProof/>
        </w:rPr>
        <w:br/>
        <w:t>line = ax1.plot(</w:t>
      </w:r>
    </w:p>
    <w:p w:rsidR="00A3080D" w:rsidRDefault="005130F3">
      <w:pPr>
        <w:pStyle w:val="AppendixCode"/>
        <w:shd w:val="clear" w:color="auto" w:fill="F7F7F7"/>
        <w:ind w:firstLine="260"/>
      </w:pPr>
      <w:r>
        <w:rPr>
          <w:rFonts w:cs="Consolas"/>
          <w:noProof/>
        </w:rPr>
        <w:t xml:space="preserve">    x,</w:t>
      </w:r>
      <w:r>
        <w:rPr>
          <w:rFonts w:cs="Consolas"/>
          <w:noProof/>
        </w:rPr>
        <w:br/>
        <w:t xml:space="preserve">    utilization,</w:t>
      </w:r>
      <w:r>
        <w:rPr>
          <w:rFonts w:cs="Consolas"/>
          <w:noProof/>
        </w:rPr>
        <w:br/>
        <w:t xml:space="preserve">    color=line_color,</w:t>
      </w:r>
      <w:r>
        <w:rPr>
          <w:rFonts w:cs="Consolas"/>
          <w:noProof/>
        </w:rPr>
        <w:br/>
        <w:t xml:space="preserve">    linewidth=2.6,</w:t>
      </w:r>
      <w:r>
        <w:rPr>
          <w:rFonts w:cs="Consolas"/>
          <w:noProof/>
        </w:rPr>
        <w:br/>
        <w:t xml:space="preserve">    marker='o',</w:t>
      </w:r>
      <w:r>
        <w:rPr>
          <w:rFonts w:cs="Consolas"/>
          <w:noProof/>
        </w:rPr>
        <w:br/>
        <w:t xml:space="preserve">    markersize=8,</w:t>
      </w:r>
      <w:r>
        <w:rPr>
          <w:rFonts w:cs="Consolas"/>
          <w:noProof/>
        </w:rPr>
        <w:br/>
        <w:t xml:space="preserve">    markerfacecolor=line_color,</w:t>
      </w:r>
      <w:r>
        <w:rPr>
          <w:rFonts w:cs="Consolas"/>
          <w:noProof/>
        </w:rPr>
        <w:br/>
      </w:r>
      <w:r>
        <w:rPr>
          <w:rFonts w:cs="Consolas"/>
          <w:noProof/>
        </w:rPr>
        <w:t xml:space="preserve">    markeredgecolor='white',</w:t>
      </w:r>
      <w:r>
        <w:rPr>
          <w:rFonts w:cs="Consolas"/>
          <w:noProof/>
        </w:rPr>
        <w:br/>
        <w:t xml:space="preserve">    markeredgewidth=1.5,</w:t>
      </w:r>
      <w:r>
        <w:rPr>
          <w:rFonts w:cs="Consolas"/>
          <w:noProof/>
        </w:rPr>
        <w:br/>
        <w:t xml:space="preserve">    zorder=5,</w:t>
      </w:r>
      <w:r>
        <w:rPr>
          <w:rFonts w:cs="Consolas"/>
          <w:noProof/>
        </w:rPr>
        <w:br/>
        <w:t xml:space="preserve">    label='</w:t>
      </w:r>
      <w:r>
        <w:rPr>
          <w:rFonts w:cs="Consolas"/>
          <w:noProof/>
        </w:rPr>
        <w:t>能力利用率（</w:t>
      </w:r>
      <w:r>
        <w:rPr>
          <w:rFonts w:cs="Consolas"/>
          <w:noProof/>
        </w:rPr>
        <w:t>%</w:t>
      </w:r>
      <w:r>
        <w:rPr>
          <w:rFonts w:cs="Consolas"/>
          <w:noProof/>
        </w:rPr>
        <w:t>）</w:t>
      </w:r>
      <w:r>
        <w:rPr>
          <w:rFonts w:cs="Consolas"/>
          <w:noProof/>
        </w:rPr>
        <w:t>'</w:t>
      </w:r>
      <w:r>
        <w:rPr>
          <w:rFonts w:cs="Consolas"/>
          <w:noProof/>
        </w:rPr>
        <w:br/>
        <w:t>)</w:t>
      </w:r>
      <w:r>
        <w:rPr>
          <w:rFonts w:cs="Consolas"/>
          <w:noProof/>
        </w:rPr>
        <w:br/>
      </w:r>
      <w:r>
        <w:rPr>
          <w:rFonts w:cs="Consolas"/>
          <w:noProof/>
        </w:rPr>
        <w:br/>
        <w:t># ============================================================</w:t>
      </w:r>
      <w:r>
        <w:rPr>
          <w:rFonts w:cs="Consolas"/>
          <w:noProof/>
        </w:rPr>
        <w:br/>
        <w:t xml:space="preserve"># 7. </w:t>
      </w:r>
      <w:r>
        <w:rPr>
          <w:rFonts w:cs="Consolas"/>
          <w:noProof/>
        </w:rPr>
        <w:t>能力利用率数据标签</w:t>
      </w:r>
      <w:r>
        <w:rPr>
          <w:rFonts w:cs="Consolas"/>
          <w:noProof/>
        </w:rPr>
        <w:br/>
        <w:t># ============================================================</w:t>
      </w:r>
      <w:r>
        <w:rPr>
          <w:rFonts w:cs="Consolas"/>
          <w:noProof/>
        </w:rPr>
        <w:br/>
      </w:r>
      <w:r>
        <w:rPr>
          <w:rFonts w:cs="Consolas"/>
          <w:noProof/>
        </w:rPr>
        <w:br/>
        <w:t>for i, value in enumerate(utilization):</w:t>
      </w:r>
      <w:r>
        <w:rPr>
          <w:rFonts w:cs="Consolas"/>
          <w:noProof/>
        </w:rPr>
        <w:br/>
      </w:r>
      <w:r>
        <w:rPr>
          <w:rFonts w:cs="Consolas"/>
          <w:noProof/>
        </w:rPr>
        <w:br/>
        <w:t xml:space="preserve">    # </w:t>
      </w:r>
      <w:r>
        <w:rPr>
          <w:rFonts w:cs="Consolas"/>
          <w:noProof/>
        </w:rPr>
        <w:t>第三个点用橙色突出</w:t>
      </w:r>
      <w:r>
        <w:rPr>
          <w:rFonts w:cs="Consolas"/>
          <w:noProof/>
        </w:rPr>
        <w:br/>
        <w:t xml:space="preserve">    if i == 2:</w:t>
      </w:r>
      <w:r>
        <w:rPr>
          <w:rFonts w:cs="Consolas"/>
          <w:noProof/>
        </w:rPr>
        <w:br/>
        <w:t xml:space="preserve">        color = '#F28E2B'</w:t>
      </w:r>
      <w:r>
        <w:rPr>
          <w:rFonts w:cs="Consolas"/>
          <w:noProof/>
        </w:rPr>
        <w:br/>
        <w:t xml:space="preserve">    else:</w:t>
      </w:r>
      <w:r>
        <w:rPr>
          <w:rFonts w:cs="Consolas"/>
          <w:noProof/>
        </w:rPr>
        <w:br/>
        <w:t xml:space="preserve">        color = '#174F96'</w:t>
      </w:r>
      <w:r>
        <w:rPr>
          <w:rFonts w:cs="Consolas"/>
          <w:noProof/>
        </w:rPr>
        <w:br/>
      </w:r>
      <w:r>
        <w:rPr>
          <w:rFonts w:cs="Consolas"/>
          <w:noProof/>
        </w:rPr>
        <w:br/>
        <w:t xml:space="preserve">    ax1.text(</w:t>
      </w:r>
      <w:r>
        <w:rPr>
          <w:rFonts w:cs="Consolas"/>
          <w:noProof/>
        </w:rPr>
        <w:br/>
        <w:t xml:space="preserve">        x[i],</w:t>
      </w:r>
      <w:r>
        <w:rPr>
          <w:rFonts w:cs="Consolas"/>
          <w:noProof/>
        </w:rPr>
        <w:br/>
        <w:t xml:space="preserve">        value + 0.45,</w:t>
      </w:r>
      <w:r>
        <w:rPr>
          <w:rFonts w:cs="Consolas"/>
          <w:noProof/>
        </w:rPr>
        <w:br/>
        <w:t xml:space="preserve">        f'{value:.2f}%',</w:t>
      </w:r>
      <w:r>
        <w:rPr>
          <w:rFonts w:cs="Consolas"/>
          <w:noProof/>
        </w:rPr>
        <w:br/>
        <w:t xml:space="preserve">        ha='center',</w:t>
      </w:r>
      <w:r>
        <w:rPr>
          <w:rFonts w:cs="Consolas"/>
          <w:noProof/>
        </w:rPr>
        <w:br/>
        <w:t xml:space="preserve">        va='bottom',</w:t>
      </w:r>
      <w:r>
        <w:rPr>
          <w:rFonts w:cs="Consolas"/>
          <w:noProof/>
        </w:rPr>
        <w:br/>
        <w:t xml:space="preserve">        fontsize=14,</w:t>
      </w:r>
      <w:r>
        <w:rPr>
          <w:rFonts w:cs="Consolas"/>
          <w:noProof/>
        </w:rPr>
        <w:br/>
      </w:r>
      <w:r>
        <w:rPr>
          <w:rFonts w:cs="Consolas"/>
          <w:noProof/>
        </w:rPr>
        <w:t xml:space="preserve">        color=color,</w:t>
      </w:r>
      <w:r>
        <w:rPr>
          <w:rFonts w:cs="Consolas"/>
          <w:noProof/>
        </w:rPr>
        <w:br/>
        <w:t xml:space="preserve">        fontweight='bold',</w:t>
      </w:r>
      <w:r>
        <w:rPr>
          <w:rFonts w:cs="Consolas"/>
          <w:noProof/>
        </w:rPr>
        <w:br/>
        <w:t xml:space="preserve">        zorder=7</w:t>
      </w:r>
      <w:r>
        <w:rPr>
          <w:rFonts w:cs="Consolas"/>
          <w:noProof/>
        </w:rPr>
        <w:br/>
        <w:t xml:space="preserve">    )</w:t>
      </w:r>
      <w:r>
        <w:rPr>
          <w:rFonts w:cs="Consolas"/>
          <w:noProof/>
        </w:rPr>
        <w:br/>
      </w:r>
      <w:r>
        <w:rPr>
          <w:rFonts w:cs="Consolas"/>
          <w:noProof/>
        </w:rPr>
        <w:br/>
        <w:t># ============================================================</w:t>
      </w:r>
      <w:r>
        <w:rPr>
          <w:rFonts w:cs="Consolas"/>
          <w:noProof/>
        </w:rPr>
        <w:br/>
        <w:t xml:space="preserve"># 8. </w:t>
      </w:r>
      <w:r>
        <w:rPr>
          <w:rFonts w:cs="Consolas"/>
          <w:noProof/>
        </w:rPr>
        <w:t>突出第三问</w:t>
      </w:r>
      <w:r>
        <w:rPr>
          <w:rFonts w:cs="Consolas"/>
          <w:noProof/>
        </w:rPr>
        <w:br/>
        <w:t># ============================================================</w:t>
      </w:r>
      <w:r>
        <w:rPr>
          <w:rFonts w:cs="Consolas"/>
          <w:noProof/>
        </w:rPr>
        <w:br/>
      </w:r>
      <w:r>
        <w:rPr>
          <w:rFonts w:cs="Consolas"/>
          <w:noProof/>
        </w:rPr>
        <w:br/>
        <w:t>ax1.scatter(</w:t>
      </w:r>
      <w:r>
        <w:rPr>
          <w:rFonts w:cs="Consolas"/>
          <w:noProof/>
        </w:rPr>
        <w:br/>
        <w:t xml:space="preserve">    x[2],</w:t>
      </w:r>
      <w:r>
        <w:rPr>
          <w:rFonts w:cs="Consolas"/>
          <w:noProof/>
        </w:rPr>
        <w:br/>
        <w:t xml:space="preserve">    utilization[2],</w:t>
      </w:r>
      <w:r>
        <w:rPr>
          <w:rFonts w:cs="Consolas"/>
          <w:noProof/>
        </w:rPr>
        <w:br/>
        <w:t xml:space="preserve">    s=85,</w:t>
      </w:r>
      <w:r>
        <w:rPr>
          <w:rFonts w:cs="Consolas"/>
          <w:noProof/>
        </w:rPr>
        <w:br/>
        <w:t xml:space="preserve">    color='#F28E2B',</w:t>
      </w:r>
      <w:r>
        <w:rPr>
          <w:rFonts w:cs="Consolas"/>
          <w:noProof/>
        </w:rPr>
        <w:br/>
        <w:t xml:space="preserve">    edgecolor='white',</w:t>
      </w:r>
      <w:r>
        <w:rPr>
          <w:rFonts w:cs="Consolas"/>
          <w:noProof/>
        </w:rPr>
        <w:br/>
        <w:t xml:space="preserve">    linewidth=1.5,</w:t>
      </w:r>
      <w:r>
        <w:rPr>
          <w:rFonts w:cs="Consolas"/>
          <w:noProof/>
        </w:rPr>
        <w:br/>
        <w:t xml:space="preserve">    zorder=8</w:t>
      </w:r>
      <w:r>
        <w:rPr>
          <w:rFonts w:cs="Consolas"/>
          <w:noProof/>
        </w:rPr>
        <w:br/>
      </w:r>
      <w:r>
        <w:rPr>
          <w:rFonts w:cs="Consolas"/>
          <w:noProof/>
        </w:rPr>
        <w:lastRenderedPageBreak/>
        <w:t>)</w:t>
      </w:r>
      <w:r>
        <w:rPr>
          <w:rFonts w:cs="Consolas"/>
          <w:noProof/>
        </w:rPr>
        <w:br/>
      </w:r>
      <w:r>
        <w:rPr>
          <w:rFonts w:cs="Consolas"/>
          <w:noProof/>
        </w:rPr>
        <w:br/>
        <w:t># ============================================================</w:t>
      </w:r>
      <w:r>
        <w:rPr>
          <w:rFonts w:cs="Consolas"/>
          <w:noProof/>
        </w:rPr>
        <w:br/>
        <w:t xml:space="preserve"># 9. </w:t>
      </w:r>
      <w:r>
        <w:rPr>
          <w:rFonts w:cs="Consolas"/>
          <w:noProof/>
        </w:rPr>
        <w:t>左侧</w:t>
      </w:r>
      <w:r>
        <w:rPr>
          <w:rFonts w:cs="Consolas"/>
          <w:noProof/>
        </w:rPr>
        <w:t xml:space="preserve"> Y </w:t>
      </w:r>
      <w:r>
        <w:rPr>
          <w:rFonts w:cs="Consolas"/>
          <w:noProof/>
        </w:rPr>
        <w:t>轴</w:t>
      </w:r>
      <w:r>
        <w:rPr>
          <w:rFonts w:cs="Consolas"/>
          <w:noProof/>
        </w:rPr>
        <w:br/>
        <w:t># ============================================================</w:t>
      </w:r>
      <w:r>
        <w:rPr>
          <w:rFonts w:cs="Consolas"/>
          <w:noProof/>
        </w:rPr>
        <w:br/>
      </w:r>
      <w:r>
        <w:rPr>
          <w:rFonts w:cs="Consolas"/>
          <w:noProof/>
        </w:rPr>
        <w:br/>
        <w:t>ax1.set_ylim(80, 100)</w:t>
      </w:r>
      <w:r>
        <w:rPr>
          <w:rFonts w:cs="Consolas"/>
          <w:noProof/>
        </w:rPr>
        <w:br/>
      </w:r>
      <w:r>
        <w:rPr>
          <w:rFonts w:cs="Consolas"/>
          <w:noProof/>
        </w:rPr>
        <w:br/>
      </w:r>
      <w:r>
        <w:rPr>
          <w:rFonts w:cs="Consolas"/>
          <w:noProof/>
        </w:rPr>
        <w:t>ax1.set_yticks(</w:t>
      </w:r>
      <w:r>
        <w:rPr>
          <w:rFonts w:cs="Consolas"/>
          <w:noProof/>
        </w:rPr>
        <w:br/>
        <w:t xml:space="preserve">    np.arange(80, 101, 2)</w:t>
      </w:r>
      <w:r>
        <w:rPr>
          <w:rFonts w:cs="Consolas"/>
          <w:noProof/>
        </w:rPr>
        <w:br/>
        <w:t>)</w:t>
      </w:r>
    </w:p>
    <w:p w:rsidR="00A3080D" w:rsidRDefault="005130F3">
      <w:pPr>
        <w:pStyle w:val="AppendixCode"/>
        <w:shd w:val="clear" w:color="auto" w:fill="F7F7F7"/>
        <w:ind w:firstLine="260"/>
      </w:pPr>
      <w:r>
        <w:rPr>
          <w:rFonts w:cs="Consolas"/>
          <w:noProof/>
        </w:rPr>
        <w:br/>
        <w:t>ax1.set_ylabel(</w:t>
      </w:r>
      <w:r>
        <w:rPr>
          <w:rFonts w:cs="Consolas"/>
          <w:noProof/>
        </w:rPr>
        <w:br/>
        <w:t xml:space="preserve">    '</w:t>
      </w:r>
      <w:r>
        <w:rPr>
          <w:rFonts w:cs="Consolas"/>
          <w:noProof/>
        </w:rPr>
        <w:t>能力利用率（</w:t>
      </w:r>
      <w:r>
        <w:rPr>
          <w:rFonts w:cs="Consolas"/>
          <w:noProof/>
        </w:rPr>
        <w:t>%</w:t>
      </w:r>
      <w:r>
        <w:rPr>
          <w:rFonts w:cs="Consolas"/>
          <w:noProof/>
        </w:rPr>
        <w:t>）</w:t>
      </w:r>
      <w:r>
        <w:rPr>
          <w:rFonts w:cs="Consolas"/>
          <w:noProof/>
        </w:rPr>
        <w:t>',</w:t>
      </w:r>
      <w:r>
        <w:rPr>
          <w:rFonts w:cs="Consolas"/>
          <w:noProof/>
        </w:rPr>
        <w:br/>
        <w:t xml:space="preserve">    fontsize=15,</w:t>
      </w:r>
      <w:r>
        <w:rPr>
          <w:rFonts w:cs="Consolas"/>
          <w:noProof/>
        </w:rPr>
        <w:br/>
        <w:t xml:space="preserve">    color='#174F96',</w:t>
      </w:r>
      <w:r>
        <w:rPr>
          <w:rFonts w:cs="Consolas"/>
          <w:noProof/>
        </w:rPr>
        <w:br/>
        <w:t xml:space="preserve">    labelpad=10</w:t>
      </w:r>
      <w:r>
        <w:rPr>
          <w:rFonts w:cs="Consolas"/>
          <w:noProof/>
        </w:rPr>
        <w:br/>
        <w:t>)</w:t>
      </w:r>
      <w:r>
        <w:rPr>
          <w:rFonts w:cs="Consolas"/>
          <w:noProof/>
        </w:rPr>
        <w:br/>
      </w:r>
      <w:r>
        <w:rPr>
          <w:rFonts w:cs="Consolas"/>
          <w:noProof/>
        </w:rPr>
        <w:br/>
        <w:t>ax1.tick_params(</w:t>
      </w:r>
      <w:r>
        <w:rPr>
          <w:rFonts w:cs="Consolas"/>
          <w:noProof/>
        </w:rPr>
        <w:br/>
        <w:t xml:space="preserve">    axis='y',</w:t>
      </w:r>
      <w:r>
        <w:rPr>
          <w:rFonts w:cs="Consolas"/>
          <w:noProof/>
        </w:rPr>
        <w:br/>
        <w:t xml:space="preserve">    labelsize=12,</w:t>
      </w:r>
      <w:r>
        <w:rPr>
          <w:rFonts w:cs="Consolas"/>
          <w:noProof/>
        </w:rPr>
        <w:br/>
        <w:t xml:space="preserve">    colors='#222222',</w:t>
      </w:r>
      <w:r>
        <w:rPr>
          <w:rFonts w:cs="Consolas"/>
          <w:noProof/>
        </w:rPr>
        <w:br/>
        <w:t xml:space="preserve">    width=0.8</w:t>
      </w:r>
      <w:r>
        <w:rPr>
          <w:rFonts w:cs="Consolas"/>
          <w:noProof/>
        </w:rPr>
        <w:br/>
        <w:t>)</w:t>
      </w:r>
      <w:r>
        <w:rPr>
          <w:rFonts w:cs="Consolas"/>
          <w:noProof/>
        </w:rPr>
        <w:br/>
      </w:r>
      <w:r>
        <w:rPr>
          <w:rFonts w:cs="Consolas"/>
          <w:noProof/>
        </w:rPr>
        <w:br/>
        <w:t># ============================================================</w:t>
      </w:r>
      <w:r>
        <w:rPr>
          <w:rFonts w:cs="Consolas"/>
          <w:noProof/>
        </w:rPr>
        <w:br/>
        <w:t xml:space="preserve"># 10. </w:t>
      </w:r>
      <w:r>
        <w:rPr>
          <w:rFonts w:cs="Consolas"/>
          <w:noProof/>
        </w:rPr>
        <w:t>右侧</w:t>
      </w:r>
      <w:r>
        <w:rPr>
          <w:rFonts w:cs="Consolas"/>
          <w:noProof/>
        </w:rPr>
        <w:t xml:space="preserve"> Y </w:t>
      </w:r>
      <w:r>
        <w:rPr>
          <w:rFonts w:cs="Consolas"/>
          <w:noProof/>
        </w:rPr>
        <w:t>轴</w:t>
      </w:r>
      <w:r>
        <w:rPr>
          <w:rFonts w:cs="Consolas"/>
          <w:noProof/>
        </w:rPr>
        <w:br/>
        <w:t># ============================================================</w:t>
      </w:r>
      <w:r>
        <w:rPr>
          <w:rFonts w:cs="Consolas"/>
          <w:noProof/>
        </w:rPr>
        <w:br/>
      </w:r>
      <w:r>
        <w:rPr>
          <w:rFonts w:cs="Consolas"/>
          <w:noProof/>
        </w:rPr>
        <w:br/>
        <w:t>ax2.set_ylim(0, 16000)</w:t>
      </w:r>
      <w:r>
        <w:rPr>
          <w:rFonts w:cs="Consolas"/>
          <w:noProof/>
        </w:rPr>
        <w:br/>
      </w:r>
      <w:r>
        <w:rPr>
          <w:rFonts w:cs="Consolas"/>
          <w:noProof/>
        </w:rPr>
        <w:br/>
        <w:t>ax2.set_yticks(</w:t>
      </w:r>
      <w:r>
        <w:rPr>
          <w:rFonts w:cs="Consolas"/>
          <w:noProof/>
        </w:rPr>
        <w:br/>
        <w:t xml:space="preserve">    np.arange(0, 16001, 2000)</w:t>
      </w:r>
      <w:r>
        <w:rPr>
          <w:rFonts w:cs="Consolas"/>
          <w:noProof/>
        </w:rPr>
        <w:br/>
        <w:t>)</w:t>
      </w:r>
      <w:r>
        <w:rPr>
          <w:rFonts w:cs="Consolas"/>
          <w:noProof/>
        </w:rPr>
        <w:br/>
      </w:r>
      <w:r>
        <w:rPr>
          <w:rFonts w:cs="Consolas"/>
          <w:noProof/>
        </w:rPr>
        <w:br/>
        <w:t>ax2.set_ylabel(</w:t>
      </w:r>
      <w:r>
        <w:rPr>
          <w:rFonts w:cs="Consolas"/>
          <w:noProof/>
        </w:rPr>
        <w:br/>
        <w:t xml:space="preserve">    '</w:t>
      </w:r>
      <w:r>
        <w:rPr>
          <w:rFonts w:cs="Consolas"/>
          <w:noProof/>
        </w:rPr>
        <w:t>月累计人日（人日）</w:t>
      </w:r>
      <w:r>
        <w:rPr>
          <w:rFonts w:cs="Consolas"/>
          <w:noProof/>
        </w:rPr>
        <w:t>',</w:t>
      </w:r>
      <w:r>
        <w:rPr>
          <w:rFonts w:cs="Consolas"/>
          <w:noProof/>
        </w:rPr>
        <w:br/>
        <w:t xml:space="preserve">    fontsize=15,</w:t>
      </w:r>
      <w:r>
        <w:rPr>
          <w:rFonts w:cs="Consolas"/>
          <w:noProof/>
        </w:rPr>
        <w:br/>
        <w:t xml:space="preserve">    color='#E87518',</w:t>
      </w:r>
      <w:r>
        <w:rPr>
          <w:rFonts w:cs="Consolas"/>
          <w:noProof/>
        </w:rPr>
        <w:br/>
      </w:r>
      <w:r>
        <w:rPr>
          <w:rFonts w:cs="Consolas"/>
          <w:noProof/>
        </w:rPr>
        <w:t xml:space="preserve">    labelpad=10</w:t>
      </w:r>
      <w:r>
        <w:rPr>
          <w:rFonts w:cs="Consolas"/>
          <w:noProof/>
        </w:rPr>
        <w:br/>
        <w:t>)</w:t>
      </w:r>
      <w:r>
        <w:rPr>
          <w:rFonts w:cs="Consolas"/>
          <w:noProof/>
        </w:rPr>
        <w:br/>
      </w:r>
      <w:r>
        <w:rPr>
          <w:rFonts w:cs="Consolas"/>
          <w:noProof/>
        </w:rPr>
        <w:br/>
        <w:t>ax2.tick_params(</w:t>
      </w:r>
      <w:r>
        <w:rPr>
          <w:rFonts w:cs="Consolas"/>
          <w:noProof/>
        </w:rPr>
        <w:br/>
        <w:t xml:space="preserve">    axis='y',</w:t>
      </w:r>
      <w:r>
        <w:rPr>
          <w:rFonts w:cs="Consolas"/>
          <w:noProof/>
        </w:rPr>
        <w:br/>
        <w:t xml:space="preserve">    labelsize=12,</w:t>
      </w:r>
      <w:r>
        <w:rPr>
          <w:rFonts w:cs="Consolas"/>
          <w:noProof/>
        </w:rPr>
        <w:br/>
        <w:t xml:space="preserve">    colors='#E87518',</w:t>
      </w:r>
      <w:r>
        <w:rPr>
          <w:rFonts w:cs="Consolas"/>
          <w:noProof/>
        </w:rPr>
        <w:br/>
        <w:t xml:space="preserve">    width=0.8</w:t>
      </w:r>
      <w:r>
        <w:rPr>
          <w:rFonts w:cs="Consolas"/>
          <w:noProof/>
        </w:rPr>
        <w:br/>
        <w:t>)</w:t>
      </w:r>
      <w:r>
        <w:rPr>
          <w:rFonts w:cs="Consolas"/>
          <w:noProof/>
        </w:rPr>
        <w:br/>
      </w:r>
      <w:r>
        <w:rPr>
          <w:rFonts w:cs="Consolas"/>
          <w:noProof/>
        </w:rPr>
        <w:br/>
        <w:t># ============================================================</w:t>
      </w:r>
      <w:r>
        <w:rPr>
          <w:rFonts w:cs="Consolas"/>
          <w:noProof/>
        </w:rPr>
        <w:br/>
        <w:t># 11. X</w:t>
      </w:r>
      <w:r>
        <w:rPr>
          <w:rFonts w:cs="Consolas"/>
          <w:noProof/>
        </w:rPr>
        <w:t>轴</w:t>
      </w:r>
      <w:r>
        <w:rPr>
          <w:rFonts w:cs="Consolas"/>
          <w:noProof/>
        </w:rPr>
        <w:br/>
        <w:t># ============================================================</w:t>
      </w:r>
      <w:r>
        <w:rPr>
          <w:rFonts w:cs="Consolas"/>
          <w:noProof/>
        </w:rPr>
        <w:br/>
      </w:r>
      <w:r>
        <w:rPr>
          <w:rFonts w:cs="Consolas"/>
          <w:noProof/>
        </w:rPr>
        <w:br/>
        <w:t>ax1.set_xticks(x)</w:t>
      </w:r>
      <w:r>
        <w:rPr>
          <w:rFonts w:cs="Consolas"/>
          <w:noProof/>
        </w:rPr>
        <w:br/>
      </w:r>
      <w:r>
        <w:rPr>
          <w:rFonts w:cs="Consolas"/>
          <w:noProof/>
        </w:rPr>
        <w:br/>
        <w:t>ax1.set_xticklabels(</w:t>
      </w:r>
      <w:r>
        <w:rPr>
          <w:rFonts w:cs="Consolas"/>
          <w:noProof/>
        </w:rPr>
        <w:br/>
        <w:t xml:space="preserve">    problems,</w:t>
      </w:r>
      <w:r>
        <w:rPr>
          <w:rFonts w:cs="Consolas"/>
          <w:noProof/>
        </w:rPr>
        <w:br/>
        <w:t xml:space="preserve">    fontsize=15</w:t>
      </w:r>
      <w:r>
        <w:rPr>
          <w:rFonts w:cs="Consolas"/>
          <w:noProof/>
        </w:rPr>
        <w:br/>
        <w:t>)</w:t>
      </w:r>
      <w:r>
        <w:rPr>
          <w:rFonts w:cs="Consolas"/>
          <w:noProof/>
        </w:rPr>
        <w:br/>
      </w:r>
      <w:r>
        <w:rPr>
          <w:rFonts w:cs="Consolas"/>
          <w:noProof/>
        </w:rPr>
        <w:br/>
        <w:t>ax1.tick_params(</w:t>
      </w:r>
      <w:r>
        <w:rPr>
          <w:rFonts w:cs="Consolas"/>
          <w:noProof/>
        </w:rPr>
        <w:br/>
        <w:t xml:space="preserve">    axis='x',</w:t>
      </w:r>
      <w:r>
        <w:rPr>
          <w:rFonts w:cs="Consolas"/>
          <w:noProof/>
        </w:rPr>
        <w:br/>
        <w:t xml:space="preserve">    width=0.8,</w:t>
      </w:r>
      <w:r>
        <w:rPr>
          <w:rFonts w:cs="Consolas"/>
          <w:noProof/>
        </w:rPr>
        <w:br/>
        <w:t xml:space="preserve">    length=5</w:t>
      </w:r>
      <w:r>
        <w:rPr>
          <w:rFonts w:cs="Consolas"/>
          <w:noProof/>
        </w:rPr>
        <w:br/>
        <w:t>)</w:t>
      </w:r>
      <w:r>
        <w:rPr>
          <w:rFonts w:cs="Consolas"/>
          <w:noProof/>
        </w:rPr>
        <w:br/>
      </w:r>
      <w:r>
        <w:rPr>
          <w:rFonts w:cs="Consolas"/>
          <w:noProof/>
        </w:rPr>
        <w:br/>
        <w:t># ============================================================</w:t>
      </w:r>
      <w:r>
        <w:rPr>
          <w:rFonts w:cs="Consolas"/>
          <w:noProof/>
        </w:rPr>
        <w:br/>
        <w:t xml:space="preserve"># 12. </w:t>
      </w:r>
      <w:r>
        <w:rPr>
          <w:rFonts w:cs="Consolas"/>
          <w:noProof/>
        </w:rPr>
        <w:t>网格线</w:t>
      </w:r>
      <w:r>
        <w:rPr>
          <w:rFonts w:cs="Consolas"/>
          <w:noProof/>
        </w:rPr>
        <w:br/>
      </w:r>
      <w:r>
        <w:rPr>
          <w:rFonts w:cs="Consolas"/>
          <w:noProof/>
        </w:rPr>
        <w:t># ============================================================</w:t>
      </w:r>
      <w:r>
        <w:rPr>
          <w:rFonts w:cs="Consolas"/>
          <w:noProof/>
        </w:rPr>
        <w:br/>
      </w:r>
    </w:p>
    <w:p w:rsidR="00A3080D" w:rsidRDefault="005130F3">
      <w:pPr>
        <w:pStyle w:val="AppendixCode"/>
        <w:shd w:val="clear" w:color="auto" w:fill="F7F7F7"/>
        <w:ind w:firstLine="260"/>
      </w:pPr>
      <w:r>
        <w:rPr>
          <w:rFonts w:cs="Consolas"/>
          <w:noProof/>
        </w:rPr>
        <w:t>ax1.grid(</w:t>
      </w:r>
      <w:r>
        <w:rPr>
          <w:rFonts w:cs="Consolas"/>
          <w:noProof/>
        </w:rPr>
        <w:br/>
        <w:t xml:space="preserve">    axis='y',</w:t>
      </w:r>
      <w:r>
        <w:rPr>
          <w:rFonts w:cs="Consolas"/>
          <w:noProof/>
        </w:rPr>
        <w:br/>
        <w:t xml:space="preserve">    linestyle='--',</w:t>
      </w:r>
      <w:r>
        <w:rPr>
          <w:rFonts w:cs="Consolas"/>
          <w:noProof/>
        </w:rPr>
        <w:br/>
        <w:t xml:space="preserve">    linewidth=0.8,</w:t>
      </w:r>
      <w:r>
        <w:rPr>
          <w:rFonts w:cs="Consolas"/>
          <w:noProof/>
        </w:rPr>
        <w:br/>
        <w:t xml:space="preserve">    color='#D9D9D9',</w:t>
      </w:r>
      <w:r>
        <w:rPr>
          <w:rFonts w:cs="Consolas"/>
          <w:noProof/>
        </w:rPr>
        <w:br/>
        <w:t xml:space="preserve">    alpha=0.85,</w:t>
      </w:r>
      <w:r>
        <w:rPr>
          <w:rFonts w:cs="Consolas"/>
          <w:noProof/>
        </w:rPr>
        <w:br/>
        <w:t xml:space="preserve">    zorder=0</w:t>
      </w:r>
      <w:r>
        <w:rPr>
          <w:rFonts w:cs="Consolas"/>
          <w:noProof/>
        </w:rPr>
        <w:br/>
        <w:t>)</w:t>
      </w:r>
      <w:r>
        <w:rPr>
          <w:rFonts w:cs="Consolas"/>
          <w:noProof/>
        </w:rPr>
        <w:br/>
      </w:r>
      <w:r>
        <w:rPr>
          <w:rFonts w:cs="Consolas"/>
          <w:noProof/>
        </w:rPr>
        <w:br/>
        <w:t># ============================================================</w:t>
      </w:r>
      <w:r>
        <w:rPr>
          <w:rFonts w:cs="Consolas"/>
          <w:noProof/>
        </w:rPr>
        <w:br/>
        <w:t xml:space="preserve"># 13. </w:t>
      </w:r>
      <w:r>
        <w:rPr>
          <w:rFonts w:cs="Consolas"/>
          <w:noProof/>
        </w:rPr>
        <w:t>坐标轴样式</w:t>
      </w:r>
      <w:r>
        <w:rPr>
          <w:rFonts w:cs="Consolas"/>
          <w:noProof/>
        </w:rPr>
        <w:br/>
        <w:t># ============================================================</w:t>
      </w:r>
      <w:r>
        <w:rPr>
          <w:rFonts w:cs="Consolas"/>
          <w:noProof/>
        </w:rPr>
        <w:br/>
      </w:r>
      <w:r>
        <w:rPr>
          <w:rFonts w:cs="Consolas"/>
          <w:noProof/>
        </w:rPr>
        <w:br/>
        <w:t>ax1.spines['top'].set_visible(False)</w:t>
      </w:r>
      <w:r>
        <w:rPr>
          <w:rFonts w:cs="Consolas"/>
          <w:noProof/>
        </w:rPr>
        <w:br/>
      </w:r>
      <w:r>
        <w:rPr>
          <w:rFonts w:cs="Consolas"/>
          <w:noProof/>
        </w:rPr>
        <w:br/>
        <w:t>ax1.spines['right'].set_visible(False)</w:t>
      </w:r>
      <w:r>
        <w:rPr>
          <w:rFonts w:cs="Consolas"/>
          <w:noProof/>
        </w:rPr>
        <w:br/>
      </w:r>
      <w:r>
        <w:rPr>
          <w:rFonts w:cs="Consolas"/>
          <w:noProof/>
        </w:rPr>
        <w:lastRenderedPageBreak/>
        <w:br/>
        <w:t>ax1.spines['left'].set_linewidth(1.0)</w:t>
      </w:r>
      <w:r>
        <w:rPr>
          <w:rFonts w:cs="Consolas"/>
          <w:noProof/>
        </w:rPr>
        <w:br/>
      </w:r>
      <w:r>
        <w:rPr>
          <w:rFonts w:cs="Consolas"/>
          <w:noProof/>
        </w:rPr>
        <w:br/>
        <w:t>ax1.spines['bottom'].set_linewidth(1.0)</w:t>
      </w:r>
      <w:r>
        <w:rPr>
          <w:rFonts w:cs="Consolas"/>
          <w:noProof/>
        </w:rPr>
        <w:br/>
      </w:r>
      <w:r>
        <w:rPr>
          <w:rFonts w:cs="Consolas"/>
          <w:noProof/>
        </w:rPr>
        <w:br/>
      </w:r>
      <w:r>
        <w:rPr>
          <w:rFonts w:cs="Consolas"/>
          <w:noProof/>
        </w:rPr>
        <w:t>ax1.spines['left'].set_color('#222222')</w:t>
      </w:r>
      <w:r>
        <w:rPr>
          <w:rFonts w:cs="Consolas"/>
          <w:noProof/>
        </w:rPr>
        <w:br/>
      </w:r>
      <w:r>
        <w:rPr>
          <w:rFonts w:cs="Consolas"/>
          <w:noProof/>
        </w:rPr>
        <w:br/>
        <w:t>ax1.spines['bottom'].set_color('#222222')</w:t>
      </w:r>
      <w:r>
        <w:rPr>
          <w:rFonts w:cs="Consolas"/>
          <w:noProof/>
        </w:rPr>
        <w:br/>
      </w:r>
      <w:r>
        <w:rPr>
          <w:rFonts w:cs="Consolas"/>
          <w:noProof/>
        </w:rPr>
        <w:br/>
        <w:t>ax2.spines['top'].set_visible(False)</w:t>
      </w:r>
      <w:r>
        <w:rPr>
          <w:rFonts w:cs="Consolas"/>
          <w:noProof/>
        </w:rPr>
        <w:br/>
      </w:r>
      <w:r>
        <w:rPr>
          <w:rFonts w:cs="Consolas"/>
          <w:noProof/>
        </w:rPr>
        <w:br/>
        <w:t>ax2.spines['right'].set_linewidth(1.0)</w:t>
      </w:r>
      <w:r>
        <w:rPr>
          <w:rFonts w:cs="Consolas"/>
          <w:noProof/>
        </w:rPr>
        <w:br/>
      </w:r>
      <w:r>
        <w:rPr>
          <w:rFonts w:cs="Consolas"/>
          <w:noProof/>
        </w:rPr>
        <w:br/>
        <w:t>ax2.spines['right'].set_color('#222222')</w:t>
      </w:r>
      <w:r>
        <w:rPr>
          <w:rFonts w:cs="Consolas"/>
          <w:noProof/>
        </w:rPr>
        <w:br/>
      </w:r>
      <w:r>
        <w:rPr>
          <w:rFonts w:cs="Consolas"/>
          <w:noProof/>
        </w:rPr>
        <w:br/>
        <w:t># ============================================================</w:t>
      </w:r>
      <w:r>
        <w:rPr>
          <w:rFonts w:cs="Consolas"/>
          <w:noProof/>
        </w:rPr>
        <w:br/>
        <w:t xml:space="preserve"># 14. </w:t>
      </w:r>
      <w:r>
        <w:rPr>
          <w:rFonts w:cs="Consolas"/>
          <w:noProof/>
        </w:rPr>
        <w:t>标题</w:t>
      </w:r>
      <w:r>
        <w:rPr>
          <w:rFonts w:cs="Consolas"/>
          <w:noProof/>
        </w:rPr>
        <w:br/>
        <w:t># ============================================================</w:t>
      </w:r>
      <w:r>
        <w:rPr>
          <w:rFonts w:cs="Consolas"/>
          <w:noProof/>
        </w:rPr>
        <w:br/>
      </w:r>
      <w:r>
        <w:rPr>
          <w:rFonts w:cs="Consolas"/>
          <w:noProof/>
        </w:rPr>
        <w:br/>
        <w:t>fig.text(</w:t>
      </w:r>
      <w:r>
        <w:rPr>
          <w:rFonts w:cs="Consolas"/>
          <w:noProof/>
        </w:rPr>
        <w:br/>
        <w:t xml:space="preserve">    0.46,</w:t>
      </w:r>
      <w:r>
        <w:rPr>
          <w:rFonts w:cs="Consolas"/>
          <w:noProof/>
        </w:rPr>
        <w:br/>
        <w:t xml:space="preserve">    0.92,</w:t>
      </w:r>
      <w:r>
        <w:rPr>
          <w:rFonts w:cs="Consolas"/>
          <w:noProof/>
        </w:rPr>
        <w:br/>
        <w:t xml:space="preserve">    '</w:t>
      </w:r>
      <w:r>
        <w:rPr>
          <w:rFonts w:cs="Consolas"/>
          <w:noProof/>
        </w:rPr>
        <w:t>三个问题的能力利用率与人员冗余对比</w:t>
      </w:r>
      <w:r>
        <w:rPr>
          <w:rFonts w:cs="Consolas"/>
          <w:noProof/>
        </w:rPr>
        <w:t>',</w:t>
      </w:r>
      <w:r>
        <w:rPr>
          <w:rFonts w:cs="Consolas"/>
          <w:noProof/>
        </w:rPr>
        <w:br/>
        <w:t xml:space="preserve">    ha='center',</w:t>
      </w:r>
      <w:r>
        <w:rPr>
          <w:rFonts w:cs="Consolas"/>
          <w:noProof/>
        </w:rPr>
        <w:br/>
        <w:t xml:space="preserve">    va='center',</w:t>
      </w:r>
      <w:r>
        <w:rPr>
          <w:rFonts w:cs="Consolas"/>
          <w:noProof/>
        </w:rPr>
        <w:br/>
        <w:t xml:space="preserve">    fontsize=22,</w:t>
      </w:r>
      <w:r>
        <w:rPr>
          <w:rFonts w:cs="Consolas"/>
          <w:noProof/>
        </w:rPr>
        <w:br/>
        <w:t xml:space="preserve">    fontweight='normal',</w:t>
      </w:r>
      <w:r>
        <w:rPr>
          <w:rFonts w:cs="Consolas"/>
          <w:noProof/>
        </w:rPr>
        <w:br/>
        <w:t xml:space="preserve">    color='#222222'</w:t>
      </w:r>
      <w:r>
        <w:rPr>
          <w:rFonts w:cs="Consolas"/>
          <w:noProof/>
        </w:rPr>
        <w:br/>
        <w:t>)</w:t>
      </w:r>
      <w:r>
        <w:rPr>
          <w:rFonts w:cs="Consolas"/>
          <w:noProof/>
        </w:rPr>
        <w:br/>
      </w:r>
      <w:r>
        <w:rPr>
          <w:rFonts w:cs="Consolas"/>
          <w:noProof/>
        </w:rPr>
        <w:br/>
      </w:r>
      <w:r>
        <w:rPr>
          <w:rFonts w:cs="Consolas"/>
          <w:noProof/>
        </w:rPr>
        <w:t># ============================================================</w:t>
      </w:r>
      <w:r>
        <w:rPr>
          <w:rFonts w:cs="Consolas"/>
          <w:noProof/>
        </w:rPr>
        <w:br/>
        <w:t xml:space="preserve"># 15. </w:t>
      </w:r>
      <w:r>
        <w:rPr>
          <w:rFonts w:cs="Consolas"/>
          <w:noProof/>
        </w:rPr>
        <w:t>图例</w:t>
      </w:r>
      <w:r>
        <w:rPr>
          <w:rFonts w:cs="Consolas"/>
          <w:noProof/>
        </w:rPr>
        <w:br/>
        <w:t># ============================================================</w:t>
      </w:r>
      <w:r>
        <w:rPr>
          <w:rFonts w:cs="Consolas"/>
          <w:noProof/>
        </w:rPr>
        <w:br/>
      </w:r>
      <w:r>
        <w:rPr>
          <w:rFonts w:cs="Consolas"/>
          <w:noProof/>
        </w:rPr>
        <w:br/>
        <w:t xml:space="preserve"># </w:t>
      </w:r>
      <w:r>
        <w:rPr>
          <w:rFonts w:cs="Consolas"/>
          <w:noProof/>
        </w:rPr>
        <w:t>手动合并两个坐标轴的图例</w:t>
      </w:r>
      <w:r>
        <w:rPr>
          <w:rFonts w:cs="Consolas"/>
          <w:noProof/>
        </w:rPr>
        <w:br/>
        <w:t>handles1, labels1 = ax1.get_legend_handles_labels()</w:t>
      </w:r>
      <w:r>
        <w:rPr>
          <w:rFonts w:cs="Consolas"/>
          <w:noProof/>
        </w:rPr>
        <w:br/>
        <w:t>handles2, labels2 = ax2.get_legend_handles_labels()</w:t>
      </w:r>
      <w:r>
        <w:rPr>
          <w:rFonts w:cs="Consolas"/>
          <w:noProof/>
        </w:rPr>
        <w:br/>
      </w:r>
      <w:r>
        <w:rPr>
          <w:rFonts w:cs="Consolas"/>
          <w:noProof/>
        </w:rPr>
        <w:br/>
        <w:t>legend = ax1.legend(</w:t>
      </w:r>
      <w:r>
        <w:rPr>
          <w:rFonts w:cs="Consolas"/>
          <w:noProof/>
        </w:rPr>
        <w:br/>
        <w:t xml:space="preserve">    handles2 + handles1,</w:t>
      </w:r>
      <w:r>
        <w:rPr>
          <w:rFonts w:cs="Consolas"/>
          <w:noProof/>
        </w:rPr>
        <w:br/>
        <w:t xml:space="preserve">    labels2 + labels1,</w:t>
      </w:r>
      <w:r>
        <w:rPr>
          <w:rFonts w:cs="Consolas"/>
          <w:noProof/>
        </w:rPr>
        <w:br/>
        <w:t xml:space="preserve">    loc='upper center',</w:t>
      </w:r>
      <w:r>
        <w:rPr>
          <w:rFonts w:cs="Consolas"/>
          <w:noProof/>
        </w:rPr>
        <w:br/>
        <w:t xml:space="preserve">    bbox_to_anchor=(0.50, -0.105),</w:t>
      </w:r>
      <w:r>
        <w:rPr>
          <w:rFonts w:cs="Consolas"/>
          <w:noProof/>
        </w:rPr>
        <w:br/>
        <w:t xml:space="preserve">    ncol=2,</w:t>
      </w:r>
    </w:p>
    <w:p w:rsidR="00A3080D" w:rsidRDefault="005130F3">
      <w:pPr>
        <w:pStyle w:val="AppendixCode"/>
        <w:shd w:val="clear" w:color="auto" w:fill="F7F7F7"/>
        <w:ind w:firstLine="260"/>
      </w:pPr>
      <w:r>
        <w:rPr>
          <w:rFonts w:cs="Consolas"/>
          <w:noProof/>
        </w:rPr>
        <w:t xml:space="preserve">    frameon=False,</w:t>
      </w:r>
      <w:r>
        <w:rPr>
          <w:rFonts w:cs="Consolas"/>
          <w:noProof/>
        </w:rPr>
        <w:br/>
        <w:t xml:space="preserve">    fontsize=12.5,</w:t>
      </w:r>
      <w:r>
        <w:rPr>
          <w:rFonts w:cs="Consolas"/>
          <w:noProof/>
        </w:rPr>
        <w:br/>
        <w:t xml:space="preserve">    handlelength=2.5,</w:t>
      </w:r>
      <w:r>
        <w:rPr>
          <w:rFonts w:cs="Consolas"/>
          <w:noProof/>
        </w:rPr>
        <w:br/>
        <w:t xml:space="preserve">    columnspacing=3</w:t>
      </w:r>
      <w:r>
        <w:rPr>
          <w:rFonts w:cs="Consolas"/>
          <w:noProof/>
        </w:rPr>
        <w:br/>
        <w:t>)</w:t>
      </w:r>
      <w:r>
        <w:rPr>
          <w:rFonts w:cs="Consolas"/>
          <w:noProof/>
        </w:rPr>
        <w:br/>
      </w:r>
      <w:r>
        <w:rPr>
          <w:rFonts w:cs="Consolas"/>
          <w:noProof/>
        </w:rPr>
        <w:br/>
      </w:r>
      <w:r>
        <w:rPr>
          <w:rFonts w:cs="Consolas"/>
          <w:noProof/>
        </w:rPr>
        <w:t># ============================================================</w:t>
      </w:r>
      <w:r>
        <w:rPr>
          <w:rFonts w:cs="Consolas"/>
          <w:noProof/>
        </w:rPr>
        <w:br/>
        <w:t xml:space="preserve"># 16. </w:t>
      </w:r>
      <w:r>
        <w:rPr>
          <w:rFonts w:cs="Consolas"/>
          <w:noProof/>
        </w:rPr>
        <w:t>右侧</w:t>
      </w:r>
      <w:r>
        <w:rPr>
          <w:rFonts w:cs="Consolas"/>
          <w:noProof/>
        </w:rPr>
        <w:t>“</w:t>
      </w:r>
      <w:r>
        <w:rPr>
          <w:rFonts w:cs="Consolas"/>
          <w:noProof/>
        </w:rPr>
        <w:t>关键说明</w:t>
      </w:r>
      <w:r>
        <w:rPr>
          <w:rFonts w:cs="Consolas"/>
          <w:noProof/>
        </w:rPr>
        <w:t>”</w:t>
      </w:r>
      <w:r>
        <w:rPr>
          <w:rFonts w:cs="Consolas"/>
          <w:noProof/>
        </w:rPr>
        <w:t>框</w:t>
      </w:r>
      <w:r>
        <w:rPr>
          <w:rFonts w:cs="Consolas"/>
          <w:noProof/>
        </w:rPr>
        <w:br/>
        <w:t># ============================================================</w:t>
      </w:r>
      <w:r>
        <w:rPr>
          <w:rFonts w:cs="Consolas"/>
          <w:noProof/>
        </w:rPr>
        <w:br/>
      </w:r>
      <w:r>
        <w:rPr>
          <w:rFonts w:cs="Consolas"/>
          <w:noProof/>
        </w:rPr>
        <w:br/>
        <w:t>info_ax = fig.add_axes([</w:t>
      </w:r>
      <w:r>
        <w:rPr>
          <w:rFonts w:cs="Consolas"/>
          <w:noProof/>
        </w:rPr>
        <w:br/>
        <w:t xml:space="preserve">    0.77,</w:t>
      </w:r>
      <w:r>
        <w:rPr>
          <w:rFonts w:cs="Consolas"/>
          <w:noProof/>
        </w:rPr>
        <w:br/>
        <w:t xml:space="preserve">    0.34,</w:t>
      </w:r>
      <w:r>
        <w:rPr>
          <w:rFonts w:cs="Consolas"/>
          <w:noProof/>
        </w:rPr>
        <w:br/>
        <w:t xml:space="preserve">    0.19,</w:t>
      </w:r>
      <w:r>
        <w:rPr>
          <w:rFonts w:cs="Consolas"/>
          <w:noProof/>
        </w:rPr>
        <w:br/>
        <w:t xml:space="preserve">    0.31</w:t>
      </w:r>
      <w:r>
        <w:rPr>
          <w:rFonts w:cs="Consolas"/>
          <w:noProof/>
        </w:rPr>
        <w:br/>
        <w:t>])</w:t>
      </w:r>
      <w:r>
        <w:rPr>
          <w:rFonts w:cs="Consolas"/>
          <w:noProof/>
        </w:rPr>
        <w:br/>
      </w:r>
      <w:r>
        <w:rPr>
          <w:rFonts w:cs="Consolas"/>
          <w:noProof/>
        </w:rPr>
        <w:br/>
        <w:t>info_ax.axis('off')</w:t>
      </w:r>
      <w:r>
        <w:rPr>
          <w:rFonts w:cs="Consolas"/>
          <w:noProof/>
        </w:rPr>
        <w:br/>
      </w:r>
      <w:r>
        <w:rPr>
          <w:rFonts w:cs="Consolas"/>
          <w:noProof/>
        </w:rPr>
        <w:br/>
        <w:t xml:space="preserve"># </w:t>
      </w:r>
      <w:r>
        <w:rPr>
          <w:rFonts w:cs="Consolas"/>
          <w:noProof/>
        </w:rPr>
        <w:t>外框</w:t>
      </w:r>
      <w:r>
        <w:rPr>
          <w:rFonts w:cs="Consolas"/>
          <w:noProof/>
        </w:rPr>
        <w:br/>
        <w:t>box = FancyBboxPatch(</w:t>
      </w:r>
      <w:r>
        <w:rPr>
          <w:rFonts w:cs="Consolas"/>
          <w:noProof/>
        </w:rPr>
        <w:br/>
        <w:t xml:space="preserve">    (0.02, 0.02),</w:t>
      </w:r>
      <w:r>
        <w:rPr>
          <w:rFonts w:cs="Consolas"/>
          <w:noProof/>
        </w:rPr>
        <w:br/>
        <w:t xml:space="preserve">    0.96,</w:t>
      </w:r>
      <w:r>
        <w:rPr>
          <w:rFonts w:cs="Consolas"/>
          <w:noProof/>
        </w:rPr>
        <w:br/>
        <w:t xml:space="preserve">    0.96,</w:t>
      </w:r>
      <w:r>
        <w:rPr>
          <w:rFonts w:cs="Consolas"/>
          <w:noProof/>
        </w:rPr>
        <w:br/>
        <w:t xml:space="preserve">    boxstyle='round,pad=0.015,rounding_size=0.05',</w:t>
      </w:r>
      <w:r>
        <w:rPr>
          <w:rFonts w:cs="Consolas"/>
          <w:noProof/>
        </w:rPr>
        <w:br/>
        <w:t xml:space="preserve">    linewidth=1.2,</w:t>
      </w:r>
      <w:r>
        <w:rPr>
          <w:rFonts w:cs="Consolas"/>
          <w:noProof/>
        </w:rPr>
        <w:br/>
        <w:t xml:space="preserve">    edgecolor='#F28E2B',</w:t>
      </w:r>
      <w:r>
        <w:rPr>
          <w:rFonts w:cs="Consolas"/>
          <w:noProof/>
        </w:rPr>
        <w:br/>
        <w:t xml:space="preserve">    facecolor='#FFFDFC',</w:t>
      </w:r>
      <w:r>
        <w:rPr>
          <w:rFonts w:cs="Consolas"/>
          <w:noProof/>
        </w:rPr>
        <w:br/>
        <w:t xml:space="preserve">    transform=info_ax.transAxes</w:t>
      </w:r>
      <w:r>
        <w:rPr>
          <w:rFonts w:cs="Consolas"/>
          <w:noProof/>
        </w:rPr>
        <w:br/>
        <w:t>)</w:t>
      </w:r>
      <w:r>
        <w:rPr>
          <w:rFonts w:cs="Consolas"/>
          <w:noProof/>
        </w:rPr>
        <w:br/>
      </w:r>
      <w:r>
        <w:rPr>
          <w:rFonts w:cs="Consolas"/>
          <w:noProof/>
        </w:rPr>
        <w:br/>
        <w:t>info_ax.add_patch(box)</w:t>
      </w:r>
      <w:r>
        <w:rPr>
          <w:rFonts w:cs="Consolas"/>
          <w:noProof/>
        </w:rPr>
        <w:br/>
      </w:r>
      <w:r>
        <w:rPr>
          <w:rFonts w:cs="Consolas"/>
          <w:noProof/>
        </w:rPr>
        <w:br/>
        <w:t xml:space="preserve"># </w:t>
      </w:r>
      <w:r>
        <w:rPr>
          <w:rFonts w:cs="Consolas"/>
          <w:noProof/>
        </w:rPr>
        <w:t>标题</w:t>
      </w:r>
      <w:r>
        <w:rPr>
          <w:rFonts w:cs="Consolas"/>
          <w:noProof/>
        </w:rPr>
        <w:br/>
        <w:t>info_ax.text(</w:t>
      </w:r>
      <w:r>
        <w:rPr>
          <w:rFonts w:cs="Consolas"/>
          <w:noProof/>
        </w:rPr>
        <w:br/>
        <w:t xml:space="preserve">    0.50,</w:t>
      </w:r>
      <w:r>
        <w:rPr>
          <w:rFonts w:cs="Consolas"/>
          <w:noProof/>
        </w:rPr>
        <w:br/>
      </w:r>
      <w:r>
        <w:rPr>
          <w:rFonts w:cs="Consolas"/>
          <w:noProof/>
        </w:rPr>
        <w:t xml:space="preserve">    0.87,</w:t>
      </w:r>
      <w:r>
        <w:rPr>
          <w:rFonts w:cs="Consolas"/>
          <w:noProof/>
        </w:rPr>
        <w:br/>
        <w:t xml:space="preserve">    '</w:t>
      </w:r>
      <w:r>
        <w:rPr>
          <w:rFonts w:cs="Consolas"/>
          <w:noProof/>
        </w:rPr>
        <w:t>关键说明</w:t>
      </w:r>
      <w:r>
        <w:rPr>
          <w:rFonts w:cs="Consolas"/>
          <w:noProof/>
        </w:rPr>
        <w:t>',</w:t>
      </w:r>
      <w:r>
        <w:rPr>
          <w:rFonts w:cs="Consolas"/>
          <w:noProof/>
        </w:rPr>
        <w:br/>
        <w:t xml:space="preserve">    ha='center',</w:t>
      </w:r>
      <w:r>
        <w:rPr>
          <w:rFonts w:cs="Consolas"/>
          <w:noProof/>
        </w:rPr>
        <w:br/>
        <w:t xml:space="preserve">    va='center',</w:t>
      </w:r>
      <w:r>
        <w:rPr>
          <w:rFonts w:cs="Consolas"/>
          <w:noProof/>
        </w:rPr>
        <w:br/>
        <w:t xml:space="preserve">    fontsize=15,</w:t>
      </w:r>
      <w:r>
        <w:rPr>
          <w:rFonts w:cs="Consolas"/>
          <w:noProof/>
        </w:rPr>
        <w:br/>
        <w:t xml:space="preserve">    color='#E87518',</w:t>
      </w:r>
      <w:r>
        <w:rPr>
          <w:rFonts w:cs="Consolas"/>
          <w:noProof/>
        </w:rPr>
        <w:br/>
        <w:t xml:space="preserve">    fontweight='bold'</w:t>
      </w:r>
      <w:r>
        <w:rPr>
          <w:rFonts w:cs="Consolas"/>
          <w:noProof/>
        </w:rPr>
        <w:br/>
      </w:r>
      <w:r>
        <w:rPr>
          <w:rFonts w:cs="Consolas"/>
          <w:noProof/>
        </w:rPr>
        <w:lastRenderedPageBreak/>
        <w:t>)</w:t>
      </w:r>
      <w:r>
        <w:rPr>
          <w:rFonts w:cs="Consolas"/>
          <w:noProof/>
        </w:rPr>
        <w:br/>
      </w:r>
      <w:r>
        <w:rPr>
          <w:rFonts w:cs="Consolas"/>
          <w:noProof/>
        </w:rPr>
        <w:br/>
        <w:t xml:space="preserve"># </w:t>
      </w:r>
      <w:r>
        <w:rPr>
          <w:rFonts w:cs="Consolas"/>
          <w:noProof/>
        </w:rPr>
        <w:t>说明正文</w:t>
      </w:r>
      <w:r>
        <w:rPr>
          <w:rFonts w:cs="Consolas"/>
          <w:noProof/>
        </w:rPr>
        <w:br/>
        <w:t>info_text = (</w:t>
      </w:r>
      <w:r>
        <w:rPr>
          <w:rFonts w:cs="Consolas"/>
          <w:noProof/>
        </w:rPr>
        <w:br/>
        <w:t xml:space="preserve">    '</w:t>
      </w:r>
      <w:r>
        <w:rPr>
          <w:rFonts w:cs="Consolas"/>
          <w:noProof/>
        </w:rPr>
        <w:t>问题三的月累计人日最多，</w:t>
      </w:r>
      <w:r>
        <w:rPr>
          <w:rFonts w:cs="Consolas"/>
          <w:noProof/>
        </w:rPr>
        <w:t>\n'</w:t>
      </w:r>
      <w:r>
        <w:rPr>
          <w:rFonts w:cs="Consolas"/>
          <w:noProof/>
        </w:rPr>
        <w:br/>
        <w:t xml:space="preserve">    '</w:t>
      </w:r>
      <w:r>
        <w:rPr>
          <w:rFonts w:cs="Consolas"/>
          <w:noProof/>
        </w:rPr>
        <w:t>但能力利用率仍保持在</w:t>
      </w:r>
      <w:r>
        <w:rPr>
          <w:rFonts w:cs="Consolas"/>
          <w:noProof/>
        </w:rPr>
        <w:t>\n'</w:t>
      </w:r>
      <w:r>
        <w:rPr>
          <w:rFonts w:cs="Consolas"/>
          <w:noProof/>
        </w:rPr>
        <w:br/>
        <w:t xml:space="preserve">    '87.20%</w:t>
      </w:r>
      <w:r>
        <w:rPr>
          <w:rFonts w:cs="Consolas"/>
          <w:noProof/>
        </w:rPr>
        <w:t>，主要原因是：</w:t>
      </w:r>
      <w:r>
        <w:rPr>
          <w:rFonts w:cs="Consolas"/>
          <w:noProof/>
        </w:rPr>
        <w:t>\n'</w:t>
      </w:r>
      <w:r>
        <w:rPr>
          <w:rFonts w:cs="Consolas"/>
          <w:noProof/>
        </w:rPr>
        <w:br/>
        <w:t xml:space="preserve">    '</w:t>
      </w:r>
      <w:r>
        <w:rPr>
          <w:rFonts w:cs="Consolas"/>
          <w:noProof/>
        </w:rPr>
        <w:t>每名工人必须工作</w:t>
      </w:r>
      <w:r>
        <w:rPr>
          <w:rFonts w:cs="Consolas"/>
          <w:noProof/>
        </w:rPr>
        <w:t>23</w:t>
      </w:r>
      <w:r>
        <w:rPr>
          <w:rFonts w:cs="Consolas"/>
          <w:noProof/>
        </w:rPr>
        <w:t>天，</w:t>
      </w:r>
      <w:r>
        <w:rPr>
          <w:rFonts w:cs="Consolas"/>
          <w:noProof/>
        </w:rPr>
        <w:t>\n'</w:t>
      </w:r>
      <w:r>
        <w:rPr>
          <w:rFonts w:cs="Consolas"/>
          <w:noProof/>
        </w:rPr>
        <w:br/>
        <w:t xml:space="preserve">    '</w:t>
      </w:r>
      <w:r>
        <w:rPr>
          <w:rFonts w:cs="Consolas"/>
          <w:noProof/>
        </w:rPr>
        <w:t>导致结构性额外人日增加，</w:t>
      </w:r>
      <w:r>
        <w:rPr>
          <w:rFonts w:cs="Consolas"/>
          <w:noProof/>
        </w:rPr>
        <w:t>\n'</w:t>
      </w:r>
      <w:r>
        <w:rPr>
          <w:rFonts w:cs="Consolas"/>
          <w:noProof/>
        </w:rPr>
        <w:br/>
        <w:t xml:space="preserve">    '</w:t>
      </w:r>
      <w:r>
        <w:rPr>
          <w:rFonts w:cs="Consolas"/>
          <w:noProof/>
        </w:rPr>
        <w:t>并非资源浪费。</w:t>
      </w:r>
      <w:r>
        <w:rPr>
          <w:rFonts w:cs="Consolas"/>
          <w:noProof/>
        </w:rPr>
        <w:t>'</w:t>
      </w:r>
      <w:r>
        <w:rPr>
          <w:rFonts w:cs="Consolas"/>
          <w:noProof/>
        </w:rPr>
        <w:br/>
        <w:t>)</w:t>
      </w:r>
      <w:r>
        <w:rPr>
          <w:rFonts w:cs="Consolas"/>
          <w:noProof/>
        </w:rPr>
        <w:br/>
      </w:r>
      <w:r>
        <w:rPr>
          <w:rFonts w:cs="Consolas"/>
          <w:noProof/>
        </w:rPr>
        <w:br/>
        <w:t>info_ax.text(</w:t>
      </w:r>
      <w:r>
        <w:rPr>
          <w:rFonts w:cs="Consolas"/>
          <w:noProof/>
        </w:rPr>
        <w:br/>
        <w:t xml:space="preserve">    0.50,</w:t>
      </w:r>
      <w:r>
        <w:rPr>
          <w:rFonts w:cs="Consolas"/>
          <w:noProof/>
        </w:rPr>
        <w:br/>
        <w:t xml:space="preserve">    0.48,</w:t>
      </w:r>
      <w:r>
        <w:rPr>
          <w:rFonts w:cs="Consolas"/>
          <w:noProof/>
        </w:rPr>
        <w:br/>
        <w:t xml:space="preserve">    info_text,</w:t>
      </w:r>
      <w:r>
        <w:rPr>
          <w:rFonts w:cs="Consolas"/>
          <w:noProof/>
        </w:rPr>
        <w:br/>
        <w:t xml:space="preserve">    ha='center',</w:t>
      </w:r>
    </w:p>
    <w:p w:rsidR="00A3080D" w:rsidRDefault="005130F3">
      <w:pPr>
        <w:pStyle w:val="AppendixCode"/>
        <w:shd w:val="clear" w:color="auto" w:fill="F7F7F7"/>
        <w:ind w:firstLine="260"/>
      </w:pPr>
      <w:r>
        <w:rPr>
          <w:rFonts w:cs="Consolas"/>
          <w:noProof/>
        </w:rPr>
        <w:t xml:space="preserve">    va='center',</w:t>
      </w:r>
      <w:r>
        <w:rPr>
          <w:rFonts w:cs="Consolas"/>
          <w:noProof/>
        </w:rPr>
        <w:br/>
        <w:t xml:space="preserve">    fontsize=12.5,</w:t>
      </w:r>
      <w:r>
        <w:rPr>
          <w:rFonts w:cs="Consolas"/>
          <w:noProof/>
        </w:rPr>
        <w:br/>
        <w:t xml:space="preserve">    color='#333333',</w:t>
      </w:r>
      <w:r>
        <w:rPr>
          <w:rFonts w:cs="Consolas"/>
          <w:noProof/>
        </w:rPr>
        <w:br/>
        <w:t xml:space="preserve">    linespacing=1.65</w:t>
      </w:r>
      <w:r>
        <w:rPr>
          <w:rFonts w:cs="Consolas"/>
          <w:noProof/>
        </w:rPr>
        <w:br/>
        <w:t>)</w:t>
      </w:r>
      <w:r>
        <w:rPr>
          <w:rFonts w:cs="Consolas"/>
          <w:noProof/>
        </w:rPr>
        <w:br/>
      </w:r>
      <w:r>
        <w:rPr>
          <w:rFonts w:cs="Consolas"/>
          <w:noProof/>
        </w:rPr>
        <w:br/>
        <w:t># ============================================================</w:t>
      </w:r>
      <w:r>
        <w:rPr>
          <w:rFonts w:cs="Consolas"/>
          <w:noProof/>
        </w:rPr>
        <w:br/>
        <w:t xml:space="preserve"># 17. </w:t>
      </w:r>
      <w:r>
        <w:rPr>
          <w:rFonts w:cs="Consolas"/>
          <w:noProof/>
        </w:rPr>
        <w:t>底部说明框</w:t>
      </w:r>
      <w:r>
        <w:rPr>
          <w:rFonts w:cs="Consolas"/>
          <w:noProof/>
        </w:rPr>
        <w:br/>
      </w:r>
      <w:r>
        <w:rPr>
          <w:rFonts w:cs="Consolas"/>
          <w:noProof/>
        </w:rPr>
        <w:t># ============================================================</w:t>
      </w:r>
      <w:r>
        <w:rPr>
          <w:rFonts w:cs="Consolas"/>
          <w:noProof/>
        </w:rPr>
        <w:br/>
      </w:r>
      <w:r>
        <w:rPr>
          <w:rFonts w:cs="Consolas"/>
          <w:noProof/>
        </w:rPr>
        <w:br/>
        <w:t>note_ax = fig.add_axes([</w:t>
      </w:r>
      <w:r>
        <w:rPr>
          <w:rFonts w:cs="Consolas"/>
          <w:noProof/>
        </w:rPr>
        <w:br/>
        <w:t xml:space="preserve">    0.075,</w:t>
      </w:r>
      <w:r>
        <w:rPr>
          <w:rFonts w:cs="Consolas"/>
          <w:noProof/>
        </w:rPr>
        <w:br/>
        <w:t xml:space="preserve">    0.065,</w:t>
      </w:r>
      <w:r>
        <w:rPr>
          <w:rFonts w:cs="Consolas"/>
          <w:noProof/>
        </w:rPr>
        <w:br/>
        <w:t xml:space="preserve">    0.68,</w:t>
      </w:r>
      <w:r>
        <w:rPr>
          <w:rFonts w:cs="Consolas"/>
          <w:noProof/>
        </w:rPr>
        <w:br/>
        <w:t xml:space="preserve">    0.065</w:t>
      </w:r>
      <w:r>
        <w:rPr>
          <w:rFonts w:cs="Consolas"/>
          <w:noProof/>
        </w:rPr>
        <w:br/>
        <w:t>])</w:t>
      </w:r>
      <w:r>
        <w:rPr>
          <w:rFonts w:cs="Consolas"/>
          <w:noProof/>
        </w:rPr>
        <w:br/>
      </w:r>
      <w:r>
        <w:rPr>
          <w:rFonts w:cs="Consolas"/>
          <w:noProof/>
        </w:rPr>
        <w:br/>
        <w:t>note_ax.axis('off')</w:t>
      </w:r>
      <w:r>
        <w:rPr>
          <w:rFonts w:cs="Consolas"/>
          <w:noProof/>
        </w:rPr>
        <w:br/>
      </w:r>
      <w:r>
        <w:rPr>
          <w:rFonts w:cs="Consolas"/>
          <w:noProof/>
        </w:rPr>
        <w:br/>
        <w:t>note_box = FancyBboxPatch(</w:t>
      </w:r>
      <w:r>
        <w:rPr>
          <w:rFonts w:cs="Consolas"/>
          <w:noProof/>
        </w:rPr>
        <w:br/>
        <w:t xml:space="preserve">    (0.005, 0.05),</w:t>
      </w:r>
      <w:r>
        <w:rPr>
          <w:rFonts w:cs="Consolas"/>
          <w:noProof/>
        </w:rPr>
        <w:br/>
        <w:t xml:space="preserve">    0.99,</w:t>
      </w:r>
      <w:r>
        <w:rPr>
          <w:rFonts w:cs="Consolas"/>
          <w:noProof/>
        </w:rPr>
        <w:br/>
        <w:t xml:space="preserve">    0.90,</w:t>
      </w:r>
      <w:r>
        <w:rPr>
          <w:rFonts w:cs="Consolas"/>
          <w:noProof/>
        </w:rPr>
        <w:br/>
        <w:t xml:space="preserve">    boxstyle='round,pad=0.01',</w:t>
      </w:r>
      <w:r>
        <w:rPr>
          <w:rFonts w:cs="Consolas"/>
          <w:noProof/>
        </w:rPr>
        <w:br/>
        <w:t xml:space="preserve">    linewidth=1.0,</w:t>
      </w:r>
      <w:r>
        <w:rPr>
          <w:rFonts w:cs="Consolas"/>
          <w:noProof/>
        </w:rPr>
        <w:br/>
        <w:t xml:space="preserve">    linestyle='--',</w:t>
      </w:r>
      <w:r>
        <w:rPr>
          <w:rFonts w:cs="Consolas"/>
          <w:noProof/>
        </w:rPr>
        <w:br/>
        <w:t xml:space="preserve">    edgecolor='#4F7FBD',</w:t>
      </w:r>
      <w:r>
        <w:rPr>
          <w:rFonts w:cs="Consolas"/>
          <w:noProof/>
        </w:rPr>
        <w:br/>
        <w:t xml:space="preserve">    facecolor='white',</w:t>
      </w:r>
      <w:r>
        <w:rPr>
          <w:rFonts w:cs="Consolas"/>
          <w:noProof/>
        </w:rPr>
        <w:br/>
        <w:t xml:space="preserve">    transform=note_ax.transAxes</w:t>
      </w:r>
      <w:r>
        <w:rPr>
          <w:rFonts w:cs="Consolas"/>
          <w:noProof/>
        </w:rPr>
        <w:br/>
        <w:t>)</w:t>
      </w:r>
      <w:r>
        <w:rPr>
          <w:rFonts w:cs="Consolas"/>
          <w:noProof/>
        </w:rPr>
        <w:br/>
      </w:r>
      <w:r>
        <w:rPr>
          <w:rFonts w:cs="Consolas"/>
          <w:noProof/>
        </w:rPr>
        <w:br/>
        <w:t>note_ax.add_patch(note_box)</w:t>
      </w:r>
      <w:r>
        <w:rPr>
          <w:rFonts w:cs="Consolas"/>
          <w:noProof/>
        </w:rPr>
        <w:br/>
      </w:r>
      <w:r>
        <w:rPr>
          <w:rFonts w:cs="Consolas"/>
          <w:noProof/>
        </w:rPr>
        <w:br/>
        <w:t>note_ax.text(</w:t>
      </w:r>
      <w:r>
        <w:rPr>
          <w:rFonts w:cs="Consolas"/>
          <w:noProof/>
        </w:rPr>
        <w:br/>
        <w:t xml:space="preserve">    0.02,</w:t>
      </w:r>
      <w:r>
        <w:rPr>
          <w:rFonts w:cs="Consolas"/>
          <w:noProof/>
        </w:rPr>
        <w:br/>
        <w:t xml:space="preserve">    0.50,</w:t>
      </w:r>
      <w:r>
        <w:rPr>
          <w:rFonts w:cs="Consolas"/>
          <w:noProof/>
        </w:rPr>
        <w:br/>
        <w:t xml:space="preserve">    '</w:t>
      </w:r>
      <w:r>
        <w:rPr>
          <w:rFonts w:cs="Consolas"/>
          <w:noProof/>
        </w:rPr>
        <w:t>注：能力利用率越接近</w:t>
      </w:r>
      <w:r>
        <w:rPr>
          <w:rFonts w:cs="Consolas"/>
          <w:noProof/>
        </w:rPr>
        <w:t>100%</w:t>
      </w:r>
      <w:r>
        <w:rPr>
          <w:rFonts w:cs="Consolas"/>
          <w:noProof/>
        </w:rPr>
        <w:t>，表示资源利用越充分；</w:t>
      </w:r>
      <w:r>
        <w:rPr>
          <w:rFonts w:cs="Consolas"/>
          <w:noProof/>
        </w:rPr>
        <w:t>'</w:t>
      </w:r>
      <w:r>
        <w:rPr>
          <w:rFonts w:cs="Consolas"/>
          <w:noProof/>
        </w:rPr>
        <w:br/>
        <w:t xml:space="preserve">    '</w:t>
      </w:r>
      <w:r>
        <w:rPr>
          <w:rFonts w:cs="Consolas"/>
          <w:noProof/>
        </w:rPr>
        <w:t>月累计人日用于衡量总工作量与人员冗余程度。</w:t>
      </w:r>
      <w:r>
        <w:rPr>
          <w:rFonts w:cs="Consolas"/>
          <w:noProof/>
        </w:rPr>
        <w:t>',</w:t>
      </w:r>
      <w:r>
        <w:rPr>
          <w:rFonts w:cs="Consolas"/>
          <w:noProof/>
        </w:rPr>
        <w:br/>
      </w:r>
      <w:r>
        <w:rPr>
          <w:rFonts w:cs="Consolas"/>
          <w:noProof/>
        </w:rPr>
        <w:t xml:space="preserve">    ha='left',</w:t>
      </w:r>
      <w:r>
        <w:rPr>
          <w:rFonts w:cs="Consolas"/>
          <w:noProof/>
        </w:rPr>
        <w:br/>
        <w:t xml:space="preserve">    va='center',</w:t>
      </w:r>
      <w:r>
        <w:rPr>
          <w:rFonts w:cs="Consolas"/>
          <w:noProof/>
        </w:rPr>
        <w:br/>
        <w:t xml:space="preserve">    fontsize=11.5,</w:t>
      </w:r>
      <w:r>
        <w:rPr>
          <w:rFonts w:cs="Consolas"/>
          <w:noProof/>
        </w:rPr>
        <w:br/>
        <w:t xml:space="preserve">    color='#333333'</w:t>
      </w:r>
      <w:r>
        <w:rPr>
          <w:rFonts w:cs="Consolas"/>
          <w:noProof/>
        </w:rPr>
        <w:br/>
        <w:t>)</w:t>
      </w:r>
      <w:r>
        <w:rPr>
          <w:rFonts w:cs="Consolas"/>
          <w:noProof/>
        </w:rPr>
        <w:br/>
      </w:r>
      <w:r>
        <w:rPr>
          <w:rFonts w:cs="Consolas"/>
          <w:noProof/>
        </w:rPr>
        <w:br/>
        <w:t># ============================================================</w:t>
      </w:r>
      <w:r>
        <w:rPr>
          <w:rFonts w:cs="Consolas"/>
          <w:noProof/>
        </w:rPr>
        <w:br/>
        <w:t xml:space="preserve"># 18. </w:t>
      </w:r>
      <w:r>
        <w:rPr>
          <w:rFonts w:cs="Consolas"/>
          <w:noProof/>
        </w:rPr>
        <w:t>调整绘图区</w:t>
      </w:r>
      <w:r>
        <w:rPr>
          <w:rFonts w:cs="Consolas"/>
          <w:noProof/>
        </w:rPr>
        <w:br/>
        <w:t># ============================================================</w:t>
      </w:r>
      <w:r>
        <w:rPr>
          <w:rFonts w:cs="Consolas"/>
          <w:noProof/>
        </w:rPr>
        <w:br/>
      </w:r>
      <w:r>
        <w:rPr>
          <w:rFonts w:cs="Consolas"/>
          <w:noProof/>
        </w:rPr>
        <w:br/>
        <w:t>ax1.set_xlim(-0.55, 2.55)</w:t>
      </w:r>
      <w:r>
        <w:rPr>
          <w:rFonts w:cs="Consolas"/>
          <w:noProof/>
        </w:rPr>
        <w:br/>
      </w:r>
      <w:r>
        <w:rPr>
          <w:rFonts w:cs="Consolas"/>
          <w:noProof/>
        </w:rPr>
        <w:br/>
        <w:t># ============================================================</w:t>
      </w:r>
      <w:r>
        <w:rPr>
          <w:rFonts w:cs="Consolas"/>
          <w:noProof/>
        </w:rPr>
        <w:br/>
        <w:t xml:space="preserve"># 19. </w:t>
      </w:r>
      <w:r>
        <w:rPr>
          <w:rFonts w:cs="Consolas"/>
          <w:noProof/>
        </w:rPr>
        <w:t>保存高清图片</w:t>
      </w:r>
      <w:r>
        <w:rPr>
          <w:rFonts w:cs="Consolas"/>
          <w:noProof/>
        </w:rPr>
        <w:br/>
        <w:t># ============================================================</w:t>
      </w:r>
      <w:r>
        <w:rPr>
          <w:rFonts w:cs="Consolas"/>
          <w:noProof/>
        </w:rPr>
        <w:br/>
      </w:r>
      <w:r>
        <w:rPr>
          <w:rFonts w:cs="Consolas"/>
          <w:noProof/>
        </w:rPr>
        <w:br/>
        <w:t>plt.savefig(</w:t>
      </w:r>
      <w:r>
        <w:rPr>
          <w:rFonts w:cs="Consolas"/>
          <w:noProof/>
        </w:rPr>
        <w:br/>
        <w:t xml:space="preserve">    '</w:t>
      </w:r>
      <w:r>
        <w:rPr>
          <w:rFonts w:cs="Consolas"/>
          <w:noProof/>
        </w:rPr>
        <w:t>三个问题的能力利用率与人员冗余对比</w:t>
      </w:r>
      <w:r>
        <w:rPr>
          <w:rFonts w:cs="Consolas"/>
          <w:noProof/>
        </w:rPr>
        <w:t>.png',</w:t>
      </w:r>
      <w:r>
        <w:rPr>
          <w:rFonts w:cs="Consolas"/>
          <w:noProof/>
        </w:rPr>
        <w:br/>
        <w:t xml:space="preserve">    dpi=300,</w:t>
      </w:r>
      <w:r>
        <w:rPr>
          <w:rFonts w:cs="Consolas"/>
          <w:noProof/>
        </w:rPr>
        <w:br/>
        <w:t xml:space="preserve">    bbox_inches='tight',</w:t>
      </w:r>
      <w:r>
        <w:rPr>
          <w:rFonts w:cs="Consolas"/>
          <w:noProof/>
        </w:rPr>
        <w:br/>
        <w:t xml:space="preserve">    facecolor='white'</w:t>
      </w:r>
      <w:r>
        <w:rPr>
          <w:rFonts w:cs="Consolas"/>
          <w:noProof/>
        </w:rPr>
        <w:br/>
        <w:t>)</w:t>
      </w:r>
    </w:p>
    <w:p w:rsidR="00A3080D" w:rsidRDefault="005130F3">
      <w:pPr>
        <w:pStyle w:val="AppendixCode"/>
        <w:shd w:val="clear" w:color="auto" w:fill="F7F7F7"/>
        <w:ind w:firstLine="260"/>
      </w:pPr>
      <w:r>
        <w:rPr>
          <w:rFonts w:cs="Consolas"/>
          <w:noProof/>
        </w:rPr>
        <w:br/>
        <w:t xml:space="preserve"># </w:t>
      </w:r>
      <w:r>
        <w:rPr>
          <w:rFonts w:cs="Consolas"/>
          <w:noProof/>
        </w:rPr>
        <w:t>同时保存</w:t>
      </w:r>
      <w:r>
        <w:rPr>
          <w:rFonts w:cs="Consolas"/>
          <w:noProof/>
        </w:rPr>
        <w:t xml:space="preserve"> PDF</w:t>
      </w:r>
      <w:r>
        <w:rPr>
          <w:rFonts w:cs="Consolas"/>
          <w:noProof/>
        </w:rPr>
        <w:t>，适合论文</w:t>
      </w:r>
      <w:r>
        <w:rPr>
          <w:rFonts w:cs="Consolas"/>
          <w:noProof/>
        </w:rPr>
        <w:br/>
      </w:r>
      <w:r>
        <w:rPr>
          <w:rFonts w:cs="Consolas"/>
          <w:noProof/>
        </w:rPr>
        <w:t>plt.savefig(</w:t>
      </w:r>
      <w:r>
        <w:rPr>
          <w:rFonts w:cs="Consolas"/>
          <w:noProof/>
        </w:rPr>
        <w:br/>
        <w:t xml:space="preserve">    '</w:t>
      </w:r>
      <w:r>
        <w:rPr>
          <w:rFonts w:cs="Consolas"/>
          <w:noProof/>
        </w:rPr>
        <w:t>三个问题的能力利用率与人员冗余对比</w:t>
      </w:r>
      <w:r>
        <w:rPr>
          <w:rFonts w:cs="Consolas"/>
          <w:noProof/>
        </w:rPr>
        <w:t>.pdf',</w:t>
      </w:r>
      <w:r>
        <w:rPr>
          <w:rFonts w:cs="Consolas"/>
          <w:noProof/>
        </w:rPr>
        <w:br/>
        <w:t xml:space="preserve">    bbox_inches='tight',</w:t>
      </w:r>
      <w:r>
        <w:rPr>
          <w:rFonts w:cs="Consolas"/>
          <w:noProof/>
        </w:rPr>
        <w:br/>
        <w:t xml:space="preserve">    facecolor='white'</w:t>
      </w:r>
      <w:r>
        <w:rPr>
          <w:rFonts w:cs="Consolas"/>
          <w:noProof/>
        </w:rPr>
        <w:br/>
        <w:t>)</w:t>
      </w:r>
      <w:r>
        <w:rPr>
          <w:rFonts w:cs="Consolas"/>
          <w:noProof/>
        </w:rPr>
        <w:br/>
      </w:r>
      <w:r>
        <w:rPr>
          <w:rFonts w:cs="Consolas"/>
          <w:noProof/>
        </w:rPr>
        <w:br/>
        <w:t># ============================================================</w:t>
      </w:r>
      <w:r>
        <w:rPr>
          <w:rFonts w:cs="Consolas"/>
          <w:noProof/>
        </w:rPr>
        <w:br/>
        <w:t xml:space="preserve"># 20. </w:t>
      </w:r>
      <w:r>
        <w:rPr>
          <w:rFonts w:cs="Consolas"/>
          <w:noProof/>
        </w:rPr>
        <w:t>显示</w:t>
      </w:r>
      <w:r>
        <w:rPr>
          <w:rFonts w:cs="Consolas"/>
          <w:noProof/>
        </w:rPr>
        <w:br/>
      </w:r>
      <w:r>
        <w:rPr>
          <w:rFonts w:cs="Consolas"/>
          <w:noProof/>
        </w:rPr>
        <w:lastRenderedPageBreak/>
        <w:t># ============================================================</w:t>
      </w:r>
      <w:r>
        <w:rPr>
          <w:rFonts w:cs="Consolas"/>
          <w:noProof/>
        </w:rPr>
        <w:br/>
      </w:r>
      <w:r>
        <w:rPr>
          <w:rFonts w:cs="Consolas"/>
          <w:noProof/>
        </w:rPr>
        <w:br/>
        <w:t>plt.show()</w:t>
      </w:r>
    </w:p>
    <w:p w:rsidR="00A3080D" w:rsidRDefault="005130F3">
      <w:pPr>
        <w:pStyle w:val="3"/>
        <w:pageBreakBefore/>
        <w:spacing w:before="120" w:after="120"/>
        <w:jc w:val="left"/>
      </w:pPr>
      <w:bookmarkStart w:id="81" w:name="_Toc238152828"/>
      <w:r>
        <w:lastRenderedPageBreak/>
        <w:t>附录</w:t>
      </w:r>
      <w:r>
        <w:t xml:space="preserve">C.5 </w:t>
      </w:r>
      <w:r>
        <w:t>处理效率敏感性绘图程序（</w:t>
      </w:r>
      <w:r>
        <w:t>last.py</w:t>
      </w:r>
      <w:r>
        <w:t>）</w:t>
      </w:r>
      <w:bookmarkEnd w:id="81"/>
    </w:p>
    <w:p w:rsidR="00A3080D" w:rsidRDefault="005130F3">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展示正常处理效率上下浮动</w:t>
      </w:r>
      <w:r>
        <w:rPr>
          <w:rFonts w:cs="Times New Roman"/>
          <w:sz w:val="18"/>
        </w:rPr>
        <w:t>10%</w:t>
      </w:r>
      <w:r>
        <w:rPr>
          <w:rFonts w:cs="Times New Roman"/>
          <w:sz w:val="18"/>
        </w:rPr>
        <w:t>时三问人员规模的变化。</w:t>
      </w:r>
    </w:p>
    <w:p w:rsidR="00A3080D" w:rsidRDefault="005130F3">
      <w:pPr>
        <w:pStyle w:val="AppendixCode"/>
        <w:shd w:val="clear" w:color="auto" w:fill="F7F7F7"/>
        <w:ind w:firstLine="260"/>
      </w:pPr>
      <w:r>
        <w:rPr>
          <w:rFonts w:cs="Consolas"/>
          <w:noProof/>
        </w:rPr>
        <w:t>import numpy as np</w:t>
      </w:r>
      <w:r>
        <w:rPr>
          <w:rFonts w:cs="Consolas"/>
          <w:noProof/>
        </w:rPr>
        <w:br/>
        <w:t>import matplotlib.pyplot as plt</w:t>
      </w:r>
      <w:r>
        <w:rPr>
          <w:rFonts w:cs="Consolas"/>
          <w:noProof/>
        </w:rPr>
        <w:br/>
      </w:r>
      <w:r>
        <w:rPr>
          <w:rFonts w:cs="Consolas"/>
          <w:noProof/>
        </w:rPr>
        <w:br/>
        <w:t># ============================================================</w:t>
      </w:r>
      <w:r>
        <w:rPr>
          <w:rFonts w:cs="Consolas"/>
          <w:noProof/>
        </w:rPr>
        <w:br/>
        <w:t xml:space="preserve"># </w:t>
      </w:r>
      <w:r>
        <w:rPr>
          <w:rFonts w:cs="Consolas"/>
          <w:noProof/>
        </w:rPr>
        <w:t>处理效率变化对人员规模的影响</w:t>
      </w:r>
      <w:r>
        <w:rPr>
          <w:rFonts w:cs="Consolas"/>
          <w:noProof/>
        </w:rPr>
        <w:br/>
      </w:r>
      <w:r>
        <w:rPr>
          <w:rFonts w:cs="Consolas"/>
          <w:noProof/>
        </w:rPr>
        <w:t># ============================================================</w:t>
      </w:r>
      <w:r>
        <w:rPr>
          <w:rFonts w:cs="Consolas"/>
          <w:noProof/>
        </w:rPr>
        <w:br/>
      </w:r>
      <w:r>
        <w:rPr>
          <w:rFonts w:cs="Consolas"/>
          <w:noProof/>
        </w:rPr>
        <w:br/>
        <w:t># -----------------------------</w:t>
      </w:r>
      <w:r>
        <w:rPr>
          <w:rFonts w:cs="Consolas"/>
          <w:noProof/>
        </w:rPr>
        <w:br/>
        <w:t xml:space="preserve"># 1. </w:t>
      </w:r>
      <w:r>
        <w:rPr>
          <w:rFonts w:cs="Consolas"/>
          <w:noProof/>
        </w:rPr>
        <w:t>中文字体设置</w:t>
      </w:r>
      <w:r>
        <w:rPr>
          <w:rFonts w:cs="Consolas"/>
          <w:noProof/>
        </w:rPr>
        <w:br/>
        <w:t># -----------------------------</w:t>
      </w:r>
      <w:r>
        <w:rPr>
          <w:rFonts w:cs="Consolas"/>
          <w:noProof/>
        </w:rPr>
        <w:br/>
        <w:t>plt.rcParams['font.sans-serif'] = [</w:t>
      </w:r>
      <w:r>
        <w:rPr>
          <w:rFonts w:cs="Consolas"/>
          <w:noProof/>
        </w:rPr>
        <w:br/>
        <w:t xml:space="preserve">    'Microsoft YaHei',</w:t>
      </w:r>
      <w:r>
        <w:rPr>
          <w:rFonts w:cs="Consolas"/>
          <w:noProof/>
        </w:rPr>
        <w:br/>
        <w:t xml:space="preserve">    'SimHei',</w:t>
      </w:r>
      <w:r>
        <w:rPr>
          <w:rFonts w:cs="Consolas"/>
          <w:noProof/>
        </w:rPr>
        <w:br/>
        <w:t xml:space="preserve">    'Noto Sans CJK SC',</w:t>
      </w:r>
      <w:r>
        <w:rPr>
          <w:rFonts w:cs="Consolas"/>
          <w:noProof/>
        </w:rPr>
        <w:br/>
        <w:t xml:space="preserve">    'Arial Unicode MS'</w:t>
      </w:r>
      <w:r>
        <w:rPr>
          <w:rFonts w:cs="Consolas"/>
          <w:noProof/>
        </w:rPr>
        <w:br/>
        <w:t>]</w:t>
      </w:r>
      <w:r>
        <w:rPr>
          <w:rFonts w:cs="Consolas"/>
          <w:noProof/>
        </w:rPr>
        <w:br/>
        <w:t>plt.rcParams['axes.unicode_minus'] = False</w:t>
      </w:r>
      <w:r>
        <w:rPr>
          <w:rFonts w:cs="Consolas"/>
          <w:noProof/>
        </w:rPr>
        <w:br/>
      </w:r>
      <w:r>
        <w:rPr>
          <w:rFonts w:cs="Consolas"/>
          <w:noProof/>
        </w:rPr>
        <w:br/>
        <w:t># -----------------------------</w:t>
      </w:r>
      <w:r>
        <w:rPr>
          <w:rFonts w:cs="Consolas"/>
          <w:noProof/>
        </w:rPr>
        <w:br/>
        <w:t xml:space="preserve"># 2. </w:t>
      </w:r>
      <w:r>
        <w:rPr>
          <w:rFonts w:cs="Consolas"/>
          <w:noProof/>
        </w:rPr>
        <w:t>数据</w:t>
      </w:r>
      <w:r>
        <w:rPr>
          <w:rFonts w:cs="Consolas"/>
          <w:noProof/>
        </w:rPr>
        <w:br/>
        <w:t># -----------------------------</w:t>
      </w:r>
      <w:r>
        <w:rPr>
          <w:rFonts w:cs="Consolas"/>
          <w:noProof/>
        </w:rPr>
        <w:br/>
        <w:t>scenarios = [</w:t>
      </w:r>
      <w:r>
        <w:rPr>
          <w:rFonts w:cs="Consolas"/>
          <w:noProof/>
        </w:rPr>
        <w:br/>
        <w:t xml:space="preserve">    '</w:t>
      </w:r>
      <w:r>
        <w:rPr>
          <w:rFonts w:cs="Consolas"/>
          <w:noProof/>
        </w:rPr>
        <w:t>正常效率下降</w:t>
      </w:r>
      <w:r>
        <w:rPr>
          <w:rFonts w:cs="Consolas"/>
          <w:noProof/>
        </w:rPr>
        <w:t>10%',</w:t>
      </w:r>
      <w:r>
        <w:rPr>
          <w:rFonts w:cs="Consolas"/>
          <w:noProof/>
        </w:rPr>
        <w:br/>
        <w:t xml:space="preserve">    '</w:t>
      </w:r>
      <w:r>
        <w:rPr>
          <w:rFonts w:cs="Consolas"/>
          <w:noProof/>
        </w:rPr>
        <w:t>基准效率</w:t>
      </w:r>
      <w:r>
        <w:rPr>
          <w:rFonts w:cs="Consolas"/>
          <w:noProof/>
        </w:rPr>
        <w:t>',</w:t>
      </w:r>
      <w:r>
        <w:rPr>
          <w:rFonts w:cs="Consolas"/>
          <w:noProof/>
        </w:rPr>
        <w:br/>
        <w:t xml:space="preserve">    '</w:t>
      </w:r>
      <w:r>
        <w:rPr>
          <w:rFonts w:cs="Consolas"/>
          <w:noProof/>
        </w:rPr>
        <w:t>正常效率提高</w:t>
      </w:r>
      <w:r>
        <w:rPr>
          <w:rFonts w:cs="Consolas"/>
          <w:noProof/>
        </w:rPr>
        <w:t>10%'</w:t>
      </w:r>
      <w:r>
        <w:rPr>
          <w:rFonts w:cs="Consolas"/>
          <w:noProof/>
        </w:rPr>
        <w:br/>
        <w:t>]</w:t>
      </w:r>
      <w:r>
        <w:rPr>
          <w:rFonts w:cs="Consolas"/>
          <w:noProof/>
        </w:rPr>
        <w:br/>
      </w:r>
      <w:r>
        <w:rPr>
          <w:rFonts w:cs="Consolas"/>
          <w:noProof/>
        </w:rPr>
        <w:br/>
        <w:t xml:space="preserve"># </w:t>
      </w:r>
      <w:r>
        <w:rPr>
          <w:rFonts w:cs="Consolas"/>
          <w:noProof/>
        </w:rPr>
        <w:t>问题一日均人数</w:t>
      </w:r>
      <w:r>
        <w:rPr>
          <w:rFonts w:cs="Consolas"/>
          <w:noProof/>
        </w:rPr>
        <w:br/>
        <w:t>problem1 = np.array([</w:t>
      </w:r>
      <w:r>
        <w:rPr>
          <w:rFonts w:cs="Consolas"/>
          <w:noProof/>
        </w:rPr>
        <w:br/>
        <w:t xml:space="preserve">    399.67,</w:t>
      </w:r>
      <w:r>
        <w:rPr>
          <w:rFonts w:cs="Consolas"/>
          <w:noProof/>
        </w:rPr>
        <w:br/>
        <w:t xml:space="preserve">    359.70,</w:t>
      </w:r>
      <w:r>
        <w:rPr>
          <w:rFonts w:cs="Consolas"/>
          <w:noProof/>
        </w:rPr>
        <w:br/>
        <w:t xml:space="preserve">    327.10</w:t>
      </w:r>
      <w:r>
        <w:rPr>
          <w:rFonts w:cs="Consolas"/>
          <w:noProof/>
        </w:rPr>
        <w:br/>
        <w:t>])</w:t>
      </w:r>
      <w:r>
        <w:rPr>
          <w:rFonts w:cs="Consolas"/>
          <w:noProof/>
        </w:rPr>
        <w:br/>
      </w:r>
      <w:r>
        <w:rPr>
          <w:rFonts w:cs="Consolas"/>
          <w:noProof/>
        </w:rPr>
        <w:br/>
      </w:r>
      <w:r>
        <w:rPr>
          <w:rFonts w:cs="Consolas"/>
          <w:noProof/>
        </w:rPr>
        <w:t xml:space="preserve"># </w:t>
      </w:r>
      <w:r>
        <w:rPr>
          <w:rFonts w:cs="Consolas"/>
          <w:noProof/>
        </w:rPr>
        <w:t>问题二日均人数</w:t>
      </w:r>
      <w:r>
        <w:rPr>
          <w:rFonts w:cs="Consolas"/>
          <w:noProof/>
        </w:rPr>
        <w:br/>
        <w:t>problem2 = np.array([</w:t>
      </w:r>
      <w:r>
        <w:rPr>
          <w:rFonts w:cs="Consolas"/>
          <w:noProof/>
        </w:rPr>
        <w:br/>
        <w:t xml:space="preserve">    437.13,</w:t>
      </w:r>
      <w:r>
        <w:rPr>
          <w:rFonts w:cs="Consolas"/>
          <w:noProof/>
        </w:rPr>
        <w:br/>
        <w:t xml:space="preserve">    395.27,</w:t>
      </w:r>
      <w:r>
        <w:rPr>
          <w:rFonts w:cs="Consolas"/>
          <w:noProof/>
        </w:rPr>
        <w:br/>
        <w:t xml:space="preserve">    360.67</w:t>
      </w:r>
      <w:r>
        <w:rPr>
          <w:rFonts w:cs="Consolas"/>
          <w:noProof/>
        </w:rPr>
        <w:br/>
        <w:t>])</w:t>
      </w:r>
      <w:r>
        <w:rPr>
          <w:rFonts w:cs="Consolas"/>
          <w:noProof/>
        </w:rPr>
        <w:br/>
      </w:r>
      <w:r>
        <w:rPr>
          <w:rFonts w:cs="Consolas"/>
          <w:noProof/>
        </w:rPr>
        <w:br/>
        <w:t xml:space="preserve"># </w:t>
      </w:r>
      <w:r>
        <w:rPr>
          <w:rFonts w:cs="Consolas"/>
          <w:noProof/>
        </w:rPr>
        <w:t>问题三招聘人数</w:t>
      </w:r>
      <w:r>
        <w:rPr>
          <w:rFonts w:cs="Consolas"/>
          <w:noProof/>
        </w:rPr>
        <w:br/>
        <w:t>problem3 = np.array([</w:t>
      </w:r>
      <w:r>
        <w:rPr>
          <w:rFonts w:cs="Consolas"/>
          <w:noProof/>
        </w:rPr>
        <w:br/>
        <w:t xml:space="preserve">    642,</w:t>
      </w:r>
      <w:r>
        <w:rPr>
          <w:rFonts w:cs="Consolas"/>
          <w:noProof/>
        </w:rPr>
        <w:br/>
        <w:t xml:space="preserve">    581,</w:t>
      </w:r>
      <w:r>
        <w:rPr>
          <w:rFonts w:cs="Consolas"/>
          <w:noProof/>
        </w:rPr>
        <w:br/>
        <w:t xml:space="preserve">    531</w:t>
      </w:r>
      <w:r>
        <w:rPr>
          <w:rFonts w:cs="Consolas"/>
          <w:noProof/>
        </w:rPr>
        <w:br/>
        <w:t>])</w:t>
      </w:r>
      <w:r>
        <w:rPr>
          <w:rFonts w:cs="Consolas"/>
          <w:noProof/>
        </w:rPr>
        <w:br/>
      </w:r>
      <w:r>
        <w:rPr>
          <w:rFonts w:cs="Consolas"/>
          <w:noProof/>
        </w:rPr>
        <w:br/>
        <w:t># ============================================================</w:t>
      </w:r>
      <w:r>
        <w:rPr>
          <w:rFonts w:cs="Consolas"/>
          <w:noProof/>
        </w:rPr>
        <w:br/>
        <w:t xml:space="preserve"># 3. </w:t>
      </w:r>
      <w:r>
        <w:rPr>
          <w:rFonts w:cs="Consolas"/>
          <w:noProof/>
        </w:rPr>
        <w:t>创建画布</w:t>
      </w:r>
      <w:r>
        <w:rPr>
          <w:rFonts w:cs="Consolas"/>
          <w:noProof/>
        </w:rPr>
        <w:br/>
        <w:t># ============================================================</w:t>
      </w:r>
      <w:r>
        <w:rPr>
          <w:rFonts w:cs="Consolas"/>
          <w:noProof/>
        </w:rPr>
        <w:br/>
      </w:r>
      <w:r>
        <w:rPr>
          <w:rFonts w:cs="Consolas"/>
          <w:noProof/>
        </w:rPr>
        <w:br/>
        <w:t>fig, ax = plt.subplots(</w:t>
      </w:r>
      <w:r>
        <w:rPr>
          <w:rFonts w:cs="Consolas"/>
          <w:noProof/>
        </w:rPr>
        <w:br/>
        <w:t xml:space="preserve">    figsize=(16, 9),</w:t>
      </w:r>
      <w:r>
        <w:rPr>
          <w:rFonts w:cs="Consolas"/>
          <w:noProof/>
        </w:rPr>
        <w:br/>
        <w:t xml:space="preserve">    dpi=150</w:t>
      </w:r>
      <w:r>
        <w:rPr>
          <w:rFonts w:cs="Consolas"/>
          <w:noProof/>
        </w:rPr>
        <w:br/>
        <w:t>)</w:t>
      </w:r>
      <w:r>
        <w:rPr>
          <w:rFonts w:cs="Consolas"/>
          <w:noProof/>
        </w:rPr>
        <w:br/>
      </w:r>
      <w:r>
        <w:rPr>
          <w:rFonts w:cs="Consolas"/>
          <w:noProof/>
        </w:rPr>
        <w:br/>
        <w:t>fig.patch.set_facecolor('white')</w:t>
      </w:r>
      <w:r>
        <w:rPr>
          <w:rFonts w:cs="Consolas"/>
          <w:noProof/>
        </w:rPr>
        <w:br/>
        <w:t>ax.set_facecolor('white')</w:t>
      </w:r>
      <w:r>
        <w:rPr>
          <w:rFonts w:cs="Consolas"/>
          <w:noProof/>
        </w:rPr>
        <w:br/>
      </w:r>
    </w:p>
    <w:p w:rsidR="00A3080D" w:rsidRDefault="005130F3">
      <w:pPr>
        <w:pStyle w:val="AppendixCode"/>
        <w:shd w:val="clear" w:color="auto" w:fill="F7F7F7"/>
        <w:ind w:firstLine="260"/>
      </w:pPr>
      <w:r>
        <w:rPr>
          <w:rFonts w:cs="Consolas"/>
          <w:noProof/>
        </w:rPr>
        <w:t># ============================================================</w:t>
      </w:r>
      <w:r>
        <w:rPr>
          <w:rFonts w:cs="Consolas"/>
          <w:noProof/>
        </w:rPr>
        <w:br/>
        <w:t xml:space="preserve"># 4. </w:t>
      </w:r>
      <w:r>
        <w:rPr>
          <w:rFonts w:cs="Consolas"/>
          <w:noProof/>
        </w:rPr>
        <w:t>柱状图位置</w:t>
      </w:r>
      <w:r>
        <w:rPr>
          <w:rFonts w:cs="Consolas"/>
          <w:noProof/>
        </w:rPr>
        <w:br/>
      </w:r>
      <w:r>
        <w:rPr>
          <w:rFonts w:cs="Consolas"/>
          <w:noProof/>
        </w:rPr>
        <w:t># ============================================================</w:t>
      </w:r>
      <w:r>
        <w:rPr>
          <w:rFonts w:cs="Consolas"/>
          <w:noProof/>
        </w:rPr>
        <w:br/>
      </w:r>
      <w:r>
        <w:rPr>
          <w:rFonts w:cs="Consolas"/>
          <w:noProof/>
        </w:rPr>
        <w:br/>
        <w:t>x = np.arange(len(scenarios))</w:t>
      </w:r>
      <w:r>
        <w:rPr>
          <w:rFonts w:cs="Consolas"/>
          <w:noProof/>
        </w:rPr>
        <w:br/>
      </w:r>
      <w:r>
        <w:rPr>
          <w:rFonts w:cs="Consolas"/>
          <w:noProof/>
        </w:rPr>
        <w:br/>
        <w:t>bar_width = 0.18</w:t>
      </w:r>
      <w:r>
        <w:rPr>
          <w:rFonts w:cs="Consolas"/>
          <w:noProof/>
        </w:rPr>
        <w:br/>
      </w:r>
      <w:r>
        <w:rPr>
          <w:rFonts w:cs="Consolas"/>
          <w:noProof/>
        </w:rPr>
        <w:br/>
        <w:t xml:space="preserve"># </w:t>
      </w:r>
      <w:r>
        <w:rPr>
          <w:rFonts w:cs="Consolas"/>
          <w:noProof/>
        </w:rPr>
        <w:t>三组柱子的位置</w:t>
      </w:r>
      <w:r>
        <w:rPr>
          <w:rFonts w:cs="Consolas"/>
          <w:noProof/>
        </w:rPr>
        <w:br/>
        <w:t>x1 = x - bar_width</w:t>
      </w:r>
      <w:r>
        <w:rPr>
          <w:rFonts w:cs="Consolas"/>
          <w:noProof/>
        </w:rPr>
        <w:br/>
        <w:t>x2 = x</w:t>
      </w:r>
      <w:r>
        <w:rPr>
          <w:rFonts w:cs="Consolas"/>
          <w:noProof/>
        </w:rPr>
        <w:br/>
        <w:t>x3 = x + bar_width</w:t>
      </w:r>
      <w:r>
        <w:rPr>
          <w:rFonts w:cs="Consolas"/>
          <w:noProof/>
        </w:rPr>
        <w:br/>
      </w:r>
      <w:r>
        <w:rPr>
          <w:rFonts w:cs="Consolas"/>
          <w:noProof/>
        </w:rPr>
        <w:br/>
        <w:t># ============================================================</w:t>
      </w:r>
      <w:r>
        <w:rPr>
          <w:rFonts w:cs="Consolas"/>
          <w:noProof/>
        </w:rPr>
        <w:br/>
        <w:t xml:space="preserve"># 5. </w:t>
      </w:r>
      <w:r>
        <w:rPr>
          <w:rFonts w:cs="Consolas"/>
          <w:noProof/>
        </w:rPr>
        <w:t>绘制柱状图</w:t>
      </w:r>
      <w:r>
        <w:rPr>
          <w:rFonts w:cs="Consolas"/>
          <w:noProof/>
        </w:rPr>
        <w:br/>
        <w:t># ============================================================</w:t>
      </w:r>
      <w:r>
        <w:rPr>
          <w:rFonts w:cs="Consolas"/>
          <w:noProof/>
        </w:rPr>
        <w:br/>
      </w:r>
      <w:r>
        <w:rPr>
          <w:rFonts w:cs="Consolas"/>
          <w:noProof/>
        </w:rPr>
        <w:br/>
        <w:t>bars1 = ax.bar(</w:t>
      </w:r>
      <w:r>
        <w:rPr>
          <w:rFonts w:cs="Consolas"/>
          <w:noProof/>
        </w:rPr>
        <w:br/>
        <w:t xml:space="preserve">    x1,</w:t>
      </w:r>
      <w:r>
        <w:rPr>
          <w:rFonts w:cs="Consolas"/>
          <w:noProof/>
        </w:rPr>
        <w:br/>
        <w:t xml:space="preserve">    problem1,</w:t>
      </w:r>
      <w:r>
        <w:rPr>
          <w:rFonts w:cs="Consolas"/>
          <w:noProof/>
        </w:rPr>
        <w:br/>
        <w:t xml:space="preserve">    width=bar_width,</w:t>
      </w:r>
      <w:r>
        <w:rPr>
          <w:rFonts w:cs="Consolas"/>
          <w:noProof/>
        </w:rPr>
        <w:br/>
        <w:t xml:space="preserve">    color='#4F79BD',</w:t>
      </w:r>
      <w:r>
        <w:rPr>
          <w:rFonts w:cs="Consolas"/>
          <w:noProof/>
        </w:rPr>
        <w:br/>
      </w:r>
      <w:r>
        <w:rPr>
          <w:rFonts w:cs="Consolas"/>
          <w:noProof/>
        </w:rPr>
        <w:lastRenderedPageBreak/>
        <w:t xml:space="preserve">    edgecolor='#3E65A0',</w:t>
      </w:r>
      <w:r>
        <w:rPr>
          <w:rFonts w:cs="Consolas"/>
          <w:noProof/>
        </w:rPr>
        <w:br/>
        <w:t xml:space="preserve">    linewidth=0.8,</w:t>
      </w:r>
      <w:r>
        <w:rPr>
          <w:rFonts w:cs="Consolas"/>
          <w:noProof/>
        </w:rPr>
        <w:br/>
        <w:t xml:space="preserve">    label='</w:t>
      </w:r>
      <w:r>
        <w:rPr>
          <w:rFonts w:cs="Consolas"/>
          <w:noProof/>
        </w:rPr>
        <w:t>问题一日均人数</w:t>
      </w:r>
      <w:r>
        <w:rPr>
          <w:rFonts w:cs="Consolas"/>
          <w:noProof/>
        </w:rPr>
        <w:t>',</w:t>
      </w:r>
      <w:r>
        <w:rPr>
          <w:rFonts w:cs="Consolas"/>
          <w:noProof/>
        </w:rPr>
        <w:br/>
        <w:t xml:space="preserve">    zorder=3</w:t>
      </w:r>
      <w:r>
        <w:rPr>
          <w:rFonts w:cs="Consolas"/>
          <w:noProof/>
        </w:rPr>
        <w:br/>
        <w:t>)</w:t>
      </w:r>
      <w:r>
        <w:rPr>
          <w:rFonts w:cs="Consolas"/>
          <w:noProof/>
        </w:rPr>
        <w:br/>
      </w:r>
      <w:r>
        <w:rPr>
          <w:rFonts w:cs="Consolas"/>
          <w:noProof/>
        </w:rPr>
        <w:br/>
        <w:t>bars2 = ax.bar(</w:t>
      </w:r>
      <w:r>
        <w:rPr>
          <w:rFonts w:cs="Consolas"/>
          <w:noProof/>
        </w:rPr>
        <w:br/>
        <w:t xml:space="preserve">    x2,</w:t>
      </w:r>
      <w:r>
        <w:rPr>
          <w:rFonts w:cs="Consolas"/>
          <w:noProof/>
        </w:rPr>
        <w:br/>
        <w:t xml:space="preserve">    problem2,</w:t>
      </w:r>
      <w:r>
        <w:rPr>
          <w:rFonts w:cs="Consolas"/>
          <w:noProof/>
        </w:rPr>
        <w:br/>
      </w:r>
      <w:r>
        <w:rPr>
          <w:rFonts w:cs="Consolas"/>
          <w:noProof/>
        </w:rPr>
        <w:t xml:space="preserve">    width=bar_width,</w:t>
      </w:r>
      <w:r>
        <w:rPr>
          <w:rFonts w:cs="Consolas"/>
          <w:noProof/>
        </w:rPr>
        <w:br/>
        <w:t xml:space="preserve">    color='#ED7D31',</w:t>
      </w:r>
      <w:r>
        <w:rPr>
          <w:rFonts w:cs="Consolas"/>
          <w:noProof/>
        </w:rPr>
        <w:br/>
        <w:t xml:space="preserve">    edgecolor='#D96820',</w:t>
      </w:r>
      <w:r>
        <w:rPr>
          <w:rFonts w:cs="Consolas"/>
          <w:noProof/>
        </w:rPr>
        <w:br/>
        <w:t xml:space="preserve">    linewidth=0.8,</w:t>
      </w:r>
      <w:r>
        <w:rPr>
          <w:rFonts w:cs="Consolas"/>
          <w:noProof/>
        </w:rPr>
        <w:br/>
        <w:t xml:space="preserve">    label='</w:t>
      </w:r>
      <w:r>
        <w:rPr>
          <w:rFonts w:cs="Consolas"/>
          <w:noProof/>
        </w:rPr>
        <w:t>问题二日均人数</w:t>
      </w:r>
      <w:r>
        <w:rPr>
          <w:rFonts w:cs="Consolas"/>
          <w:noProof/>
        </w:rPr>
        <w:t>',</w:t>
      </w:r>
      <w:r>
        <w:rPr>
          <w:rFonts w:cs="Consolas"/>
          <w:noProof/>
        </w:rPr>
        <w:br/>
        <w:t xml:space="preserve">    zorder=3</w:t>
      </w:r>
      <w:r>
        <w:rPr>
          <w:rFonts w:cs="Consolas"/>
          <w:noProof/>
        </w:rPr>
        <w:br/>
        <w:t>)</w:t>
      </w:r>
      <w:r>
        <w:rPr>
          <w:rFonts w:cs="Consolas"/>
          <w:noProof/>
        </w:rPr>
        <w:br/>
      </w:r>
      <w:r>
        <w:rPr>
          <w:rFonts w:cs="Consolas"/>
          <w:noProof/>
        </w:rPr>
        <w:br/>
        <w:t>bars3 = ax.bar(</w:t>
      </w:r>
      <w:r>
        <w:rPr>
          <w:rFonts w:cs="Consolas"/>
          <w:noProof/>
        </w:rPr>
        <w:br/>
        <w:t xml:space="preserve">    x3,</w:t>
      </w:r>
      <w:r>
        <w:rPr>
          <w:rFonts w:cs="Consolas"/>
          <w:noProof/>
        </w:rPr>
        <w:br/>
        <w:t xml:space="preserve">    problem3,</w:t>
      </w:r>
      <w:r>
        <w:rPr>
          <w:rFonts w:cs="Consolas"/>
          <w:noProof/>
        </w:rPr>
        <w:br/>
        <w:t xml:space="preserve">    width=bar_width,</w:t>
      </w:r>
      <w:r>
        <w:rPr>
          <w:rFonts w:cs="Consolas"/>
          <w:noProof/>
        </w:rPr>
        <w:br/>
        <w:t xml:space="preserve">    color='#70AD47',</w:t>
      </w:r>
      <w:r>
        <w:rPr>
          <w:rFonts w:cs="Consolas"/>
          <w:noProof/>
        </w:rPr>
        <w:br/>
        <w:t xml:space="preserve">    edgecolor='#568A35',</w:t>
      </w:r>
      <w:r>
        <w:rPr>
          <w:rFonts w:cs="Consolas"/>
          <w:noProof/>
        </w:rPr>
        <w:br/>
        <w:t xml:space="preserve">    linewidth=0.8,</w:t>
      </w:r>
      <w:r>
        <w:rPr>
          <w:rFonts w:cs="Consolas"/>
          <w:noProof/>
        </w:rPr>
        <w:br/>
        <w:t xml:space="preserve">    label='</w:t>
      </w:r>
      <w:r>
        <w:rPr>
          <w:rFonts w:cs="Consolas"/>
          <w:noProof/>
        </w:rPr>
        <w:t>问题三招聘人数</w:t>
      </w:r>
      <w:r>
        <w:rPr>
          <w:rFonts w:cs="Consolas"/>
          <w:noProof/>
        </w:rPr>
        <w:t>',</w:t>
      </w:r>
      <w:r>
        <w:rPr>
          <w:rFonts w:cs="Consolas"/>
          <w:noProof/>
        </w:rPr>
        <w:br/>
        <w:t xml:space="preserve">    zorder=3</w:t>
      </w:r>
      <w:r>
        <w:rPr>
          <w:rFonts w:cs="Consolas"/>
          <w:noProof/>
        </w:rPr>
        <w:br/>
        <w:t>)</w:t>
      </w:r>
      <w:r>
        <w:rPr>
          <w:rFonts w:cs="Consolas"/>
          <w:noProof/>
        </w:rPr>
        <w:br/>
      </w:r>
      <w:r>
        <w:rPr>
          <w:rFonts w:cs="Consolas"/>
          <w:noProof/>
        </w:rPr>
        <w:br/>
        <w:t># ============================================================</w:t>
      </w:r>
      <w:r>
        <w:rPr>
          <w:rFonts w:cs="Consolas"/>
          <w:noProof/>
        </w:rPr>
        <w:br/>
        <w:t xml:space="preserve"># 6. </w:t>
      </w:r>
      <w:r>
        <w:rPr>
          <w:rFonts w:cs="Consolas"/>
          <w:noProof/>
        </w:rPr>
        <w:t>柱顶数值</w:t>
      </w:r>
      <w:r>
        <w:rPr>
          <w:rFonts w:cs="Consolas"/>
          <w:noProof/>
        </w:rPr>
        <w:br/>
        <w:t># ============================================================</w:t>
      </w:r>
      <w:r>
        <w:rPr>
          <w:rFonts w:cs="Consolas"/>
          <w:noProof/>
        </w:rPr>
        <w:br/>
      </w:r>
      <w:r>
        <w:rPr>
          <w:rFonts w:cs="Consolas"/>
          <w:noProof/>
        </w:rPr>
        <w:br/>
        <w:t>def add_labels(bars, values):</w:t>
      </w:r>
      <w:r>
        <w:rPr>
          <w:rFonts w:cs="Consolas"/>
          <w:noProof/>
        </w:rPr>
        <w:br/>
        <w:t xml:space="preserve">    for bar, value in zip(bars, values):</w:t>
      </w:r>
      <w:r>
        <w:rPr>
          <w:rFonts w:cs="Consolas"/>
          <w:noProof/>
        </w:rPr>
        <w:br/>
      </w:r>
      <w:r>
        <w:rPr>
          <w:rFonts w:cs="Consolas"/>
          <w:noProof/>
        </w:rPr>
        <w:br/>
        <w:t xml:space="preserve">        # </w:t>
      </w:r>
      <w:r>
        <w:rPr>
          <w:rFonts w:cs="Consolas"/>
          <w:noProof/>
        </w:rPr>
        <w:t>判断是否整数</w:t>
      </w:r>
      <w:r>
        <w:rPr>
          <w:rFonts w:cs="Consolas"/>
          <w:noProof/>
        </w:rPr>
        <w:br/>
      </w:r>
      <w:r>
        <w:rPr>
          <w:rFonts w:cs="Consolas"/>
          <w:noProof/>
        </w:rPr>
        <w:t xml:space="preserve">        if float(value).is_integer():</w:t>
      </w:r>
      <w:r>
        <w:rPr>
          <w:rFonts w:cs="Consolas"/>
          <w:noProof/>
        </w:rPr>
        <w:br/>
        <w:t xml:space="preserve">            text = f'{int(value)}'</w:t>
      </w:r>
    </w:p>
    <w:p w:rsidR="00A3080D" w:rsidRDefault="005130F3">
      <w:pPr>
        <w:pStyle w:val="AppendixCode"/>
        <w:shd w:val="clear" w:color="auto" w:fill="F7F7F7"/>
        <w:ind w:firstLine="260"/>
      </w:pPr>
      <w:r>
        <w:rPr>
          <w:rFonts w:cs="Consolas"/>
          <w:noProof/>
        </w:rPr>
        <w:t xml:space="preserve">        else:</w:t>
      </w:r>
      <w:r>
        <w:rPr>
          <w:rFonts w:cs="Consolas"/>
          <w:noProof/>
        </w:rPr>
        <w:br/>
        <w:t xml:space="preserve">            text = f'{value:.2f}'</w:t>
      </w:r>
      <w:r>
        <w:rPr>
          <w:rFonts w:cs="Consolas"/>
          <w:noProof/>
        </w:rPr>
        <w:br/>
      </w:r>
      <w:r>
        <w:rPr>
          <w:rFonts w:cs="Consolas"/>
          <w:noProof/>
        </w:rPr>
        <w:br/>
        <w:t xml:space="preserve">        ax.text(</w:t>
      </w:r>
      <w:r>
        <w:rPr>
          <w:rFonts w:cs="Consolas"/>
          <w:noProof/>
        </w:rPr>
        <w:br/>
        <w:t xml:space="preserve">            bar.get_x() + bar.get_width() / 2,</w:t>
      </w:r>
      <w:r>
        <w:rPr>
          <w:rFonts w:cs="Consolas"/>
          <w:noProof/>
        </w:rPr>
        <w:br/>
        <w:t xml:space="preserve">            bar.get_height() + 10,</w:t>
      </w:r>
      <w:r>
        <w:rPr>
          <w:rFonts w:cs="Consolas"/>
          <w:noProof/>
        </w:rPr>
        <w:br/>
        <w:t xml:space="preserve">            text,</w:t>
      </w:r>
      <w:r>
        <w:rPr>
          <w:rFonts w:cs="Consolas"/>
          <w:noProof/>
        </w:rPr>
        <w:br/>
        <w:t xml:space="preserve">            ha='center',</w:t>
      </w:r>
      <w:r>
        <w:rPr>
          <w:rFonts w:cs="Consolas"/>
          <w:noProof/>
        </w:rPr>
        <w:br/>
        <w:t xml:space="preserve">            va='bottom',</w:t>
      </w:r>
      <w:r>
        <w:rPr>
          <w:rFonts w:cs="Consolas"/>
          <w:noProof/>
        </w:rPr>
        <w:br/>
        <w:t xml:space="preserve">            fontsize=13,</w:t>
      </w:r>
      <w:r>
        <w:rPr>
          <w:rFonts w:cs="Consolas"/>
          <w:noProof/>
        </w:rPr>
        <w:br/>
        <w:t xml:space="preserve">            color='#222222',</w:t>
      </w:r>
      <w:r>
        <w:rPr>
          <w:rFonts w:cs="Consolas"/>
          <w:noProof/>
        </w:rPr>
        <w:br/>
        <w:t xml:space="preserve">            zorder=5</w:t>
      </w:r>
      <w:r>
        <w:rPr>
          <w:rFonts w:cs="Consolas"/>
          <w:noProof/>
        </w:rPr>
        <w:br/>
        <w:t xml:space="preserve">        )</w:t>
      </w:r>
      <w:r>
        <w:rPr>
          <w:rFonts w:cs="Consolas"/>
          <w:noProof/>
        </w:rPr>
        <w:br/>
      </w:r>
      <w:r>
        <w:rPr>
          <w:rFonts w:cs="Consolas"/>
          <w:noProof/>
        </w:rPr>
        <w:br/>
      </w:r>
      <w:r>
        <w:rPr>
          <w:rFonts w:cs="Consolas"/>
          <w:noProof/>
        </w:rPr>
        <w:br/>
        <w:t>add_labels(bars1, problem1)</w:t>
      </w:r>
      <w:r>
        <w:rPr>
          <w:rFonts w:cs="Consolas"/>
          <w:noProof/>
        </w:rPr>
        <w:br/>
        <w:t>add_labels(bars2, problem2)</w:t>
      </w:r>
      <w:r>
        <w:rPr>
          <w:rFonts w:cs="Consolas"/>
          <w:noProof/>
        </w:rPr>
        <w:br/>
        <w:t>add_labels(bars3, problem3)</w:t>
      </w:r>
      <w:r>
        <w:rPr>
          <w:rFonts w:cs="Consolas"/>
          <w:noProof/>
        </w:rPr>
        <w:br/>
      </w:r>
      <w:r>
        <w:rPr>
          <w:rFonts w:cs="Consolas"/>
          <w:noProof/>
        </w:rPr>
        <w:br/>
      </w:r>
      <w:r>
        <w:rPr>
          <w:rFonts w:cs="Consolas"/>
          <w:noProof/>
        </w:rPr>
        <w:t># ============================================================</w:t>
      </w:r>
      <w:r>
        <w:rPr>
          <w:rFonts w:cs="Consolas"/>
          <w:noProof/>
        </w:rPr>
        <w:br/>
        <w:t xml:space="preserve"># 7. </w:t>
      </w:r>
      <w:r>
        <w:rPr>
          <w:rFonts w:cs="Consolas"/>
          <w:noProof/>
        </w:rPr>
        <w:t>坐标轴</w:t>
      </w:r>
      <w:r>
        <w:rPr>
          <w:rFonts w:cs="Consolas"/>
          <w:noProof/>
        </w:rPr>
        <w:br/>
        <w:t># ============================================================</w:t>
      </w:r>
      <w:r>
        <w:rPr>
          <w:rFonts w:cs="Consolas"/>
          <w:noProof/>
        </w:rPr>
        <w:br/>
      </w:r>
      <w:r>
        <w:rPr>
          <w:rFonts w:cs="Consolas"/>
          <w:noProof/>
        </w:rPr>
        <w:br/>
        <w:t>ax.set_xlim(-0.65, 2.65)</w:t>
      </w:r>
      <w:r>
        <w:rPr>
          <w:rFonts w:cs="Consolas"/>
          <w:noProof/>
        </w:rPr>
        <w:br/>
      </w:r>
      <w:r>
        <w:rPr>
          <w:rFonts w:cs="Consolas"/>
          <w:noProof/>
        </w:rPr>
        <w:br/>
        <w:t>ax.set_ylim(0, 800)</w:t>
      </w:r>
      <w:r>
        <w:rPr>
          <w:rFonts w:cs="Consolas"/>
          <w:noProof/>
        </w:rPr>
        <w:br/>
      </w:r>
      <w:r>
        <w:rPr>
          <w:rFonts w:cs="Consolas"/>
          <w:noProof/>
        </w:rPr>
        <w:br/>
        <w:t>ax.set_yticks(</w:t>
      </w:r>
      <w:r>
        <w:rPr>
          <w:rFonts w:cs="Consolas"/>
          <w:noProof/>
        </w:rPr>
        <w:br/>
        <w:t xml:space="preserve">    np.arange(0, 801, 100)</w:t>
      </w:r>
      <w:r>
        <w:rPr>
          <w:rFonts w:cs="Consolas"/>
          <w:noProof/>
        </w:rPr>
        <w:br/>
        <w:t>)</w:t>
      </w:r>
      <w:r>
        <w:rPr>
          <w:rFonts w:cs="Consolas"/>
          <w:noProof/>
        </w:rPr>
        <w:br/>
      </w:r>
      <w:r>
        <w:rPr>
          <w:rFonts w:cs="Consolas"/>
          <w:noProof/>
        </w:rPr>
        <w:br/>
        <w:t>ax.set_ylabel(</w:t>
      </w:r>
      <w:r>
        <w:rPr>
          <w:rFonts w:cs="Consolas"/>
          <w:noProof/>
        </w:rPr>
        <w:br/>
        <w:t xml:space="preserve">    '</w:t>
      </w:r>
      <w:r>
        <w:rPr>
          <w:rFonts w:cs="Consolas"/>
          <w:noProof/>
        </w:rPr>
        <w:t>人数（人）</w:t>
      </w:r>
      <w:r>
        <w:rPr>
          <w:rFonts w:cs="Consolas"/>
          <w:noProof/>
        </w:rPr>
        <w:t>',</w:t>
      </w:r>
      <w:r>
        <w:rPr>
          <w:rFonts w:cs="Consolas"/>
          <w:noProof/>
        </w:rPr>
        <w:br/>
        <w:t xml:space="preserve">    fontsize=15,</w:t>
      </w:r>
      <w:r>
        <w:rPr>
          <w:rFonts w:cs="Consolas"/>
          <w:noProof/>
        </w:rPr>
        <w:br/>
        <w:t xml:space="preserve">    labelpad=10</w:t>
      </w:r>
      <w:r>
        <w:rPr>
          <w:rFonts w:cs="Consolas"/>
          <w:noProof/>
        </w:rPr>
        <w:br/>
        <w:t>)</w:t>
      </w:r>
      <w:r>
        <w:rPr>
          <w:rFonts w:cs="Consolas"/>
          <w:noProof/>
        </w:rPr>
        <w:br/>
      </w:r>
      <w:r>
        <w:rPr>
          <w:rFonts w:cs="Consolas"/>
          <w:noProof/>
        </w:rPr>
        <w:br/>
        <w:t>ax.set_xticks(x)</w:t>
      </w:r>
      <w:r>
        <w:rPr>
          <w:rFonts w:cs="Consolas"/>
          <w:noProof/>
        </w:rPr>
        <w:br/>
      </w:r>
      <w:r>
        <w:rPr>
          <w:rFonts w:cs="Consolas"/>
          <w:noProof/>
        </w:rPr>
        <w:br/>
        <w:t>ax.set_xticklabels(</w:t>
      </w:r>
      <w:r>
        <w:rPr>
          <w:rFonts w:cs="Consolas"/>
          <w:noProof/>
        </w:rPr>
        <w:br/>
        <w:t xml:space="preserve">    scenarios,</w:t>
      </w:r>
      <w:r>
        <w:rPr>
          <w:rFonts w:cs="Consolas"/>
          <w:noProof/>
        </w:rPr>
        <w:br/>
        <w:t xml:space="preserve">    fontsize=15</w:t>
      </w:r>
      <w:r>
        <w:rPr>
          <w:rFonts w:cs="Consolas"/>
          <w:noProof/>
        </w:rPr>
        <w:br/>
        <w:t>)</w:t>
      </w:r>
      <w:r>
        <w:rPr>
          <w:rFonts w:cs="Consolas"/>
          <w:noProof/>
        </w:rPr>
        <w:br/>
      </w:r>
      <w:r>
        <w:rPr>
          <w:rFonts w:cs="Consolas"/>
          <w:noProof/>
        </w:rPr>
        <w:br/>
        <w:t>ax.tick_params(</w:t>
      </w:r>
      <w:r>
        <w:rPr>
          <w:rFonts w:cs="Consolas"/>
          <w:noProof/>
        </w:rPr>
        <w:br/>
        <w:t xml:space="preserve">    axis='both',</w:t>
      </w:r>
      <w:r>
        <w:rPr>
          <w:rFonts w:cs="Consolas"/>
          <w:noProof/>
        </w:rPr>
        <w:br/>
        <w:t xml:space="preserve">    labelsize=12,</w:t>
      </w:r>
      <w:r>
        <w:rPr>
          <w:rFonts w:cs="Consolas"/>
          <w:noProof/>
        </w:rPr>
        <w:br/>
        <w:t xml:space="preserve">    width=0.8,</w:t>
      </w:r>
      <w:r>
        <w:rPr>
          <w:rFonts w:cs="Consolas"/>
          <w:noProof/>
        </w:rPr>
        <w:br/>
        <w:t xml:space="preserve">    length=5</w:t>
      </w:r>
      <w:r>
        <w:rPr>
          <w:rFonts w:cs="Consolas"/>
          <w:noProof/>
        </w:rPr>
        <w:br/>
      </w:r>
      <w:r>
        <w:rPr>
          <w:rFonts w:cs="Consolas"/>
          <w:noProof/>
        </w:rPr>
        <w:lastRenderedPageBreak/>
        <w:t>)</w:t>
      </w:r>
      <w:r>
        <w:rPr>
          <w:rFonts w:cs="Consolas"/>
          <w:noProof/>
        </w:rPr>
        <w:br/>
      </w:r>
      <w:r>
        <w:rPr>
          <w:rFonts w:cs="Consolas"/>
          <w:noProof/>
        </w:rPr>
        <w:br/>
        <w:t># ============================================================</w:t>
      </w:r>
      <w:r>
        <w:rPr>
          <w:rFonts w:cs="Consolas"/>
          <w:noProof/>
        </w:rPr>
        <w:br/>
      </w:r>
      <w:r>
        <w:rPr>
          <w:rFonts w:cs="Consolas"/>
          <w:noProof/>
        </w:rPr>
        <w:t xml:space="preserve"># 8. </w:t>
      </w:r>
      <w:r>
        <w:rPr>
          <w:rFonts w:cs="Consolas"/>
          <w:noProof/>
        </w:rPr>
        <w:t>网格线</w:t>
      </w:r>
      <w:r>
        <w:rPr>
          <w:rFonts w:cs="Consolas"/>
          <w:noProof/>
        </w:rPr>
        <w:br/>
        <w:t># ============================================================</w:t>
      </w:r>
      <w:r>
        <w:rPr>
          <w:rFonts w:cs="Consolas"/>
          <w:noProof/>
        </w:rPr>
        <w:br/>
      </w:r>
      <w:r>
        <w:rPr>
          <w:rFonts w:cs="Consolas"/>
          <w:noProof/>
        </w:rPr>
        <w:br/>
        <w:t>ax.grid(</w:t>
      </w:r>
      <w:r>
        <w:rPr>
          <w:rFonts w:cs="Consolas"/>
          <w:noProof/>
        </w:rPr>
        <w:br/>
        <w:t xml:space="preserve">    axis='y',</w:t>
      </w:r>
      <w:r>
        <w:rPr>
          <w:rFonts w:cs="Consolas"/>
          <w:noProof/>
        </w:rPr>
        <w:br/>
        <w:t xml:space="preserve">    linestyle='--',</w:t>
      </w:r>
      <w:r>
        <w:rPr>
          <w:rFonts w:cs="Consolas"/>
          <w:noProof/>
        </w:rPr>
        <w:br/>
        <w:t xml:space="preserve">    linewidth=0.8,</w:t>
      </w:r>
      <w:r>
        <w:rPr>
          <w:rFonts w:cs="Consolas"/>
          <w:noProof/>
        </w:rPr>
        <w:br/>
        <w:t xml:space="preserve">    color='#D9D9D9',</w:t>
      </w:r>
    </w:p>
    <w:p w:rsidR="00A3080D" w:rsidRDefault="005130F3">
      <w:pPr>
        <w:pStyle w:val="AppendixCode"/>
        <w:shd w:val="clear" w:color="auto" w:fill="F7F7F7"/>
        <w:ind w:firstLine="260"/>
      </w:pPr>
      <w:r>
        <w:rPr>
          <w:rFonts w:cs="Consolas"/>
          <w:noProof/>
        </w:rPr>
        <w:t xml:space="preserve">    alpha=0.9,</w:t>
      </w:r>
      <w:r>
        <w:rPr>
          <w:rFonts w:cs="Consolas"/>
          <w:noProof/>
        </w:rPr>
        <w:br/>
        <w:t xml:space="preserve">    zorder=0</w:t>
      </w:r>
      <w:r>
        <w:rPr>
          <w:rFonts w:cs="Consolas"/>
          <w:noProof/>
        </w:rPr>
        <w:br/>
        <w:t>)</w:t>
      </w:r>
      <w:r>
        <w:rPr>
          <w:rFonts w:cs="Consolas"/>
          <w:noProof/>
        </w:rPr>
        <w:br/>
      </w:r>
      <w:r>
        <w:rPr>
          <w:rFonts w:cs="Consolas"/>
          <w:noProof/>
        </w:rPr>
        <w:br/>
        <w:t>ax.grid(</w:t>
      </w:r>
      <w:r>
        <w:rPr>
          <w:rFonts w:cs="Consolas"/>
          <w:noProof/>
        </w:rPr>
        <w:br/>
        <w:t xml:space="preserve">    axis='x',</w:t>
      </w:r>
      <w:r>
        <w:rPr>
          <w:rFonts w:cs="Consolas"/>
          <w:noProof/>
        </w:rPr>
        <w:br/>
        <w:t xml:space="preserve">    visible=False</w:t>
      </w:r>
      <w:r>
        <w:rPr>
          <w:rFonts w:cs="Consolas"/>
          <w:noProof/>
        </w:rPr>
        <w:br/>
        <w:t>)</w:t>
      </w:r>
      <w:r>
        <w:rPr>
          <w:rFonts w:cs="Consolas"/>
          <w:noProof/>
        </w:rPr>
        <w:br/>
      </w:r>
      <w:r>
        <w:rPr>
          <w:rFonts w:cs="Consolas"/>
          <w:noProof/>
        </w:rPr>
        <w:br/>
        <w:t># ============================================================</w:t>
      </w:r>
      <w:r>
        <w:rPr>
          <w:rFonts w:cs="Consolas"/>
          <w:noProof/>
        </w:rPr>
        <w:br/>
        <w:t xml:space="preserve"># 9. </w:t>
      </w:r>
      <w:r>
        <w:rPr>
          <w:rFonts w:cs="Consolas"/>
          <w:noProof/>
        </w:rPr>
        <w:t>坐标轴样式</w:t>
      </w:r>
      <w:r>
        <w:rPr>
          <w:rFonts w:cs="Consolas"/>
          <w:noProof/>
        </w:rPr>
        <w:br/>
        <w:t># ============================================================</w:t>
      </w:r>
      <w:r>
        <w:rPr>
          <w:rFonts w:cs="Consolas"/>
          <w:noProof/>
        </w:rPr>
        <w:br/>
      </w:r>
      <w:r>
        <w:rPr>
          <w:rFonts w:cs="Consolas"/>
          <w:noProof/>
        </w:rPr>
        <w:br/>
        <w:t>ax.spines['top'].set_visible(False)</w:t>
      </w:r>
      <w:r>
        <w:rPr>
          <w:rFonts w:cs="Consolas"/>
          <w:noProof/>
        </w:rPr>
        <w:br/>
        <w:t>ax.spines['right'].set_visible(False)</w:t>
      </w:r>
      <w:r>
        <w:rPr>
          <w:rFonts w:cs="Consolas"/>
          <w:noProof/>
        </w:rPr>
        <w:br/>
      </w:r>
      <w:r>
        <w:rPr>
          <w:rFonts w:cs="Consolas"/>
          <w:noProof/>
        </w:rPr>
        <w:br/>
        <w:t>ax.spines['left'].set_linewidth(1.0)</w:t>
      </w:r>
      <w:r>
        <w:rPr>
          <w:rFonts w:cs="Consolas"/>
          <w:noProof/>
        </w:rPr>
        <w:br/>
      </w:r>
      <w:r>
        <w:rPr>
          <w:rFonts w:cs="Consolas"/>
          <w:noProof/>
        </w:rPr>
        <w:t>ax.spines['bottom'].set_linewidth(1.0)</w:t>
      </w:r>
      <w:r>
        <w:rPr>
          <w:rFonts w:cs="Consolas"/>
          <w:noProof/>
        </w:rPr>
        <w:br/>
      </w:r>
      <w:r>
        <w:rPr>
          <w:rFonts w:cs="Consolas"/>
          <w:noProof/>
        </w:rPr>
        <w:br/>
        <w:t>ax.spines['left'].set_color('#222222')</w:t>
      </w:r>
      <w:r>
        <w:rPr>
          <w:rFonts w:cs="Consolas"/>
          <w:noProof/>
        </w:rPr>
        <w:br/>
        <w:t>ax.spines['bottom'].set_color('#222222')</w:t>
      </w:r>
      <w:r>
        <w:rPr>
          <w:rFonts w:cs="Consolas"/>
          <w:noProof/>
        </w:rPr>
        <w:br/>
      </w:r>
      <w:r>
        <w:rPr>
          <w:rFonts w:cs="Consolas"/>
          <w:noProof/>
        </w:rPr>
        <w:br/>
        <w:t># ============================================================</w:t>
      </w:r>
      <w:r>
        <w:rPr>
          <w:rFonts w:cs="Consolas"/>
          <w:noProof/>
        </w:rPr>
        <w:br/>
        <w:t xml:space="preserve"># 10. </w:t>
      </w:r>
      <w:r>
        <w:rPr>
          <w:rFonts w:cs="Consolas"/>
          <w:noProof/>
        </w:rPr>
        <w:t>标题</w:t>
      </w:r>
      <w:r>
        <w:rPr>
          <w:rFonts w:cs="Consolas"/>
          <w:noProof/>
        </w:rPr>
        <w:br/>
        <w:t># ============================================================</w:t>
      </w:r>
      <w:r>
        <w:rPr>
          <w:rFonts w:cs="Consolas"/>
          <w:noProof/>
        </w:rPr>
        <w:br/>
      </w:r>
      <w:r>
        <w:rPr>
          <w:rFonts w:cs="Consolas"/>
          <w:noProof/>
        </w:rPr>
        <w:br/>
        <w:t>ax.set_title(</w:t>
      </w:r>
      <w:r>
        <w:rPr>
          <w:rFonts w:cs="Consolas"/>
          <w:noProof/>
        </w:rPr>
        <w:br/>
        <w:t xml:space="preserve">    '</w:t>
      </w:r>
      <w:r>
        <w:rPr>
          <w:rFonts w:cs="Consolas"/>
          <w:noProof/>
        </w:rPr>
        <w:t>处理效率变化对人员规模的影响</w:t>
      </w:r>
      <w:r>
        <w:rPr>
          <w:rFonts w:cs="Consolas"/>
          <w:noProof/>
        </w:rPr>
        <w:t>',</w:t>
      </w:r>
      <w:r>
        <w:rPr>
          <w:rFonts w:cs="Consolas"/>
          <w:noProof/>
        </w:rPr>
        <w:br/>
        <w:t xml:space="preserve">    fontsize=22,</w:t>
      </w:r>
      <w:r>
        <w:rPr>
          <w:rFonts w:cs="Consolas"/>
          <w:noProof/>
        </w:rPr>
        <w:br/>
        <w:t xml:space="preserve">    fontweight='normal',</w:t>
      </w:r>
      <w:r>
        <w:rPr>
          <w:rFonts w:cs="Consolas"/>
          <w:noProof/>
        </w:rPr>
        <w:br/>
        <w:t xml:space="preserve">    pad=25,</w:t>
      </w:r>
      <w:r>
        <w:rPr>
          <w:rFonts w:cs="Consolas"/>
          <w:noProof/>
        </w:rPr>
        <w:br/>
        <w:t xml:space="preserve">    color='#222222'</w:t>
      </w:r>
      <w:r>
        <w:rPr>
          <w:rFonts w:cs="Consolas"/>
          <w:noProof/>
        </w:rPr>
        <w:br/>
        <w:t>)</w:t>
      </w:r>
      <w:r>
        <w:rPr>
          <w:rFonts w:cs="Consolas"/>
          <w:noProof/>
        </w:rPr>
        <w:br/>
      </w:r>
      <w:r>
        <w:rPr>
          <w:rFonts w:cs="Consolas"/>
          <w:noProof/>
        </w:rPr>
        <w:br/>
        <w:t># ============================================================</w:t>
      </w:r>
      <w:r>
        <w:rPr>
          <w:rFonts w:cs="Consolas"/>
          <w:noProof/>
        </w:rPr>
        <w:br/>
        <w:t xml:space="preserve"># 11. </w:t>
      </w:r>
      <w:r>
        <w:rPr>
          <w:rFonts w:cs="Consolas"/>
          <w:noProof/>
        </w:rPr>
        <w:t>图例</w:t>
      </w:r>
      <w:r>
        <w:rPr>
          <w:rFonts w:cs="Consolas"/>
          <w:noProof/>
        </w:rPr>
        <w:br/>
        <w:t># ============================================================</w:t>
      </w:r>
      <w:r>
        <w:rPr>
          <w:rFonts w:cs="Consolas"/>
          <w:noProof/>
        </w:rPr>
        <w:br/>
      </w:r>
      <w:r>
        <w:rPr>
          <w:rFonts w:cs="Consolas"/>
          <w:noProof/>
        </w:rPr>
        <w:br/>
      </w:r>
      <w:r>
        <w:rPr>
          <w:rFonts w:cs="Consolas"/>
          <w:noProof/>
        </w:rPr>
        <w:t>legend = ax.legend(</w:t>
      </w:r>
      <w:r>
        <w:rPr>
          <w:rFonts w:cs="Consolas"/>
          <w:noProof/>
        </w:rPr>
        <w:br/>
        <w:t xml:space="preserve">    loc='upper right',</w:t>
      </w:r>
      <w:r>
        <w:rPr>
          <w:rFonts w:cs="Consolas"/>
          <w:noProof/>
        </w:rPr>
        <w:br/>
        <w:t xml:space="preserve">    fontsize=13,</w:t>
      </w:r>
      <w:r>
        <w:rPr>
          <w:rFonts w:cs="Consolas"/>
          <w:noProof/>
        </w:rPr>
        <w:br/>
        <w:t xml:space="preserve">    frameon=True,</w:t>
      </w:r>
      <w:r>
        <w:rPr>
          <w:rFonts w:cs="Consolas"/>
          <w:noProof/>
        </w:rPr>
        <w:br/>
        <w:t xml:space="preserve">    fancybox=True,</w:t>
      </w:r>
      <w:r>
        <w:rPr>
          <w:rFonts w:cs="Consolas"/>
          <w:noProof/>
        </w:rPr>
        <w:br/>
        <w:t xml:space="preserve">    framealpha=0.95,</w:t>
      </w:r>
      <w:r>
        <w:rPr>
          <w:rFonts w:cs="Consolas"/>
          <w:noProof/>
        </w:rPr>
        <w:br/>
        <w:t xml:space="preserve">    edgecolor='#CCCCCC',</w:t>
      </w:r>
      <w:r>
        <w:rPr>
          <w:rFonts w:cs="Consolas"/>
          <w:noProof/>
        </w:rPr>
        <w:br/>
        <w:t xml:space="preserve">    facecolor='white'</w:t>
      </w:r>
      <w:r>
        <w:rPr>
          <w:rFonts w:cs="Consolas"/>
          <w:noProof/>
        </w:rPr>
        <w:br/>
        <w:t>)</w:t>
      </w:r>
      <w:r>
        <w:rPr>
          <w:rFonts w:cs="Consolas"/>
          <w:noProof/>
        </w:rPr>
        <w:br/>
      </w:r>
      <w:r>
        <w:rPr>
          <w:rFonts w:cs="Consolas"/>
          <w:noProof/>
        </w:rPr>
        <w:br/>
        <w:t># ============================================================</w:t>
      </w:r>
      <w:r>
        <w:rPr>
          <w:rFonts w:cs="Consolas"/>
          <w:noProof/>
        </w:rPr>
        <w:br/>
        <w:t xml:space="preserve"># 12. </w:t>
      </w:r>
      <w:r>
        <w:rPr>
          <w:rFonts w:cs="Consolas"/>
          <w:noProof/>
        </w:rPr>
        <w:t>左上角：效率下降，人数上升</w:t>
      </w:r>
      <w:r>
        <w:rPr>
          <w:rFonts w:cs="Consolas"/>
          <w:noProof/>
        </w:rPr>
        <w:br/>
        <w:t># ============================================================</w:t>
      </w:r>
      <w:r>
        <w:rPr>
          <w:rFonts w:cs="Consolas"/>
          <w:noProof/>
        </w:rPr>
        <w:br/>
      </w:r>
      <w:r>
        <w:rPr>
          <w:rFonts w:cs="Consolas"/>
          <w:noProof/>
        </w:rPr>
        <w:br/>
        <w:t>ax.annotate(</w:t>
      </w:r>
      <w:r>
        <w:rPr>
          <w:rFonts w:cs="Consolas"/>
          <w:noProof/>
        </w:rPr>
        <w:br/>
        <w:t xml:space="preserve">    '</w:t>
      </w:r>
      <w:r>
        <w:rPr>
          <w:rFonts w:cs="Consolas"/>
          <w:noProof/>
        </w:rPr>
        <w:t>效率下降，人数上升</w:t>
      </w:r>
      <w:r>
        <w:rPr>
          <w:rFonts w:cs="Consolas"/>
          <w:noProof/>
        </w:rPr>
        <w:t>',</w:t>
      </w:r>
      <w:r>
        <w:rPr>
          <w:rFonts w:cs="Consolas"/>
          <w:noProof/>
        </w:rPr>
        <w:br/>
        <w:t xml:space="preserve">    xy=(0.25, 730),</w:t>
      </w:r>
      <w:r>
        <w:rPr>
          <w:rFonts w:cs="Consolas"/>
          <w:noProof/>
        </w:rPr>
        <w:br/>
        <w:t xml:space="preserve">    xytext=(-0.05, 725),</w:t>
      </w:r>
      <w:r>
        <w:rPr>
          <w:rFonts w:cs="Consolas"/>
          <w:noProof/>
        </w:rPr>
        <w:br/>
        <w:t xml:space="preserve">    fontsize=14,</w:t>
      </w:r>
      <w:r>
        <w:rPr>
          <w:rFonts w:cs="Consolas"/>
          <w:noProof/>
        </w:rPr>
        <w:br/>
        <w:t xml:space="preserve">    color='#ED7D31',</w:t>
      </w:r>
      <w:r>
        <w:rPr>
          <w:rFonts w:cs="Consolas"/>
          <w:noProof/>
        </w:rPr>
        <w:br/>
        <w:t xml:space="preserve">    ha='center',</w:t>
      </w:r>
      <w:r>
        <w:rPr>
          <w:rFonts w:cs="Consolas"/>
          <w:noProof/>
        </w:rPr>
        <w:br/>
        <w:t xml:space="preserve">    va='center',</w:t>
      </w:r>
    </w:p>
    <w:p w:rsidR="00A3080D" w:rsidRDefault="005130F3">
      <w:pPr>
        <w:pStyle w:val="AppendixCode"/>
        <w:shd w:val="clear" w:color="auto" w:fill="F7F7F7"/>
        <w:ind w:firstLine="260"/>
      </w:pPr>
      <w:r>
        <w:rPr>
          <w:rFonts w:cs="Consolas"/>
          <w:noProof/>
        </w:rPr>
        <w:t xml:space="preserve">    arrowprops=dict(</w:t>
      </w:r>
      <w:r>
        <w:rPr>
          <w:rFonts w:cs="Consolas"/>
          <w:noProof/>
        </w:rPr>
        <w:br/>
        <w:t xml:space="preserve">        arrowstyle='-|&gt;',</w:t>
      </w:r>
      <w:r>
        <w:rPr>
          <w:rFonts w:cs="Consolas"/>
          <w:noProof/>
        </w:rPr>
        <w:br/>
      </w:r>
      <w:r>
        <w:rPr>
          <w:rFonts w:cs="Consolas"/>
          <w:noProof/>
        </w:rPr>
        <w:t xml:space="preserve">        color='#ED7D31',</w:t>
      </w:r>
      <w:r>
        <w:rPr>
          <w:rFonts w:cs="Consolas"/>
          <w:noProof/>
        </w:rPr>
        <w:br/>
        <w:t xml:space="preserve">        linewidth=1.8,</w:t>
      </w:r>
      <w:r>
        <w:rPr>
          <w:rFonts w:cs="Consolas"/>
          <w:noProof/>
        </w:rPr>
        <w:br/>
        <w:t xml:space="preserve">        shrinkA=0,</w:t>
      </w:r>
      <w:r>
        <w:rPr>
          <w:rFonts w:cs="Consolas"/>
          <w:noProof/>
        </w:rPr>
        <w:br/>
        <w:t xml:space="preserve">        shrinkB=5</w:t>
      </w:r>
      <w:r>
        <w:rPr>
          <w:rFonts w:cs="Consolas"/>
          <w:noProof/>
        </w:rPr>
        <w:br/>
        <w:t xml:space="preserve">    ),</w:t>
      </w:r>
      <w:r>
        <w:rPr>
          <w:rFonts w:cs="Consolas"/>
          <w:noProof/>
        </w:rPr>
        <w:br/>
        <w:t xml:space="preserve">    zorder=8</w:t>
      </w:r>
      <w:r>
        <w:rPr>
          <w:rFonts w:cs="Consolas"/>
          <w:noProof/>
        </w:rPr>
        <w:br/>
        <w:t>)</w:t>
      </w:r>
      <w:r>
        <w:rPr>
          <w:rFonts w:cs="Consolas"/>
          <w:noProof/>
        </w:rPr>
        <w:br/>
      </w:r>
      <w:r>
        <w:rPr>
          <w:rFonts w:cs="Consolas"/>
          <w:noProof/>
        </w:rPr>
        <w:br/>
        <w:t># ============================================================</w:t>
      </w:r>
      <w:r>
        <w:rPr>
          <w:rFonts w:cs="Consolas"/>
          <w:noProof/>
        </w:rPr>
        <w:br/>
        <w:t xml:space="preserve"># 13. </w:t>
      </w:r>
      <w:r>
        <w:rPr>
          <w:rFonts w:cs="Consolas"/>
          <w:noProof/>
        </w:rPr>
        <w:t>右上角：效率提高，人数下降</w:t>
      </w:r>
      <w:r>
        <w:rPr>
          <w:rFonts w:cs="Consolas"/>
          <w:noProof/>
        </w:rPr>
        <w:br/>
        <w:t># ============================================================</w:t>
      </w:r>
      <w:r>
        <w:rPr>
          <w:rFonts w:cs="Consolas"/>
          <w:noProof/>
        </w:rPr>
        <w:br/>
      </w:r>
      <w:r>
        <w:rPr>
          <w:rFonts w:cs="Consolas"/>
          <w:noProof/>
        </w:rPr>
        <w:br/>
        <w:t>ax.annotate(</w:t>
      </w:r>
      <w:r>
        <w:rPr>
          <w:rFonts w:cs="Consolas"/>
          <w:noProof/>
        </w:rPr>
        <w:br/>
        <w:t xml:space="preserve">    '</w:t>
      </w:r>
      <w:r>
        <w:rPr>
          <w:rFonts w:cs="Consolas"/>
          <w:noProof/>
        </w:rPr>
        <w:t>效率提高，人数下降</w:t>
      </w:r>
      <w:r>
        <w:rPr>
          <w:rFonts w:cs="Consolas"/>
          <w:noProof/>
        </w:rPr>
        <w:t>',</w:t>
      </w:r>
      <w:r>
        <w:rPr>
          <w:rFonts w:cs="Consolas"/>
          <w:noProof/>
        </w:rPr>
        <w:br/>
      </w:r>
      <w:r>
        <w:rPr>
          <w:rFonts w:cs="Consolas"/>
          <w:noProof/>
        </w:rPr>
        <w:lastRenderedPageBreak/>
        <w:t xml:space="preserve">    xy=(2.0, 550),</w:t>
      </w:r>
      <w:r>
        <w:rPr>
          <w:rFonts w:cs="Consolas"/>
          <w:noProof/>
        </w:rPr>
        <w:br/>
        <w:t xml:space="preserve">    xytext=(1.45, 665),</w:t>
      </w:r>
      <w:r>
        <w:rPr>
          <w:rFonts w:cs="Consolas"/>
          <w:noProof/>
        </w:rPr>
        <w:br/>
        <w:t xml:space="preserve">    fontsize=14,</w:t>
      </w:r>
      <w:r>
        <w:rPr>
          <w:rFonts w:cs="Consolas"/>
          <w:noProof/>
        </w:rPr>
        <w:br/>
        <w:t xml:space="preserve">    color='#4472C4',</w:t>
      </w:r>
      <w:r>
        <w:rPr>
          <w:rFonts w:cs="Consolas"/>
          <w:noProof/>
        </w:rPr>
        <w:br/>
        <w:t xml:space="preserve">    ha='center',</w:t>
      </w:r>
      <w:r>
        <w:rPr>
          <w:rFonts w:cs="Consolas"/>
          <w:noProof/>
        </w:rPr>
        <w:br/>
        <w:t xml:space="preserve">    va='center',</w:t>
      </w:r>
      <w:r>
        <w:rPr>
          <w:rFonts w:cs="Consolas"/>
          <w:noProof/>
        </w:rPr>
        <w:br/>
        <w:t xml:space="preserve">    arrowprops=dict(</w:t>
      </w:r>
      <w:r>
        <w:rPr>
          <w:rFonts w:cs="Consolas"/>
          <w:noProof/>
        </w:rPr>
        <w:br/>
        <w:t xml:space="preserve">        arrowstyle='-|&gt;',</w:t>
      </w:r>
      <w:r>
        <w:rPr>
          <w:rFonts w:cs="Consolas"/>
          <w:noProof/>
        </w:rPr>
        <w:br/>
        <w:t xml:space="preserve">        color='#4472C4',</w:t>
      </w:r>
      <w:r>
        <w:rPr>
          <w:rFonts w:cs="Consolas"/>
          <w:noProof/>
        </w:rPr>
        <w:br/>
        <w:t xml:space="preserve">        linewidth=1.8,</w:t>
      </w:r>
      <w:r>
        <w:rPr>
          <w:rFonts w:cs="Consolas"/>
          <w:noProof/>
        </w:rPr>
        <w:br/>
      </w:r>
      <w:r>
        <w:rPr>
          <w:rFonts w:cs="Consolas"/>
          <w:noProof/>
        </w:rPr>
        <w:t xml:space="preserve">        shrinkA=0,</w:t>
      </w:r>
      <w:r>
        <w:rPr>
          <w:rFonts w:cs="Consolas"/>
          <w:noProof/>
        </w:rPr>
        <w:br/>
        <w:t xml:space="preserve">        shrinkB=5</w:t>
      </w:r>
      <w:r>
        <w:rPr>
          <w:rFonts w:cs="Consolas"/>
          <w:noProof/>
        </w:rPr>
        <w:br/>
        <w:t xml:space="preserve">    ),</w:t>
      </w:r>
      <w:r>
        <w:rPr>
          <w:rFonts w:cs="Consolas"/>
          <w:noProof/>
        </w:rPr>
        <w:br/>
        <w:t xml:space="preserve">    zorder=8</w:t>
      </w:r>
      <w:r>
        <w:rPr>
          <w:rFonts w:cs="Consolas"/>
          <w:noProof/>
        </w:rPr>
        <w:br/>
        <w:t>)</w:t>
      </w:r>
      <w:r>
        <w:rPr>
          <w:rFonts w:cs="Consolas"/>
          <w:noProof/>
        </w:rPr>
        <w:br/>
      </w:r>
      <w:r>
        <w:rPr>
          <w:rFonts w:cs="Consolas"/>
          <w:noProof/>
        </w:rPr>
        <w:br/>
        <w:t># ============================================================</w:t>
      </w:r>
      <w:r>
        <w:rPr>
          <w:rFonts w:cs="Consolas"/>
          <w:noProof/>
        </w:rPr>
        <w:br/>
        <w:t xml:space="preserve"># 14. </w:t>
      </w:r>
      <w:r>
        <w:rPr>
          <w:rFonts w:cs="Consolas"/>
          <w:noProof/>
        </w:rPr>
        <w:t>底部效率变化方向</w:t>
      </w:r>
      <w:r>
        <w:rPr>
          <w:rFonts w:cs="Consolas"/>
          <w:noProof/>
        </w:rPr>
        <w:br/>
        <w:t># ============================================================</w:t>
      </w:r>
      <w:r>
        <w:rPr>
          <w:rFonts w:cs="Consolas"/>
          <w:noProof/>
        </w:rPr>
        <w:br/>
      </w:r>
      <w:r>
        <w:rPr>
          <w:rFonts w:cs="Consolas"/>
          <w:noProof/>
        </w:rPr>
        <w:br/>
        <w:t xml:space="preserve"># </w:t>
      </w:r>
      <w:r>
        <w:rPr>
          <w:rFonts w:cs="Consolas"/>
          <w:noProof/>
        </w:rPr>
        <w:t>左侧</w:t>
      </w:r>
      <w:r>
        <w:rPr>
          <w:rFonts w:cs="Consolas"/>
          <w:noProof/>
        </w:rPr>
        <w:t>“</w:t>
      </w:r>
      <w:r>
        <w:rPr>
          <w:rFonts w:cs="Consolas"/>
          <w:noProof/>
        </w:rPr>
        <w:t>效率降低</w:t>
      </w:r>
      <w:r>
        <w:rPr>
          <w:rFonts w:cs="Consolas"/>
          <w:noProof/>
        </w:rPr>
        <w:t>”</w:t>
      </w:r>
      <w:r>
        <w:rPr>
          <w:rFonts w:cs="Consolas"/>
          <w:noProof/>
        </w:rPr>
        <w:br/>
        <w:t>ax.text(</w:t>
      </w:r>
      <w:r>
        <w:rPr>
          <w:rFonts w:cs="Consolas"/>
          <w:noProof/>
        </w:rPr>
        <w:br/>
        <w:t xml:space="preserve">    0.23,</w:t>
      </w:r>
      <w:r>
        <w:rPr>
          <w:rFonts w:cs="Consolas"/>
          <w:noProof/>
        </w:rPr>
        <w:br/>
        <w:t xml:space="preserve">    -0.115,</w:t>
      </w:r>
      <w:r>
        <w:rPr>
          <w:rFonts w:cs="Consolas"/>
          <w:noProof/>
        </w:rPr>
        <w:br/>
        <w:t xml:space="preserve">    '</w:t>
      </w:r>
      <w:r>
        <w:rPr>
          <w:rFonts w:cs="Consolas"/>
          <w:noProof/>
        </w:rPr>
        <w:t>效率降低</w:t>
      </w:r>
      <w:r>
        <w:rPr>
          <w:rFonts w:cs="Consolas"/>
          <w:noProof/>
        </w:rPr>
        <w:t>',</w:t>
      </w:r>
      <w:r>
        <w:rPr>
          <w:rFonts w:cs="Consolas"/>
          <w:noProof/>
        </w:rPr>
        <w:br/>
        <w:t xml:space="preserve">    transform=ax.transAxes,</w:t>
      </w:r>
      <w:r>
        <w:rPr>
          <w:rFonts w:cs="Consolas"/>
          <w:noProof/>
        </w:rPr>
        <w:br/>
        <w:t xml:space="preserve">    ha='center',</w:t>
      </w:r>
      <w:r>
        <w:rPr>
          <w:rFonts w:cs="Consolas"/>
          <w:noProof/>
        </w:rPr>
        <w:br/>
        <w:t xml:space="preserve">    va='center',</w:t>
      </w:r>
      <w:r>
        <w:rPr>
          <w:rFonts w:cs="Consolas"/>
          <w:noProof/>
        </w:rPr>
        <w:br/>
        <w:t xml:space="preserve">    fontsize=14,</w:t>
      </w:r>
      <w:r>
        <w:rPr>
          <w:rFonts w:cs="Consolas"/>
          <w:noProof/>
        </w:rPr>
        <w:br/>
        <w:t xml:space="preserve">    color='#ED7D31'</w:t>
      </w:r>
      <w:r>
        <w:rPr>
          <w:rFonts w:cs="Consolas"/>
          <w:noProof/>
        </w:rPr>
        <w:br/>
        <w:t>)</w:t>
      </w:r>
      <w:r>
        <w:rPr>
          <w:rFonts w:cs="Consolas"/>
          <w:noProof/>
        </w:rPr>
        <w:br/>
      </w:r>
      <w:r>
        <w:rPr>
          <w:rFonts w:cs="Consolas"/>
          <w:noProof/>
        </w:rPr>
        <w:br/>
        <w:t xml:space="preserve"># </w:t>
      </w:r>
      <w:r>
        <w:rPr>
          <w:rFonts w:cs="Consolas"/>
          <w:noProof/>
        </w:rPr>
        <w:t>中间</w:t>
      </w:r>
      <w:r>
        <w:rPr>
          <w:rFonts w:cs="Consolas"/>
          <w:noProof/>
        </w:rPr>
        <w:t>“</w:t>
      </w:r>
      <w:r>
        <w:rPr>
          <w:rFonts w:cs="Consolas"/>
          <w:noProof/>
        </w:rPr>
        <w:t>效率基准</w:t>
      </w:r>
      <w:r>
        <w:rPr>
          <w:rFonts w:cs="Consolas"/>
          <w:noProof/>
        </w:rPr>
        <w:t>”</w:t>
      </w:r>
      <w:r>
        <w:rPr>
          <w:rFonts w:cs="Consolas"/>
          <w:noProof/>
        </w:rPr>
        <w:br/>
        <w:t>ax.text(</w:t>
      </w:r>
      <w:r>
        <w:rPr>
          <w:rFonts w:cs="Consolas"/>
          <w:noProof/>
        </w:rPr>
        <w:br/>
        <w:t xml:space="preserve">    0.50,</w:t>
      </w:r>
      <w:r>
        <w:rPr>
          <w:rFonts w:cs="Consolas"/>
          <w:noProof/>
        </w:rPr>
        <w:br/>
        <w:t xml:space="preserve">    -0.115,</w:t>
      </w:r>
      <w:r>
        <w:rPr>
          <w:rFonts w:cs="Consolas"/>
          <w:noProof/>
        </w:rPr>
        <w:br/>
        <w:t xml:space="preserve">    '</w:t>
      </w:r>
      <w:r>
        <w:rPr>
          <w:rFonts w:cs="Consolas"/>
          <w:noProof/>
        </w:rPr>
        <w:t>效率基准</w:t>
      </w:r>
      <w:r>
        <w:rPr>
          <w:rFonts w:cs="Consolas"/>
          <w:noProof/>
        </w:rPr>
        <w:t>',</w:t>
      </w:r>
      <w:r>
        <w:rPr>
          <w:rFonts w:cs="Consolas"/>
          <w:noProof/>
        </w:rPr>
        <w:br/>
        <w:t xml:space="preserve">    transform=ax.transAxes,</w:t>
      </w:r>
      <w:r>
        <w:rPr>
          <w:rFonts w:cs="Consolas"/>
          <w:noProof/>
        </w:rPr>
        <w:br/>
        <w:t xml:space="preserve">    ha='center',</w:t>
      </w:r>
      <w:r>
        <w:rPr>
          <w:rFonts w:cs="Consolas"/>
          <w:noProof/>
        </w:rPr>
        <w:br/>
        <w:t xml:space="preserve">    va='center',</w:t>
      </w:r>
      <w:r>
        <w:rPr>
          <w:rFonts w:cs="Consolas"/>
          <w:noProof/>
        </w:rPr>
        <w:br/>
        <w:t xml:space="preserve">    fontsize=14,</w:t>
      </w:r>
      <w:r>
        <w:rPr>
          <w:rFonts w:cs="Consolas"/>
          <w:noProof/>
        </w:rPr>
        <w:br/>
        <w:t xml:space="preserve">    color='#222222'</w:t>
      </w:r>
      <w:r>
        <w:rPr>
          <w:rFonts w:cs="Consolas"/>
          <w:noProof/>
        </w:rPr>
        <w:br/>
        <w:t>)</w:t>
      </w:r>
      <w:r>
        <w:rPr>
          <w:rFonts w:cs="Consolas"/>
          <w:noProof/>
        </w:rPr>
        <w:br/>
      </w:r>
    </w:p>
    <w:p w:rsidR="00A3080D" w:rsidRDefault="005130F3">
      <w:pPr>
        <w:pStyle w:val="AppendixCode"/>
        <w:shd w:val="clear" w:color="auto" w:fill="F7F7F7"/>
        <w:ind w:firstLine="260"/>
      </w:pPr>
      <w:r>
        <w:rPr>
          <w:rFonts w:cs="Consolas"/>
          <w:noProof/>
        </w:rPr>
        <w:t xml:space="preserve"># </w:t>
      </w:r>
      <w:r>
        <w:rPr>
          <w:rFonts w:cs="Consolas"/>
          <w:noProof/>
        </w:rPr>
        <w:t>右侧</w:t>
      </w:r>
      <w:r>
        <w:rPr>
          <w:rFonts w:cs="Consolas"/>
          <w:noProof/>
        </w:rPr>
        <w:t>“</w:t>
      </w:r>
      <w:r>
        <w:rPr>
          <w:rFonts w:cs="Consolas"/>
          <w:noProof/>
        </w:rPr>
        <w:t>效率提高</w:t>
      </w:r>
      <w:r>
        <w:rPr>
          <w:rFonts w:cs="Consolas"/>
          <w:noProof/>
        </w:rPr>
        <w:t>”</w:t>
      </w:r>
      <w:r>
        <w:rPr>
          <w:rFonts w:cs="Consolas"/>
          <w:noProof/>
        </w:rPr>
        <w:br/>
        <w:t>ax.text(</w:t>
      </w:r>
      <w:r>
        <w:rPr>
          <w:rFonts w:cs="Consolas"/>
          <w:noProof/>
        </w:rPr>
        <w:br/>
        <w:t xml:space="preserve">    0.77,</w:t>
      </w:r>
      <w:r>
        <w:rPr>
          <w:rFonts w:cs="Consolas"/>
          <w:noProof/>
        </w:rPr>
        <w:br/>
        <w:t xml:space="preserve">    -0.115,</w:t>
      </w:r>
      <w:r>
        <w:rPr>
          <w:rFonts w:cs="Consolas"/>
          <w:noProof/>
        </w:rPr>
        <w:br/>
        <w:t xml:space="preserve">    '</w:t>
      </w:r>
      <w:r>
        <w:rPr>
          <w:rFonts w:cs="Consolas"/>
          <w:noProof/>
        </w:rPr>
        <w:t>效率提高</w:t>
      </w:r>
      <w:r>
        <w:rPr>
          <w:rFonts w:cs="Consolas"/>
          <w:noProof/>
        </w:rPr>
        <w:t>',</w:t>
      </w:r>
      <w:r>
        <w:rPr>
          <w:rFonts w:cs="Consolas"/>
          <w:noProof/>
        </w:rPr>
        <w:br/>
        <w:t xml:space="preserve">    transform=ax.transAxes,</w:t>
      </w:r>
      <w:r>
        <w:rPr>
          <w:rFonts w:cs="Consolas"/>
          <w:noProof/>
        </w:rPr>
        <w:br/>
        <w:t xml:space="preserve">    ha='center',</w:t>
      </w:r>
      <w:r>
        <w:rPr>
          <w:rFonts w:cs="Consolas"/>
          <w:noProof/>
        </w:rPr>
        <w:br/>
        <w:t xml:space="preserve">    va='center',</w:t>
      </w:r>
      <w:r>
        <w:rPr>
          <w:rFonts w:cs="Consolas"/>
          <w:noProof/>
        </w:rPr>
        <w:br/>
        <w:t xml:space="preserve">    fontsize=14,</w:t>
      </w:r>
      <w:r>
        <w:rPr>
          <w:rFonts w:cs="Consolas"/>
          <w:noProof/>
        </w:rPr>
        <w:br/>
        <w:t xml:space="preserve">    color='#4472C4'</w:t>
      </w:r>
      <w:r>
        <w:rPr>
          <w:rFonts w:cs="Consolas"/>
          <w:noProof/>
        </w:rPr>
        <w:br/>
        <w:t>)</w:t>
      </w:r>
      <w:r>
        <w:rPr>
          <w:rFonts w:cs="Consolas"/>
          <w:noProof/>
        </w:rPr>
        <w:br/>
      </w:r>
      <w:r>
        <w:rPr>
          <w:rFonts w:cs="Consolas"/>
          <w:noProof/>
        </w:rPr>
        <w:br/>
        <w:t># ============================================================</w:t>
      </w:r>
      <w:r>
        <w:rPr>
          <w:rFonts w:cs="Consolas"/>
          <w:noProof/>
        </w:rPr>
        <w:br/>
        <w:t xml:space="preserve"># 15. </w:t>
      </w:r>
      <w:r>
        <w:rPr>
          <w:rFonts w:cs="Consolas"/>
          <w:noProof/>
        </w:rPr>
        <w:t>底部虚线箭头</w:t>
      </w:r>
      <w:r>
        <w:rPr>
          <w:rFonts w:cs="Consolas"/>
          <w:noProof/>
        </w:rPr>
        <w:br/>
        <w:t># ============================================================</w:t>
      </w:r>
      <w:r>
        <w:rPr>
          <w:rFonts w:cs="Consolas"/>
          <w:noProof/>
        </w:rPr>
        <w:br/>
      </w:r>
      <w:r>
        <w:rPr>
          <w:rFonts w:cs="Consolas"/>
          <w:noProof/>
        </w:rPr>
        <w:br/>
        <w:t xml:space="preserve"># </w:t>
      </w:r>
      <w:r>
        <w:rPr>
          <w:rFonts w:cs="Consolas"/>
          <w:noProof/>
        </w:rPr>
        <w:t>效率降低</w:t>
      </w:r>
      <w:r>
        <w:rPr>
          <w:rFonts w:cs="Consolas"/>
          <w:noProof/>
        </w:rPr>
        <w:t xml:space="preserve"> → </w:t>
      </w:r>
      <w:r>
        <w:rPr>
          <w:rFonts w:cs="Consolas"/>
          <w:noProof/>
        </w:rPr>
        <w:t>基准</w:t>
      </w:r>
      <w:r>
        <w:rPr>
          <w:rFonts w:cs="Consolas"/>
          <w:noProof/>
        </w:rPr>
        <w:br/>
        <w:t>ax.annotate(</w:t>
      </w:r>
      <w:r>
        <w:rPr>
          <w:rFonts w:cs="Consolas"/>
          <w:noProof/>
        </w:rPr>
        <w:br/>
        <w:t xml:space="preserve">    '',</w:t>
      </w:r>
      <w:r>
        <w:rPr>
          <w:rFonts w:cs="Consolas"/>
          <w:noProof/>
        </w:rPr>
        <w:br/>
        <w:t xml:space="preserve">    xy=(0.46, -0.115),</w:t>
      </w:r>
      <w:r>
        <w:rPr>
          <w:rFonts w:cs="Consolas"/>
          <w:noProof/>
        </w:rPr>
        <w:br/>
        <w:t xml:space="preserve">    xytext=(0.28, -0.115),</w:t>
      </w:r>
      <w:r>
        <w:rPr>
          <w:rFonts w:cs="Consolas"/>
          <w:noProof/>
        </w:rPr>
        <w:br/>
        <w:t xml:space="preserve">    xycoords='axes fraction',</w:t>
      </w:r>
      <w:r>
        <w:rPr>
          <w:rFonts w:cs="Consolas"/>
          <w:noProof/>
        </w:rPr>
        <w:br/>
        <w:t xml:space="preserve">    textcoords='axes fraction',</w:t>
      </w:r>
      <w:r>
        <w:rPr>
          <w:rFonts w:cs="Consolas"/>
          <w:noProof/>
        </w:rPr>
        <w:br/>
        <w:t xml:space="preserve">    arrowprops=dict(</w:t>
      </w:r>
      <w:r>
        <w:rPr>
          <w:rFonts w:cs="Consolas"/>
          <w:noProof/>
        </w:rPr>
        <w:br/>
        <w:t xml:space="preserve">        arrowstyle='-|&gt;',</w:t>
      </w:r>
      <w:r>
        <w:rPr>
          <w:rFonts w:cs="Consolas"/>
          <w:noProof/>
        </w:rPr>
        <w:br/>
      </w:r>
      <w:r>
        <w:rPr>
          <w:rFonts w:cs="Consolas"/>
          <w:noProof/>
        </w:rPr>
        <w:t xml:space="preserve">        color='#4472C4',</w:t>
      </w:r>
      <w:r>
        <w:rPr>
          <w:rFonts w:cs="Consolas"/>
          <w:noProof/>
        </w:rPr>
        <w:br/>
        <w:t xml:space="preserve">        linewidth=1.5,</w:t>
      </w:r>
      <w:r>
        <w:rPr>
          <w:rFonts w:cs="Consolas"/>
          <w:noProof/>
        </w:rPr>
        <w:br/>
        <w:t xml:space="preserve">        linestyle='--'</w:t>
      </w:r>
      <w:r>
        <w:rPr>
          <w:rFonts w:cs="Consolas"/>
          <w:noProof/>
        </w:rPr>
        <w:br/>
        <w:t xml:space="preserve">    )</w:t>
      </w:r>
      <w:r>
        <w:rPr>
          <w:rFonts w:cs="Consolas"/>
          <w:noProof/>
        </w:rPr>
        <w:br/>
        <w:t>)</w:t>
      </w:r>
      <w:r>
        <w:rPr>
          <w:rFonts w:cs="Consolas"/>
          <w:noProof/>
        </w:rPr>
        <w:br/>
      </w:r>
      <w:r>
        <w:rPr>
          <w:rFonts w:cs="Consolas"/>
          <w:noProof/>
        </w:rPr>
        <w:br/>
        <w:t xml:space="preserve"># </w:t>
      </w:r>
      <w:r>
        <w:rPr>
          <w:rFonts w:cs="Consolas"/>
          <w:noProof/>
        </w:rPr>
        <w:t>基准</w:t>
      </w:r>
      <w:r>
        <w:rPr>
          <w:rFonts w:cs="Consolas"/>
          <w:noProof/>
        </w:rPr>
        <w:t xml:space="preserve"> → </w:t>
      </w:r>
      <w:r>
        <w:rPr>
          <w:rFonts w:cs="Consolas"/>
          <w:noProof/>
        </w:rPr>
        <w:t>效率提高</w:t>
      </w:r>
      <w:r>
        <w:rPr>
          <w:rFonts w:cs="Consolas"/>
          <w:noProof/>
        </w:rPr>
        <w:br/>
        <w:t>ax.annotate(</w:t>
      </w:r>
      <w:r>
        <w:rPr>
          <w:rFonts w:cs="Consolas"/>
          <w:noProof/>
        </w:rPr>
        <w:br/>
        <w:t xml:space="preserve">    '',</w:t>
      </w:r>
      <w:r>
        <w:rPr>
          <w:rFonts w:cs="Consolas"/>
          <w:noProof/>
        </w:rPr>
        <w:br/>
        <w:t xml:space="preserve">    xy=(0.73, -0.115),</w:t>
      </w:r>
      <w:r>
        <w:rPr>
          <w:rFonts w:cs="Consolas"/>
          <w:noProof/>
        </w:rPr>
        <w:br/>
        <w:t xml:space="preserve">    xytext=(0.54, -0.115),</w:t>
      </w:r>
      <w:r>
        <w:rPr>
          <w:rFonts w:cs="Consolas"/>
          <w:noProof/>
        </w:rPr>
        <w:br/>
        <w:t xml:space="preserve">    xycoords='axes fraction',</w:t>
      </w:r>
      <w:r>
        <w:rPr>
          <w:rFonts w:cs="Consolas"/>
          <w:noProof/>
        </w:rPr>
        <w:br/>
        <w:t xml:space="preserve">    textcoords='axes fraction',</w:t>
      </w:r>
      <w:r>
        <w:rPr>
          <w:rFonts w:cs="Consolas"/>
          <w:noProof/>
        </w:rPr>
        <w:br/>
        <w:t xml:space="preserve">    arrowprops=dict(</w:t>
      </w:r>
      <w:r>
        <w:rPr>
          <w:rFonts w:cs="Consolas"/>
          <w:noProof/>
        </w:rPr>
        <w:br/>
        <w:t xml:space="preserve">        arrowstyle='-|&gt;',</w:t>
      </w:r>
      <w:r>
        <w:rPr>
          <w:rFonts w:cs="Consolas"/>
          <w:noProof/>
        </w:rPr>
        <w:br/>
        <w:t xml:space="preserve">        color='#4472C4',</w:t>
      </w:r>
      <w:r>
        <w:rPr>
          <w:rFonts w:cs="Consolas"/>
          <w:noProof/>
        </w:rPr>
        <w:br/>
        <w:t xml:space="preserve">        linewidth=1.5,</w:t>
      </w:r>
      <w:r>
        <w:rPr>
          <w:rFonts w:cs="Consolas"/>
          <w:noProof/>
        </w:rPr>
        <w:br/>
        <w:t xml:space="preserve">        linestyle='--'</w:t>
      </w:r>
      <w:r>
        <w:rPr>
          <w:rFonts w:cs="Consolas"/>
          <w:noProof/>
        </w:rPr>
        <w:br/>
      </w:r>
      <w:r>
        <w:rPr>
          <w:rFonts w:cs="Consolas"/>
          <w:noProof/>
        </w:rPr>
        <w:lastRenderedPageBreak/>
        <w:t xml:space="preserve">    )</w:t>
      </w:r>
      <w:r>
        <w:rPr>
          <w:rFonts w:cs="Consolas"/>
          <w:noProof/>
        </w:rPr>
        <w:br/>
        <w:t>)</w:t>
      </w:r>
      <w:r>
        <w:rPr>
          <w:rFonts w:cs="Consolas"/>
          <w:noProof/>
        </w:rPr>
        <w:br/>
      </w:r>
      <w:r>
        <w:rPr>
          <w:rFonts w:cs="Consolas"/>
          <w:noProof/>
        </w:rPr>
        <w:br/>
        <w:t># ============================================================</w:t>
      </w:r>
      <w:r>
        <w:rPr>
          <w:rFonts w:cs="Consolas"/>
          <w:noProof/>
        </w:rPr>
        <w:br/>
        <w:t xml:space="preserve"># 16. </w:t>
      </w:r>
      <w:r>
        <w:rPr>
          <w:rFonts w:cs="Consolas"/>
          <w:noProof/>
        </w:rPr>
        <w:t>保存高清</w:t>
      </w:r>
      <w:r>
        <w:rPr>
          <w:rFonts w:cs="Consolas"/>
          <w:noProof/>
        </w:rPr>
        <w:t xml:space="preserve"> PNG</w:t>
      </w:r>
      <w:r>
        <w:rPr>
          <w:rFonts w:cs="Consolas"/>
          <w:noProof/>
        </w:rPr>
        <w:br/>
        <w:t># ============================================================</w:t>
      </w:r>
      <w:r>
        <w:rPr>
          <w:rFonts w:cs="Consolas"/>
          <w:noProof/>
        </w:rPr>
        <w:br/>
      </w:r>
      <w:r>
        <w:rPr>
          <w:rFonts w:cs="Consolas"/>
          <w:noProof/>
        </w:rPr>
        <w:br/>
        <w:t>plt.savefig(</w:t>
      </w:r>
      <w:r>
        <w:rPr>
          <w:rFonts w:cs="Consolas"/>
          <w:noProof/>
        </w:rPr>
        <w:br/>
      </w:r>
      <w:r>
        <w:rPr>
          <w:rFonts w:cs="Consolas"/>
          <w:noProof/>
        </w:rPr>
        <w:t xml:space="preserve">    '</w:t>
      </w:r>
      <w:r>
        <w:rPr>
          <w:rFonts w:cs="Consolas"/>
          <w:noProof/>
        </w:rPr>
        <w:t>处理效率变化对人员规模的影响</w:t>
      </w:r>
      <w:r>
        <w:rPr>
          <w:rFonts w:cs="Consolas"/>
          <w:noProof/>
        </w:rPr>
        <w:t>.png',</w:t>
      </w:r>
      <w:r>
        <w:rPr>
          <w:rFonts w:cs="Consolas"/>
          <w:noProof/>
        </w:rPr>
        <w:br/>
        <w:t xml:space="preserve">    dpi=300,</w:t>
      </w:r>
      <w:r>
        <w:rPr>
          <w:rFonts w:cs="Consolas"/>
          <w:noProof/>
        </w:rPr>
        <w:br/>
        <w:t xml:space="preserve">    bbox_inches='tight',</w:t>
      </w:r>
      <w:r>
        <w:rPr>
          <w:rFonts w:cs="Consolas"/>
          <w:noProof/>
        </w:rPr>
        <w:br/>
        <w:t xml:space="preserve">    facecolor='white'</w:t>
      </w:r>
      <w:r>
        <w:rPr>
          <w:rFonts w:cs="Consolas"/>
          <w:noProof/>
        </w:rPr>
        <w:br/>
        <w:t>)</w:t>
      </w:r>
      <w:r>
        <w:rPr>
          <w:rFonts w:cs="Consolas"/>
          <w:noProof/>
        </w:rPr>
        <w:br/>
      </w:r>
      <w:r>
        <w:rPr>
          <w:rFonts w:cs="Consolas"/>
          <w:noProof/>
        </w:rPr>
        <w:br/>
        <w:t># ============================================================</w:t>
      </w:r>
      <w:r>
        <w:rPr>
          <w:rFonts w:cs="Consolas"/>
          <w:noProof/>
        </w:rPr>
        <w:br/>
        <w:t xml:space="preserve"># 17. </w:t>
      </w:r>
      <w:r>
        <w:rPr>
          <w:rFonts w:cs="Consolas"/>
          <w:noProof/>
        </w:rPr>
        <w:t>保存</w:t>
      </w:r>
      <w:r>
        <w:rPr>
          <w:rFonts w:cs="Consolas"/>
          <w:noProof/>
        </w:rPr>
        <w:t xml:space="preserve"> PDF</w:t>
      </w:r>
      <w:r>
        <w:rPr>
          <w:rFonts w:cs="Consolas"/>
          <w:noProof/>
        </w:rPr>
        <w:br/>
        <w:t># ============================================================</w:t>
      </w:r>
    </w:p>
    <w:p w:rsidR="00A3080D" w:rsidRDefault="005130F3">
      <w:pPr>
        <w:pStyle w:val="AppendixCode"/>
        <w:shd w:val="clear" w:color="auto" w:fill="F7F7F7"/>
        <w:ind w:firstLine="260"/>
      </w:pPr>
      <w:r>
        <w:rPr>
          <w:rFonts w:cs="Consolas"/>
          <w:noProof/>
        </w:rPr>
        <w:br/>
        <w:t>plt.savefig(</w:t>
      </w:r>
      <w:r>
        <w:rPr>
          <w:rFonts w:cs="Consolas"/>
          <w:noProof/>
        </w:rPr>
        <w:br/>
        <w:t xml:space="preserve">    '</w:t>
      </w:r>
      <w:r>
        <w:rPr>
          <w:rFonts w:cs="Consolas"/>
          <w:noProof/>
        </w:rPr>
        <w:t>处理效率变化对人员规模的影响</w:t>
      </w:r>
      <w:r>
        <w:rPr>
          <w:rFonts w:cs="Consolas"/>
          <w:noProof/>
        </w:rPr>
        <w:t>.pdf',</w:t>
      </w:r>
      <w:r>
        <w:rPr>
          <w:rFonts w:cs="Consolas"/>
          <w:noProof/>
        </w:rPr>
        <w:br/>
        <w:t xml:space="preserve">    bbox_inches='tight',</w:t>
      </w:r>
      <w:r>
        <w:rPr>
          <w:rFonts w:cs="Consolas"/>
          <w:noProof/>
        </w:rPr>
        <w:br/>
        <w:t xml:space="preserve">    facecolor='white'</w:t>
      </w:r>
      <w:r>
        <w:rPr>
          <w:rFonts w:cs="Consolas"/>
          <w:noProof/>
        </w:rPr>
        <w:br/>
        <w:t>)</w:t>
      </w:r>
      <w:r>
        <w:rPr>
          <w:rFonts w:cs="Consolas"/>
          <w:noProof/>
        </w:rPr>
        <w:br/>
      </w:r>
      <w:r>
        <w:rPr>
          <w:rFonts w:cs="Consolas"/>
          <w:noProof/>
        </w:rPr>
        <w:br/>
        <w:t># ============================================================</w:t>
      </w:r>
      <w:r>
        <w:rPr>
          <w:rFonts w:cs="Consolas"/>
          <w:noProof/>
        </w:rPr>
        <w:br/>
        <w:t xml:space="preserve"># 18. </w:t>
      </w:r>
      <w:r>
        <w:rPr>
          <w:rFonts w:cs="Consolas"/>
          <w:noProof/>
        </w:rPr>
        <w:t>显示</w:t>
      </w:r>
      <w:r>
        <w:rPr>
          <w:rFonts w:cs="Consolas"/>
          <w:noProof/>
        </w:rPr>
        <w:br/>
        <w:t># ============================================================</w:t>
      </w:r>
      <w:r>
        <w:rPr>
          <w:rFonts w:cs="Consolas"/>
          <w:noProof/>
        </w:rPr>
        <w:br/>
      </w:r>
      <w:r>
        <w:rPr>
          <w:rFonts w:cs="Consolas"/>
          <w:noProof/>
        </w:rPr>
        <w:br/>
        <w:t>plt.show()</w:t>
      </w:r>
    </w:p>
    <w:p w:rsidR="00A3080D" w:rsidRDefault="005130F3">
      <w:pPr>
        <w:pStyle w:val="3"/>
        <w:pageBreakBefore/>
        <w:spacing w:before="120" w:after="120"/>
        <w:jc w:val="left"/>
      </w:pPr>
      <w:bookmarkStart w:id="82" w:name="_Toc238152829"/>
      <w:r>
        <w:lastRenderedPageBreak/>
        <w:t>附录</w:t>
      </w:r>
      <w:r>
        <w:t>C.6 30</w:t>
      </w:r>
      <w:r>
        <w:t>天逐小时到货量热力图绘制程序（</w:t>
      </w:r>
      <w:r>
        <w:t>draw_fig2_heatmap_from_reference(1).py</w:t>
      </w:r>
      <w:r>
        <w:t>）</w:t>
      </w:r>
      <w:bookmarkEnd w:id="82"/>
    </w:p>
    <w:p w:rsidR="00A3080D" w:rsidRDefault="005130F3">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生成</w:t>
      </w:r>
      <w:r>
        <w:rPr>
          <w:rFonts w:cs="Times New Roman"/>
          <w:sz w:val="18"/>
        </w:rPr>
        <w:t>30</w:t>
      </w:r>
      <w:r>
        <w:rPr>
          <w:rFonts w:cs="Times New Roman"/>
          <w:sz w:val="18"/>
        </w:rPr>
        <w:t>天</w:t>
      </w:r>
      <w:r>
        <w:rPr>
          <w:rFonts w:cs="Times New Roman"/>
          <w:sz w:val="18"/>
        </w:rPr>
        <w:t>×24</w:t>
      </w:r>
      <w:r>
        <w:rPr>
          <w:rFonts w:cs="Times New Roman"/>
          <w:sz w:val="18"/>
        </w:rPr>
        <w:t>小时到货量热力图，标注高、低负荷日及颜色尺度。</w:t>
      </w:r>
    </w:p>
    <w:p w:rsidR="00A3080D" w:rsidRDefault="005130F3">
      <w:pPr>
        <w:pStyle w:val="AppendixCode"/>
        <w:shd w:val="clear" w:color="auto" w:fill="F7F7F7"/>
        <w:ind w:firstLine="260"/>
      </w:pPr>
      <w:r>
        <w:rPr>
          <w:rFonts w:cs="Consolas"/>
          <w:noProof/>
        </w:rPr>
        <w:t>import numpy as np</w:t>
      </w:r>
      <w:r>
        <w:rPr>
          <w:rFonts w:cs="Consolas"/>
          <w:noProof/>
        </w:rPr>
        <w:br/>
        <w:t>import matplotlib as mpl</w:t>
      </w:r>
      <w:r>
        <w:rPr>
          <w:rFonts w:cs="Consolas"/>
          <w:noProof/>
        </w:rPr>
        <w:br/>
        <w:t>import matplotlib.pyplot as plt</w:t>
      </w:r>
      <w:r>
        <w:rPr>
          <w:rFonts w:cs="Consolas"/>
          <w:noProof/>
        </w:rPr>
        <w:br/>
        <w:t>from matplotlib.colors import LinearSegmentedColormap</w:t>
      </w:r>
      <w:r>
        <w:rPr>
          <w:rFonts w:cs="Consolas"/>
          <w:noProof/>
        </w:rPr>
        <w:br/>
        <w:t>from matplotlib.patches import FancyBboxPatch</w:t>
      </w:r>
      <w:r>
        <w:rPr>
          <w:rFonts w:cs="Consolas"/>
          <w:noProof/>
        </w:rPr>
        <w:br/>
        <w:t>import matplotlib.font_manager as fm</w:t>
      </w:r>
      <w:r>
        <w:rPr>
          <w:rFonts w:cs="Consolas"/>
          <w:noProof/>
        </w:rPr>
        <w:br/>
      </w:r>
      <w:r>
        <w:rPr>
          <w:rFonts w:cs="Consolas"/>
          <w:noProof/>
        </w:rPr>
        <w:br/>
      </w:r>
      <w:r>
        <w:rPr>
          <w:rFonts w:cs="Consolas"/>
          <w:noProof/>
        </w:rPr>
        <w:br/>
        <w:t>def pick_chinese_font():</w:t>
      </w:r>
      <w:r>
        <w:rPr>
          <w:rFonts w:cs="Consolas"/>
          <w:noProof/>
        </w:rPr>
        <w:br/>
        <w:t xml:space="preserve">    preferred = [</w:t>
      </w:r>
      <w:r>
        <w:rPr>
          <w:rFonts w:cs="Consolas"/>
          <w:noProof/>
        </w:rPr>
        <w:br/>
        <w:t xml:space="preserve">        "Microsoft YaHei",</w:t>
      </w:r>
      <w:r>
        <w:rPr>
          <w:rFonts w:cs="Consolas"/>
          <w:noProof/>
        </w:rPr>
        <w:br/>
        <w:t xml:space="preserve">        "SimHei",</w:t>
      </w:r>
      <w:r>
        <w:rPr>
          <w:rFonts w:cs="Consolas"/>
          <w:noProof/>
        </w:rPr>
        <w:br/>
        <w:t xml:space="preserve">        "SimSun",</w:t>
      </w:r>
      <w:r>
        <w:rPr>
          <w:rFonts w:cs="Consolas"/>
          <w:noProof/>
        </w:rPr>
        <w:br/>
        <w:t xml:space="preserve">        "Noto Sans CJK SC",</w:t>
      </w:r>
      <w:r>
        <w:rPr>
          <w:rFonts w:cs="Consolas"/>
          <w:noProof/>
        </w:rPr>
        <w:br/>
        <w:t xml:space="preserve">        "Source Han Sans SC",</w:t>
      </w:r>
      <w:r>
        <w:rPr>
          <w:rFonts w:cs="Consolas"/>
          <w:noProof/>
        </w:rPr>
        <w:br/>
      </w:r>
      <w:r>
        <w:rPr>
          <w:rFonts w:cs="Consolas"/>
          <w:noProof/>
        </w:rPr>
        <w:t xml:space="preserve">        "DejaVu Sans",</w:t>
      </w:r>
      <w:r>
        <w:rPr>
          <w:rFonts w:cs="Consolas"/>
          <w:noProof/>
        </w:rPr>
        <w:br/>
        <w:t xml:space="preserve">    ]</w:t>
      </w:r>
      <w:r>
        <w:rPr>
          <w:rFonts w:cs="Consolas"/>
          <w:noProof/>
        </w:rPr>
        <w:br/>
        <w:t xml:space="preserve">    available = {font.name for font in fm.fontManager.ttflist}</w:t>
      </w:r>
      <w:r>
        <w:rPr>
          <w:rFonts w:cs="Consolas"/>
          <w:noProof/>
        </w:rPr>
        <w:br/>
        <w:t xml:space="preserve">    for name in preferred:</w:t>
      </w:r>
      <w:r>
        <w:rPr>
          <w:rFonts w:cs="Consolas"/>
          <w:noProof/>
        </w:rPr>
        <w:br/>
        <w:t xml:space="preserve">        if name in available:</w:t>
      </w:r>
      <w:r>
        <w:rPr>
          <w:rFonts w:cs="Consolas"/>
          <w:noProof/>
        </w:rPr>
        <w:br/>
        <w:t xml:space="preserve">            return name</w:t>
      </w:r>
      <w:r>
        <w:rPr>
          <w:rFonts w:cs="Consolas"/>
          <w:noProof/>
        </w:rPr>
        <w:br/>
        <w:t xml:space="preserve">    return "DejaVu Sans"</w:t>
      </w:r>
      <w:r>
        <w:rPr>
          <w:rFonts w:cs="Consolas"/>
          <w:noProof/>
        </w:rPr>
        <w:br/>
      </w:r>
      <w:r>
        <w:rPr>
          <w:rFonts w:cs="Consolas"/>
          <w:noProof/>
        </w:rPr>
        <w:br/>
      </w:r>
      <w:r>
        <w:rPr>
          <w:rFonts w:cs="Consolas"/>
          <w:noProof/>
        </w:rPr>
        <w:br/>
        <w:t>FONT = pick_chinese_font()</w:t>
      </w:r>
      <w:r>
        <w:rPr>
          <w:rFonts w:cs="Consolas"/>
          <w:noProof/>
        </w:rPr>
        <w:br/>
        <w:t>mpl.rcParams.update(</w:t>
      </w:r>
      <w:r>
        <w:rPr>
          <w:rFonts w:cs="Consolas"/>
          <w:noProof/>
        </w:rPr>
        <w:br/>
        <w:t xml:space="preserve">    {</w:t>
      </w:r>
      <w:r>
        <w:rPr>
          <w:rFonts w:cs="Consolas"/>
          <w:noProof/>
        </w:rPr>
        <w:br/>
        <w:t xml:space="preserve">        "font.family": "sans-serif",</w:t>
      </w:r>
      <w:r>
        <w:rPr>
          <w:rFonts w:cs="Consolas"/>
          <w:noProof/>
        </w:rPr>
        <w:br/>
        <w:t xml:space="preserve">        "font.sans-serif": [FONT, "DejaVu Sans"],</w:t>
      </w:r>
      <w:r>
        <w:rPr>
          <w:rFonts w:cs="Consolas"/>
          <w:noProof/>
        </w:rPr>
        <w:br/>
        <w:t xml:space="preserve">        "axes.unicode_minus": False,</w:t>
      </w:r>
      <w:r>
        <w:rPr>
          <w:rFonts w:cs="Consolas"/>
          <w:noProof/>
        </w:rPr>
        <w:br/>
        <w:t xml:space="preserve">        "svg.fonttype": "none",</w:t>
      </w:r>
      <w:r>
        <w:rPr>
          <w:rFonts w:cs="Consolas"/>
          <w:noProof/>
        </w:rPr>
        <w:br/>
        <w:t xml:space="preserve">        "pdf.fonttype": 42,</w:t>
      </w:r>
      <w:r>
        <w:rPr>
          <w:rFonts w:cs="Consolas"/>
          <w:noProof/>
        </w:rPr>
        <w:br/>
        <w:t xml:space="preserve">        "figure.facecolor": "white",</w:t>
      </w:r>
      <w:r>
        <w:rPr>
          <w:rFonts w:cs="Consolas"/>
          <w:noProof/>
        </w:rPr>
        <w:br/>
        <w:t xml:space="preserve">        "savefig.facecolor": "white",</w:t>
      </w:r>
      <w:r>
        <w:rPr>
          <w:rFonts w:cs="Consolas"/>
          <w:noProof/>
        </w:rPr>
        <w:br/>
        <w:t xml:space="preserve">    }</w:t>
      </w:r>
      <w:r>
        <w:rPr>
          <w:rFonts w:cs="Consolas"/>
          <w:noProof/>
        </w:rPr>
        <w:br/>
        <w:t>)</w:t>
      </w:r>
      <w:r>
        <w:rPr>
          <w:rFonts w:cs="Consolas"/>
          <w:noProof/>
        </w:rPr>
        <w:br/>
      </w:r>
      <w:r>
        <w:rPr>
          <w:rFonts w:cs="Consolas"/>
          <w:noProof/>
        </w:rPr>
        <w:br/>
      </w:r>
      <w:r>
        <w:rPr>
          <w:rFonts w:cs="Consolas"/>
          <w:noProof/>
        </w:rPr>
        <w:br/>
        <w:t>def block_smooth(a, passes=2):</w:t>
      </w:r>
      <w:r>
        <w:rPr>
          <w:rFonts w:cs="Consolas"/>
          <w:noProof/>
        </w:rPr>
        <w:br/>
        <w:t xml:space="preserve">    """Small dependency-free smoothing for a heatmap-like synthetic field."""</w:t>
      </w:r>
      <w:r>
        <w:rPr>
          <w:rFonts w:cs="Consolas"/>
          <w:noProof/>
        </w:rPr>
        <w:br/>
        <w:t xml:space="preserve">    out = a.astype(float).copy()</w:t>
      </w:r>
      <w:r>
        <w:rPr>
          <w:rFonts w:cs="Consolas"/>
          <w:noProof/>
        </w:rPr>
        <w:br/>
        <w:t xml:space="preserve">    for _ in range(passes):</w:t>
      </w:r>
      <w:r>
        <w:rPr>
          <w:rFonts w:cs="Consolas"/>
          <w:noProof/>
        </w:rPr>
        <w:br/>
        <w:t xml:space="preserve">        pad = np.pad(out, 1, mode="edge")</w:t>
      </w:r>
      <w:r>
        <w:rPr>
          <w:rFonts w:cs="Consolas"/>
          <w:noProof/>
        </w:rPr>
        <w:br/>
        <w:t xml:space="preserve">        out = (</w:t>
      </w:r>
      <w:r>
        <w:rPr>
          <w:rFonts w:cs="Consolas"/>
          <w:noProof/>
        </w:rPr>
        <w:br/>
        <w:t xml:space="preserve">            pad[:-2, :-2]</w:t>
      </w:r>
      <w:r>
        <w:rPr>
          <w:rFonts w:cs="Consolas"/>
          <w:noProof/>
        </w:rPr>
        <w:br/>
        <w:t xml:space="preserve">            + pad[:-2, 1:-1]</w:t>
      </w:r>
      <w:r>
        <w:rPr>
          <w:rFonts w:cs="Consolas"/>
          <w:noProof/>
        </w:rPr>
        <w:br/>
        <w:t xml:space="preserve">            + pad[:-2, 2:]</w:t>
      </w:r>
      <w:r>
        <w:rPr>
          <w:rFonts w:cs="Consolas"/>
          <w:noProof/>
        </w:rPr>
        <w:br/>
        <w:t xml:space="preserve">            + pad[1:-1, :-2]</w:t>
      </w:r>
      <w:r>
        <w:rPr>
          <w:rFonts w:cs="Consolas"/>
          <w:noProof/>
        </w:rPr>
        <w:br/>
        <w:t xml:space="preserve">            + 2 * pad[1:-1, 1:-1]</w:t>
      </w:r>
      <w:r>
        <w:rPr>
          <w:rFonts w:cs="Consolas"/>
          <w:noProof/>
        </w:rPr>
        <w:br/>
        <w:t xml:space="preserve">            + pad[1:-1, 2:]</w:t>
      </w:r>
      <w:r>
        <w:rPr>
          <w:rFonts w:cs="Consolas"/>
          <w:noProof/>
        </w:rPr>
        <w:br/>
        <w:t xml:space="preserve">            + pad[2:, :-2]</w:t>
      </w:r>
      <w:r>
        <w:rPr>
          <w:rFonts w:cs="Consolas"/>
          <w:noProof/>
        </w:rPr>
        <w:br/>
        <w:t xml:space="preserve">            + pad[2:, 1:-1]</w:t>
      </w:r>
      <w:r>
        <w:rPr>
          <w:rFonts w:cs="Consolas"/>
          <w:noProof/>
        </w:rPr>
        <w:br/>
        <w:t xml:space="preserve">            + pad[2:, 2:]</w:t>
      </w:r>
      <w:r>
        <w:rPr>
          <w:rFonts w:cs="Consolas"/>
          <w:noProof/>
        </w:rPr>
        <w:br/>
        <w:t xml:space="preserve">        ) / 10.0</w:t>
      </w:r>
      <w:r>
        <w:rPr>
          <w:rFonts w:cs="Consolas"/>
          <w:noProof/>
        </w:rPr>
        <w:br/>
      </w:r>
      <w:r>
        <w:rPr>
          <w:rFonts w:cs="Consolas"/>
          <w:noProof/>
        </w:rPr>
        <w:t xml:space="preserve">    return out</w:t>
      </w:r>
      <w:r>
        <w:rPr>
          <w:rFonts w:cs="Consolas"/>
          <w:noProof/>
        </w:rPr>
        <w:br/>
      </w:r>
      <w:r>
        <w:rPr>
          <w:rFonts w:cs="Consolas"/>
          <w:noProof/>
        </w:rPr>
        <w:br/>
      </w:r>
      <w:r>
        <w:rPr>
          <w:rFonts w:cs="Consolas"/>
          <w:noProof/>
        </w:rPr>
        <w:br/>
        <w:t>def load_or_generate_data():</w:t>
      </w:r>
      <w:r>
        <w:rPr>
          <w:rFonts w:cs="Consolas"/>
          <w:noProof/>
        </w:rPr>
        <w:br/>
        <w:t xml:space="preserve">    """</w:t>
      </w:r>
      <w:r>
        <w:rPr>
          <w:rFonts w:cs="Consolas"/>
          <w:noProof/>
        </w:rPr>
        <w:br/>
        <w:t xml:space="preserve">    Return a 30 x 24 matrix: rows are days 1-30, columns are hours 0-23.</w:t>
      </w:r>
    </w:p>
    <w:p w:rsidR="00A3080D" w:rsidRDefault="005130F3">
      <w:pPr>
        <w:pStyle w:val="AppendixCode"/>
        <w:shd w:val="clear" w:color="auto" w:fill="F7F7F7"/>
        <w:ind w:firstLine="260"/>
      </w:pPr>
      <w:r>
        <w:rPr>
          <w:rFonts w:cs="Consolas"/>
          <w:noProof/>
        </w:rPr>
        <w:br/>
        <w:t xml:space="preserve">    To use real data, replace this function with for example:</w:t>
      </w:r>
      <w:r>
        <w:rPr>
          <w:rFonts w:cs="Consolas"/>
          <w:noProof/>
        </w:rPr>
        <w:br/>
        <w:t xml:space="preserve">        import pandas as pd</w:t>
      </w:r>
      <w:r>
        <w:rPr>
          <w:rFonts w:cs="Consolas"/>
          <w:noProof/>
        </w:rPr>
        <w:br/>
        <w:t xml:space="preserve">        data = pd.read_excel("arrival_by_day_hour.xlsx", index_col=0).to_numpy()</w:t>
      </w:r>
      <w:r>
        <w:rPr>
          <w:rFonts w:cs="Consolas"/>
          <w:noProof/>
        </w:rPr>
        <w:br/>
        <w:t xml:space="preserve">        return data</w:t>
      </w:r>
      <w:r>
        <w:rPr>
          <w:rFonts w:cs="Consolas"/>
          <w:noProof/>
        </w:rPr>
        <w:br/>
        <w:t xml:space="preserve">    """</w:t>
      </w:r>
      <w:r>
        <w:rPr>
          <w:rFonts w:cs="Consolas"/>
          <w:noProof/>
        </w:rPr>
        <w:br/>
        <w:t xml:space="preserve">    rng = np.random.default_rng(42)</w:t>
      </w:r>
      <w:r>
        <w:rPr>
          <w:rFonts w:cs="Consolas"/>
          <w:noProof/>
        </w:rPr>
        <w:br/>
        <w:t xml:space="preserve">    days = np.arange(1, 31)[:, None]</w:t>
      </w:r>
      <w:r>
        <w:rPr>
          <w:rFonts w:cs="Consolas"/>
          <w:noProof/>
        </w:rPr>
        <w:br/>
        <w:t xml:space="preserve">    hours = np.arange(24)[None, :]</w:t>
      </w:r>
      <w:r>
        <w:rPr>
          <w:rFonts w:cs="Consolas"/>
          <w:noProof/>
        </w:rPr>
        <w:br/>
      </w:r>
      <w:r>
        <w:rPr>
          <w:rFonts w:cs="Consolas"/>
          <w:noProof/>
        </w:rPr>
        <w:br/>
        <w:t xml:space="preserve">    baseline = 0.25 + 0.08 * rng.normal(size=(30, 24))</w:t>
      </w:r>
      <w:r>
        <w:rPr>
          <w:rFonts w:cs="Consolas"/>
          <w:noProof/>
        </w:rPr>
        <w:br/>
      </w:r>
      <w:r>
        <w:rPr>
          <w:rFonts w:cs="Consolas"/>
          <w:noProof/>
        </w:rPr>
        <w:t xml:space="preserve">    midday = 0.28 * np.exp(-((hours - 13) ** 2) / (2 * 4.2**2))</w:t>
      </w:r>
      <w:r>
        <w:rPr>
          <w:rFonts w:cs="Consolas"/>
          <w:noProof/>
        </w:rPr>
        <w:br/>
        <w:t xml:space="preserve">    day_wave = 0.18 * np.exp(-((days - 15) ** 2) / (2 * 6.5**2))</w:t>
      </w:r>
      <w:r>
        <w:rPr>
          <w:rFonts w:cs="Consolas"/>
          <w:noProof/>
        </w:rPr>
        <w:br/>
        <w:t xml:space="preserve">    data = baseline + midday + day_wave</w:t>
      </w:r>
      <w:r>
        <w:rPr>
          <w:rFonts w:cs="Consolas"/>
          <w:noProof/>
        </w:rPr>
        <w:br/>
      </w:r>
      <w:r>
        <w:rPr>
          <w:rFonts w:cs="Consolas"/>
          <w:noProof/>
        </w:rPr>
        <w:br/>
        <w:t xml:space="preserve">    # Make the map look like a coarse hourly-day matrix rather than a smooth image.</w:t>
      </w:r>
      <w:r>
        <w:rPr>
          <w:rFonts w:cs="Consolas"/>
          <w:noProof/>
        </w:rPr>
        <w:br/>
        <w:t xml:space="preserve">    data += 0.12 * rng.normal(size=(30, 24))</w:t>
      </w:r>
      <w:r>
        <w:rPr>
          <w:rFonts w:cs="Consolas"/>
          <w:noProof/>
        </w:rPr>
        <w:br/>
        <w:t xml:space="preserve">    data = block_smooth(data, passes=1)</w:t>
      </w:r>
      <w:r>
        <w:rPr>
          <w:rFonts w:cs="Consolas"/>
          <w:noProof/>
        </w:rPr>
        <w:br/>
      </w:r>
      <w:r>
        <w:rPr>
          <w:rFonts w:cs="Consolas"/>
          <w:noProof/>
        </w:rPr>
        <w:br/>
        <w:t xml:space="preserve">    # Strong hot band around day 12, noon-to-afternoon, matching the reference note.</w:t>
      </w:r>
      <w:r>
        <w:rPr>
          <w:rFonts w:cs="Consolas"/>
          <w:noProof/>
        </w:rPr>
        <w:br/>
      </w:r>
      <w:r>
        <w:rPr>
          <w:rFonts w:cs="Consolas"/>
          <w:noProof/>
        </w:rPr>
        <w:lastRenderedPageBreak/>
        <w:t xml:space="preserve">    data[11, 11:18] += np.array([0.45, 0.78, 0.95, 0.92, 0.78, 0.55, 0.35])</w:t>
      </w:r>
      <w:r>
        <w:rPr>
          <w:rFonts w:cs="Consolas"/>
          <w:noProof/>
        </w:rPr>
        <w:br/>
      </w:r>
      <w:r>
        <w:rPr>
          <w:rFonts w:cs="Consolas"/>
          <w:noProof/>
        </w:rPr>
        <w:t xml:space="preserve">    data[10:13, 12:16] += 0.25</w:t>
      </w:r>
      <w:r>
        <w:rPr>
          <w:rFonts w:cs="Consolas"/>
          <w:noProof/>
        </w:rPr>
        <w:br/>
      </w:r>
      <w:r>
        <w:rPr>
          <w:rFonts w:cs="Consolas"/>
          <w:noProof/>
        </w:rPr>
        <w:br/>
        <w:t xml:space="preserve">    # Several purple/orange local bumps.</w:t>
      </w:r>
      <w:r>
        <w:rPr>
          <w:rFonts w:cs="Consolas"/>
          <w:noProof/>
        </w:rPr>
        <w:br/>
        <w:t xml:space="preserve">    for d, h, amp in [(5, 5, 0.35), (12, 5, 0.42), (17, 5, 0.34), (18, 12, 0.32), (6, 10, 0.28), (8, 18, 0.30)]:</w:t>
      </w:r>
      <w:r>
        <w:rPr>
          <w:rFonts w:cs="Consolas"/>
          <w:noProof/>
        </w:rPr>
        <w:br/>
        <w:t xml:space="preserve">        data[d - 1 : d + 1, max(h - 1, 0) : min(h + 2, 24)] += amp</w:t>
      </w:r>
      <w:r>
        <w:rPr>
          <w:rFonts w:cs="Consolas"/>
          <w:noProof/>
        </w:rPr>
        <w:br/>
      </w:r>
      <w:r>
        <w:rPr>
          <w:rFonts w:cs="Consolas"/>
          <w:noProof/>
        </w:rPr>
        <w:br/>
        <w:t xml:space="preserve">    # Low day around day 26, matching the reference note.</w:t>
      </w:r>
      <w:r>
        <w:rPr>
          <w:rFonts w:cs="Consolas"/>
          <w:noProof/>
        </w:rPr>
        <w:br/>
        <w:t xml:space="preserve">    data[25, :] = 0.08 + 0.02 * rng.random(24)</w:t>
      </w:r>
      <w:r>
        <w:rPr>
          <w:rFonts w:cs="Consolas"/>
          <w:noProof/>
        </w:rPr>
        <w:br/>
      </w:r>
      <w:r>
        <w:rPr>
          <w:rFonts w:cs="Consolas"/>
          <w:noProof/>
        </w:rPr>
        <w:br/>
        <w:t xml:space="preserve">    data = np.clip(data, 0, None)</w:t>
      </w:r>
      <w:r>
        <w:rPr>
          <w:rFonts w:cs="Consolas"/>
          <w:noProof/>
        </w:rPr>
        <w:br/>
        <w:t xml:space="preserve">    data = (data - data.min()) / (data.max() - data.min())</w:t>
      </w:r>
      <w:r>
        <w:rPr>
          <w:rFonts w:cs="Consolas"/>
          <w:noProof/>
        </w:rPr>
        <w:br/>
        <w:t xml:space="preserve">    return data</w:t>
      </w:r>
      <w:r>
        <w:rPr>
          <w:rFonts w:cs="Consolas"/>
          <w:noProof/>
        </w:rPr>
        <w:br/>
      </w:r>
      <w:r>
        <w:rPr>
          <w:rFonts w:cs="Consolas"/>
          <w:noProof/>
        </w:rPr>
        <w:br/>
      </w:r>
      <w:r>
        <w:rPr>
          <w:rFonts w:cs="Consolas"/>
          <w:noProof/>
        </w:rPr>
        <w:br/>
        <w:t>def make_colormap():</w:t>
      </w:r>
      <w:r>
        <w:rPr>
          <w:rFonts w:cs="Consolas"/>
          <w:noProof/>
        </w:rPr>
        <w:br/>
      </w:r>
      <w:r>
        <w:rPr>
          <w:rFonts w:cs="Consolas"/>
          <w:noProof/>
        </w:rPr>
        <w:t xml:space="preserve">    return LinearSegmentedColormap.from_list(</w:t>
      </w:r>
      <w:r>
        <w:rPr>
          <w:rFonts w:cs="Consolas"/>
          <w:noProof/>
        </w:rPr>
        <w:br/>
        <w:t xml:space="preserve">        "arrival_blue_purple_orange",</w:t>
      </w:r>
      <w:r>
        <w:rPr>
          <w:rFonts w:cs="Consolas"/>
          <w:noProof/>
        </w:rPr>
        <w:br/>
        <w:t xml:space="preserve">        [</w:t>
      </w:r>
      <w:r>
        <w:rPr>
          <w:rFonts w:cs="Consolas"/>
          <w:noProof/>
        </w:rPr>
        <w:br/>
        <w:t xml:space="preserve">            "#D9F3FF",</w:t>
      </w:r>
      <w:r>
        <w:rPr>
          <w:rFonts w:cs="Consolas"/>
          <w:noProof/>
        </w:rPr>
        <w:br/>
        <w:t xml:space="preserve">            "#A8C9F4",</w:t>
      </w:r>
      <w:r>
        <w:rPr>
          <w:rFonts w:cs="Consolas"/>
          <w:noProof/>
        </w:rPr>
        <w:br/>
        <w:t xml:space="preserve">            "#7C6BE8",</w:t>
      </w:r>
      <w:r>
        <w:rPr>
          <w:rFonts w:cs="Consolas"/>
          <w:noProof/>
        </w:rPr>
        <w:br/>
        <w:t xml:space="preserve">            "#A95ADA",</w:t>
      </w:r>
      <w:r>
        <w:rPr>
          <w:rFonts w:cs="Consolas"/>
          <w:noProof/>
        </w:rPr>
        <w:br/>
        <w:t xml:space="preserve">            "#F08453",</w:t>
      </w:r>
      <w:r>
        <w:rPr>
          <w:rFonts w:cs="Consolas"/>
          <w:noProof/>
        </w:rPr>
        <w:br/>
        <w:t xml:space="preserve">            "#FF3A12",</w:t>
      </w:r>
      <w:r>
        <w:rPr>
          <w:rFonts w:cs="Consolas"/>
          <w:noProof/>
        </w:rPr>
        <w:br/>
        <w:t xml:space="preserve">        ],</w:t>
      </w:r>
      <w:r>
        <w:rPr>
          <w:rFonts w:cs="Consolas"/>
          <w:noProof/>
        </w:rPr>
        <w:br/>
        <w:t xml:space="preserve">        N=256,</w:t>
      </w:r>
      <w:r>
        <w:rPr>
          <w:rFonts w:cs="Consolas"/>
          <w:noProof/>
        </w:rPr>
        <w:br/>
        <w:t xml:space="preserve">    )</w:t>
      </w:r>
      <w:r>
        <w:rPr>
          <w:rFonts w:cs="Consolas"/>
          <w:noProof/>
        </w:rPr>
        <w:br/>
      </w:r>
      <w:r>
        <w:rPr>
          <w:rFonts w:cs="Consolas"/>
          <w:noProof/>
        </w:rPr>
        <w:br/>
      </w:r>
      <w:r>
        <w:rPr>
          <w:rFonts w:cs="Consolas"/>
          <w:noProof/>
        </w:rPr>
        <w:br/>
        <w:t>def add_label(ax, text, xy, xytext):</w:t>
      </w:r>
      <w:r>
        <w:rPr>
          <w:rFonts w:cs="Consolas"/>
          <w:noProof/>
        </w:rPr>
        <w:br/>
        <w:t xml:space="preserve">    ax.annotate(</w:t>
      </w:r>
      <w:r>
        <w:rPr>
          <w:rFonts w:cs="Consolas"/>
          <w:noProof/>
        </w:rPr>
        <w:br/>
        <w:t xml:space="preserve">        text,</w:t>
      </w:r>
      <w:r>
        <w:rPr>
          <w:rFonts w:cs="Consolas"/>
          <w:noProof/>
        </w:rPr>
        <w:br/>
        <w:t xml:space="preserve">        xy=xy,</w:t>
      </w:r>
      <w:r>
        <w:rPr>
          <w:rFonts w:cs="Consolas"/>
          <w:noProof/>
        </w:rPr>
        <w:br/>
        <w:t xml:space="preserve">        xycoords="data",</w:t>
      </w:r>
      <w:r>
        <w:rPr>
          <w:rFonts w:cs="Consolas"/>
          <w:noProof/>
        </w:rPr>
        <w:br/>
        <w:t xml:space="preserve">        xytext=xytext,</w:t>
      </w:r>
      <w:r>
        <w:rPr>
          <w:rFonts w:cs="Consolas"/>
          <w:noProof/>
        </w:rPr>
        <w:br/>
        <w:t xml:space="preserve">        textcoords="data",</w:t>
      </w:r>
      <w:r>
        <w:rPr>
          <w:rFonts w:cs="Consolas"/>
          <w:noProof/>
        </w:rPr>
        <w:br/>
        <w:t xml:space="preserve">        ha="left",</w:t>
      </w:r>
      <w:r>
        <w:rPr>
          <w:rFonts w:cs="Consolas"/>
          <w:noProof/>
        </w:rPr>
        <w:br/>
        <w:t xml:space="preserve">        va="center",</w:t>
      </w:r>
      <w:r>
        <w:rPr>
          <w:rFonts w:cs="Consolas"/>
          <w:noProof/>
        </w:rPr>
        <w:br/>
        <w:t xml:space="preserve">        fontsize=11,</w:t>
      </w:r>
    </w:p>
    <w:p w:rsidR="00A3080D" w:rsidRDefault="005130F3">
      <w:pPr>
        <w:pStyle w:val="AppendixCode"/>
        <w:shd w:val="clear" w:color="auto" w:fill="F7F7F7"/>
        <w:ind w:firstLine="260"/>
      </w:pPr>
      <w:r>
        <w:rPr>
          <w:rFonts w:cs="Consolas"/>
          <w:noProof/>
        </w:rPr>
        <w:t xml:space="preserve">        fontweight="bold",</w:t>
      </w:r>
      <w:r>
        <w:rPr>
          <w:rFonts w:cs="Consolas"/>
          <w:noProof/>
        </w:rPr>
        <w:br/>
      </w:r>
      <w:r>
        <w:rPr>
          <w:rFonts w:cs="Consolas"/>
          <w:noProof/>
        </w:rPr>
        <w:t xml:space="preserve">        arrowprops=dict(arrowstyle="-|&gt;", lw=0.9, color="black", shrinkA=0, shrinkB=6),</w:t>
      </w:r>
      <w:r>
        <w:rPr>
          <w:rFonts w:cs="Consolas"/>
          <w:noProof/>
        </w:rPr>
        <w:br/>
        <w:t xml:space="preserve">        bbox=dict(boxstyle="round,pad=0.28", fc="white", ec="#F26A21", lw=1.2),</w:t>
      </w:r>
      <w:r>
        <w:rPr>
          <w:rFonts w:cs="Consolas"/>
          <w:noProof/>
        </w:rPr>
        <w:br/>
        <w:t xml:space="preserve">        zorder=5,</w:t>
      </w:r>
      <w:r>
        <w:rPr>
          <w:rFonts w:cs="Consolas"/>
          <w:noProof/>
        </w:rPr>
        <w:br/>
        <w:t xml:space="preserve">    )</w:t>
      </w:r>
      <w:r>
        <w:rPr>
          <w:rFonts w:cs="Consolas"/>
          <w:noProof/>
        </w:rPr>
        <w:br/>
      </w:r>
      <w:r>
        <w:rPr>
          <w:rFonts w:cs="Consolas"/>
          <w:noProof/>
        </w:rPr>
        <w:br/>
      </w:r>
      <w:r>
        <w:rPr>
          <w:rFonts w:cs="Consolas"/>
          <w:noProof/>
        </w:rPr>
        <w:br/>
        <w:t>def main():</w:t>
      </w:r>
      <w:r>
        <w:rPr>
          <w:rFonts w:cs="Consolas"/>
          <w:noProof/>
        </w:rPr>
        <w:br/>
        <w:t xml:space="preserve">    data = load_or_generate_data()</w:t>
      </w:r>
      <w:r>
        <w:rPr>
          <w:rFonts w:cs="Consolas"/>
          <w:noProof/>
        </w:rPr>
        <w:br/>
        <w:t xml:space="preserve">    cmap = make_colormap()</w:t>
      </w:r>
      <w:r>
        <w:rPr>
          <w:rFonts w:cs="Consolas"/>
          <w:noProof/>
        </w:rPr>
        <w:br/>
      </w:r>
      <w:r>
        <w:rPr>
          <w:rFonts w:cs="Consolas"/>
          <w:noProof/>
        </w:rPr>
        <w:br/>
        <w:t xml:space="preserve">    fig = plt.figure(figsize=(14, 7.875), dpi=300)</w:t>
      </w:r>
      <w:r>
        <w:rPr>
          <w:rFonts w:cs="Consolas"/>
          <w:noProof/>
        </w:rPr>
        <w:br/>
        <w:t xml:space="preserve">    gs = fig.add_gridspec(</w:t>
      </w:r>
      <w:r>
        <w:rPr>
          <w:rFonts w:cs="Consolas"/>
          <w:noProof/>
        </w:rPr>
        <w:br/>
        <w:t xml:space="preserve">        nrows=2,</w:t>
      </w:r>
      <w:r>
        <w:rPr>
          <w:rFonts w:cs="Consolas"/>
          <w:noProof/>
        </w:rPr>
        <w:br/>
        <w:t xml:space="preserve">        ncols=3,</w:t>
      </w:r>
      <w:r>
        <w:rPr>
          <w:rFonts w:cs="Consolas"/>
          <w:noProof/>
        </w:rPr>
        <w:br/>
        <w:t xml:space="preserve">        height_ratios=[18, 2.4],</w:t>
      </w:r>
      <w:r>
        <w:rPr>
          <w:rFonts w:cs="Consolas"/>
          <w:noProof/>
        </w:rPr>
        <w:br/>
        <w:t xml:space="preserve">        width_ratios=[22, 4.4, 2.2],</w:t>
      </w:r>
      <w:r>
        <w:rPr>
          <w:rFonts w:cs="Consolas"/>
          <w:noProof/>
        </w:rPr>
        <w:br/>
        <w:t xml:space="preserve">        left=0.08,</w:t>
      </w:r>
      <w:r>
        <w:rPr>
          <w:rFonts w:cs="Consolas"/>
          <w:noProof/>
        </w:rPr>
        <w:br/>
        <w:t xml:space="preserve">        right=0.92,</w:t>
      </w:r>
      <w:r>
        <w:rPr>
          <w:rFonts w:cs="Consolas"/>
          <w:noProof/>
        </w:rPr>
        <w:br/>
        <w:t xml:space="preserve">        top=0.88,</w:t>
      </w:r>
      <w:r>
        <w:rPr>
          <w:rFonts w:cs="Consolas"/>
          <w:noProof/>
        </w:rPr>
        <w:br/>
      </w:r>
      <w:r>
        <w:rPr>
          <w:rFonts w:cs="Consolas"/>
          <w:noProof/>
        </w:rPr>
        <w:t xml:space="preserve">        bottom=0.13,</w:t>
      </w:r>
      <w:r>
        <w:rPr>
          <w:rFonts w:cs="Consolas"/>
          <w:noProof/>
        </w:rPr>
        <w:br/>
        <w:t xml:space="preserve">        wspace=0.05,</w:t>
      </w:r>
      <w:r>
        <w:rPr>
          <w:rFonts w:cs="Consolas"/>
          <w:noProof/>
        </w:rPr>
        <w:br/>
        <w:t xml:space="preserve">        hspace=0.0,</w:t>
      </w:r>
      <w:r>
        <w:rPr>
          <w:rFonts w:cs="Consolas"/>
          <w:noProof/>
        </w:rPr>
        <w:br/>
        <w:t xml:space="preserve">    )</w:t>
      </w:r>
      <w:r>
        <w:rPr>
          <w:rFonts w:cs="Consolas"/>
          <w:noProof/>
        </w:rPr>
        <w:br/>
      </w:r>
      <w:r>
        <w:rPr>
          <w:rFonts w:cs="Consolas"/>
          <w:noProof/>
        </w:rPr>
        <w:br/>
        <w:t xml:space="preserve">    ax = fig.add_subplot(gs[0, 0])</w:t>
      </w:r>
      <w:r>
        <w:rPr>
          <w:rFonts w:cs="Consolas"/>
          <w:noProof/>
        </w:rPr>
        <w:br/>
        <w:t xml:space="preserve">    im = ax.imshow(</w:t>
      </w:r>
      <w:r>
        <w:rPr>
          <w:rFonts w:cs="Consolas"/>
          <w:noProof/>
        </w:rPr>
        <w:br/>
        <w:t xml:space="preserve">        data,</w:t>
      </w:r>
      <w:r>
        <w:rPr>
          <w:rFonts w:cs="Consolas"/>
          <w:noProof/>
        </w:rPr>
        <w:br/>
        <w:t xml:space="preserve">        cmap=cmap,</w:t>
      </w:r>
      <w:r>
        <w:rPr>
          <w:rFonts w:cs="Consolas"/>
          <w:noProof/>
        </w:rPr>
        <w:br/>
        <w:t xml:space="preserve">        origin="upper",</w:t>
      </w:r>
      <w:r>
        <w:rPr>
          <w:rFonts w:cs="Consolas"/>
          <w:noProof/>
        </w:rPr>
        <w:br/>
        <w:t xml:space="preserve">        aspect="auto",</w:t>
      </w:r>
      <w:r>
        <w:rPr>
          <w:rFonts w:cs="Consolas"/>
          <w:noProof/>
        </w:rPr>
        <w:br/>
        <w:t xml:space="preserve">        interpolation="nearest",</w:t>
      </w:r>
      <w:r>
        <w:rPr>
          <w:rFonts w:cs="Consolas"/>
          <w:noProof/>
        </w:rPr>
        <w:br/>
        <w:t xml:space="preserve">        extent=[0, 23, 30, 1],</w:t>
      </w:r>
      <w:r>
        <w:rPr>
          <w:rFonts w:cs="Consolas"/>
          <w:noProof/>
        </w:rPr>
        <w:br/>
        <w:t xml:space="preserve">        vmin=0,</w:t>
      </w:r>
      <w:r>
        <w:rPr>
          <w:rFonts w:cs="Consolas"/>
          <w:noProof/>
        </w:rPr>
        <w:br/>
        <w:t xml:space="preserve">        vmax=1,</w:t>
      </w:r>
      <w:r>
        <w:rPr>
          <w:rFonts w:cs="Consolas"/>
          <w:noProof/>
        </w:rPr>
        <w:br/>
        <w:t xml:space="preserve">    )</w:t>
      </w:r>
      <w:r>
        <w:rPr>
          <w:rFonts w:cs="Consolas"/>
          <w:noProof/>
        </w:rPr>
        <w:br/>
      </w:r>
      <w:r>
        <w:rPr>
          <w:rFonts w:cs="Consolas"/>
          <w:noProof/>
        </w:rPr>
        <w:br/>
        <w:t xml:space="preserve">    # Cell grid, similar to MATLAB/Origin heatmap.</w:t>
      </w:r>
      <w:r>
        <w:rPr>
          <w:rFonts w:cs="Consolas"/>
          <w:noProof/>
        </w:rPr>
        <w:br/>
        <w:t xml:space="preserve">    for x in np.arange(0, 24, 1):</w:t>
      </w:r>
      <w:r>
        <w:rPr>
          <w:rFonts w:cs="Consolas"/>
          <w:noProof/>
        </w:rPr>
        <w:br/>
        <w:t xml:space="preserve">        ax.axvline(x, color="#6E93C8", lw=0.35, alpha=0.45)</w:t>
      </w:r>
      <w:r>
        <w:rPr>
          <w:rFonts w:cs="Consolas"/>
          <w:noProof/>
        </w:rPr>
        <w:br/>
        <w:t xml:space="preserve">    for y in np.arange(1, 31, 1):</w:t>
      </w:r>
      <w:r>
        <w:rPr>
          <w:rFonts w:cs="Consolas"/>
          <w:noProof/>
        </w:rPr>
        <w:br/>
      </w:r>
      <w:r>
        <w:rPr>
          <w:rFonts w:cs="Consolas"/>
          <w:noProof/>
        </w:rPr>
        <w:t xml:space="preserve">        ax.axhline(y, color="#6E93C8", lw=0.35, alpha=0.45)</w:t>
      </w:r>
      <w:r>
        <w:rPr>
          <w:rFonts w:cs="Consolas"/>
          <w:noProof/>
        </w:rPr>
        <w:br/>
      </w:r>
      <w:r>
        <w:rPr>
          <w:rFonts w:cs="Consolas"/>
          <w:noProof/>
        </w:rPr>
        <w:br/>
        <w:t xml:space="preserve">    ax.set_xlim(0, 23)</w:t>
      </w:r>
      <w:r>
        <w:rPr>
          <w:rFonts w:cs="Consolas"/>
          <w:noProof/>
        </w:rPr>
        <w:br/>
        <w:t xml:space="preserve">    ax.set_ylim(30, 1)</w:t>
      </w:r>
      <w:r>
        <w:rPr>
          <w:rFonts w:cs="Consolas"/>
          <w:noProof/>
        </w:rPr>
        <w:br/>
        <w:t xml:space="preserve">    ax.set_xlabel("</w:t>
      </w:r>
      <w:r>
        <w:rPr>
          <w:rFonts w:cs="Consolas"/>
          <w:noProof/>
        </w:rPr>
        <w:t>小时</w:t>
      </w:r>
      <w:r>
        <w:rPr>
          <w:rFonts w:cs="Consolas"/>
          <w:noProof/>
        </w:rPr>
        <w:t>", fontsize=15)</w:t>
      </w:r>
      <w:r>
        <w:rPr>
          <w:rFonts w:cs="Consolas"/>
          <w:noProof/>
        </w:rPr>
        <w:br/>
        <w:t xml:space="preserve">    ax.set_ylabel("</w:t>
      </w:r>
      <w:r>
        <w:rPr>
          <w:rFonts w:cs="Consolas"/>
          <w:noProof/>
        </w:rPr>
        <w:t>日期</w:t>
      </w:r>
      <w:r>
        <w:rPr>
          <w:rFonts w:cs="Consolas"/>
          <w:noProof/>
        </w:rPr>
        <w:t>", fontsize=15, labelpad=12)</w:t>
      </w:r>
      <w:r>
        <w:rPr>
          <w:rFonts w:cs="Consolas"/>
          <w:noProof/>
        </w:rPr>
        <w:br/>
      </w:r>
      <w:r>
        <w:rPr>
          <w:rFonts w:cs="Consolas"/>
          <w:noProof/>
        </w:rPr>
        <w:lastRenderedPageBreak/>
        <w:t xml:space="preserve">    ax.set_xticks([0, 4, 8, 12, 16, 20, 23])</w:t>
      </w:r>
      <w:r>
        <w:rPr>
          <w:rFonts w:cs="Consolas"/>
          <w:noProof/>
        </w:rPr>
        <w:br/>
        <w:t xml:space="preserve">    ax.set_yticks([1, 5, 10, 15, 20, 25, 30])</w:t>
      </w:r>
      <w:r>
        <w:rPr>
          <w:rFonts w:cs="Consolas"/>
          <w:noProof/>
        </w:rPr>
        <w:br/>
        <w:t xml:space="preserve">    ax.tick_params(axis="both", which="major", labelsize=13, width=0.9, length=5)</w:t>
      </w:r>
      <w:r>
        <w:rPr>
          <w:rFonts w:cs="Consolas"/>
          <w:noProof/>
        </w:rPr>
        <w:br/>
        <w:t xml:space="preserve">    for spine in ax.spines.values():</w:t>
      </w:r>
      <w:r>
        <w:rPr>
          <w:rFonts w:cs="Consolas"/>
          <w:noProof/>
        </w:rPr>
        <w:br/>
        <w:t xml:space="preserve">        spine.set_linewidth(0.9)</w:t>
      </w:r>
      <w:r>
        <w:rPr>
          <w:rFonts w:cs="Consolas"/>
          <w:noProof/>
        </w:rPr>
        <w:br/>
      </w:r>
      <w:r>
        <w:rPr>
          <w:rFonts w:cs="Consolas"/>
          <w:noProof/>
        </w:rPr>
        <w:br/>
        <w:t xml:space="preserve">    # Right-side callouts.</w:t>
      </w:r>
      <w:r>
        <w:rPr>
          <w:rFonts w:cs="Consolas"/>
          <w:noProof/>
        </w:rPr>
        <w:br/>
      </w:r>
      <w:r>
        <w:rPr>
          <w:rFonts w:cs="Consolas"/>
          <w:noProof/>
        </w:rPr>
        <w:t xml:space="preserve">    add_label(ax, "</w:t>
      </w:r>
      <w:r>
        <w:rPr>
          <w:rFonts w:cs="Consolas"/>
          <w:noProof/>
        </w:rPr>
        <w:t>第</w:t>
      </w:r>
      <w:r>
        <w:rPr>
          <w:rFonts w:cs="Consolas"/>
          <w:noProof/>
        </w:rPr>
        <w:t>12</w:t>
      </w:r>
      <w:r>
        <w:rPr>
          <w:rFonts w:cs="Consolas"/>
          <w:noProof/>
        </w:rPr>
        <w:t>天最高</w:t>
      </w:r>
      <w:r>
        <w:rPr>
          <w:rFonts w:cs="Consolas"/>
          <w:noProof/>
        </w:rPr>
        <w:t>", xy=(23, 13), xytext=(24.65, 13.15))</w:t>
      </w:r>
      <w:r>
        <w:rPr>
          <w:rFonts w:cs="Consolas"/>
          <w:noProof/>
        </w:rPr>
        <w:br/>
        <w:t xml:space="preserve">    add_label(ax, "</w:t>
      </w:r>
      <w:r>
        <w:rPr>
          <w:rFonts w:cs="Consolas"/>
          <w:noProof/>
        </w:rPr>
        <w:t>第</w:t>
      </w:r>
      <w:r>
        <w:rPr>
          <w:rFonts w:cs="Consolas"/>
          <w:noProof/>
        </w:rPr>
        <w:t>26</w:t>
      </w:r>
      <w:r>
        <w:rPr>
          <w:rFonts w:cs="Consolas"/>
          <w:noProof/>
        </w:rPr>
        <w:t>天最低</w:t>
      </w:r>
      <w:r>
        <w:rPr>
          <w:rFonts w:cs="Consolas"/>
          <w:noProof/>
        </w:rPr>
        <w:t>", xy=(23, 26), xytext=(24.65, 26.2))</w:t>
      </w:r>
      <w:r>
        <w:rPr>
          <w:rFonts w:cs="Consolas"/>
          <w:noProof/>
        </w:rPr>
        <w:br/>
      </w:r>
      <w:r>
        <w:rPr>
          <w:rFonts w:cs="Consolas"/>
          <w:noProof/>
        </w:rPr>
        <w:br/>
        <w:t xml:space="preserve">    # Colorbar with title and high/low labels.</w:t>
      </w:r>
      <w:r>
        <w:rPr>
          <w:rFonts w:cs="Consolas"/>
          <w:noProof/>
        </w:rPr>
        <w:br/>
        <w:t xml:space="preserve">    cax = fig.add_subplot(gs[0, 2])</w:t>
      </w:r>
      <w:r>
        <w:rPr>
          <w:rFonts w:cs="Consolas"/>
          <w:noProof/>
        </w:rPr>
        <w:br/>
        <w:t xml:space="preserve">    cbar = fig.colorbar(im, cax=cax)</w:t>
      </w:r>
    </w:p>
    <w:p w:rsidR="00A3080D" w:rsidRDefault="005130F3">
      <w:pPr>
        <w:pStyle w:val="AppendixCode"/>
        <w:shd w:val="clear" w:color="auto" w:fill="F7F7F7"/>
        <w:ind w:firstLine="260"/>
      </w:pPr>
      <w:r>
        <w:rPr>
          <w:rFonts w:cs="Consolas"/>
          <w:noProof/>
        </w:rPr>
        <w:t xml:space="preserve">    cbar.set_ticks([])</w:t>
      </w:r>
      <w:r>
        <w:rPr>
          <w:rFonts w:cs="Consolas"/>
          <w:noProof/>
        </w:rPr>
        <w:br/>
        <w:t xml:space="preserve">    cbar.outline.set_linewidth(0.9)</w:t>
      </w:r>
      <w:r>
        <w:rPr>
          <w:rFonts w:cs="Consolas"/>
          <w:noProof/>
        </w:rPr>
        <w:br/>
        <w:t xml:space="preserve">    cax.set_title("</w:t>
      </w:r>
      <w:r>
        <w:rPr>
          <w:rFonts w:cs="Consolas"/>
          <w:noProof/>
        </w:rPr>
        <w:t>进货量</w:t>
      </w:r>
      <w:r>
        <w:rPr>
          <w:rFonts w:cs="Consolas"/>
          <w:noProof/>
        </w:rPr>
        <w:t>", fontsize=14, pad=10, fontweight="bold")</w:t>
      </w:r>
      <w:r>
        <w:rPr>
          <w:rFonts w:cs="Consolas"/>
          <w:noProof/>
        </w:rPr>
        <w:br/>
        <w:t xml:space="preserve">    cax.text(1.45, 0.98, "</w:t>
      </w:r>
      <w:r>
        <w:rPr>
          <w:rFonts w:cs="Consolas"/>
          <w:noProof/>
        </w:rPr>
        <w:t>高</w:t>
      </w:r>
      <w:r>
        <w:rPr>
          <w:rFonts w:cs="Consolas"/>
          <w:noProof/>
        </w:rPr>
        <w:t>", transform=cax.transAxes, ha="left", va="top", fontsize=14, fontweight="bold")</w:t>
      </w:r>
      <w:r>
        <w:rPr>
          <w:rFonts w:cs="Consolas"/>
          <w:noProof/>
        </w:rPr>
        <w:br/>
      </w:r>
      <w:r>
        <w:rPr>
          <w:rFonts w:cs="Consolas"/>
          <w:noProof/>
        </w:rPr>
        <w:t xml:space="preserve">    cax.text(1.45, 0.00, "</w:t>
      </w:r>
      <w:r>
        <w:rPr>
          <w:rFonts w:cs="Consolas"/>
          <w:noProof/>
        </w:rPr>
        <w:t>低</w:t>
      </w:r>
      <w:r>
        <w:rPr>
          <w:rFonts w:cs="Consolas"/>
          <w:noProof/>
        </w:rPr>
        <w:t>", transform=cax.transAxes, ha="left", va="bottom", fontsize=14, fontweight="bold")</w:t>
      </w:r>
      <w:r>
        <w:rPr>
          <w:rFonts w:cs="Consolas"/>
          <w:noProof/>
        </w:rPr>
        <w:br/>
      </w:r>
      <w:r>
        <w:rPr>
          <w:rFonts w:cs="Consolas"/>
          <w:noProof/>
        </w:rPr>
        <w:br/>
        <w:t xml:space="preserve">    # Caption.</w:t>
      </w:r>
      <w:r>
        <w:rPr>
          <w:rFonts w:cs="Consolas"/>
          <w:noProof/>
        </w:rPr>
        <w:br/>
        <w:t xml:space="preserve">    fig.text(0.50, 0.065, "</w:t>
      </w:r>
      <w:r>
        <w:rPr>
          <w:rFonts w:cs="Consolas"/>
          <w:noProof/>
        </w:rPr>
        <w:t>图</w:t>
      </w:r>
      <w:r>
        <w:rPr>
          <w:rFonts w:cs="Consolas"/>
          <w:noProof/>
        </w:rPr>
        <w:t>2   30</w:t>
      </w:r>
      <w:r>
        <w:rPr>
          <w:rFonts w:cs="Consolas"/>
          <w:noProof/>
        </w:rPr>
        <w:t>天逐小时到货量分布</w:t>
      </w:r>
      <w:r>
        <w:rPr>
          <w:rFonts w:cs="Consolas"/>
          <w:noProof/>
        </w:rPr>
        <w:t>", ha="center", va="center", fontsize=17)</w:t>
      </w:r>
      <w:r>
        <w:rPr>
          <w:rFonts w:cs="Consolas"/>
          <w:noProof/>
        </w:rPr>
        <w:br/>
      </w:r>
      <w:r>
        <w:rPr>
          <w:rFonts w:cs="Consolas"/>
          <w:noProof/>
        </w:rPr>
        <w:br/>
        <w:t xml:space="preserve">    out = r"D:\</w:t>
      </w:r>
      <w:r>
        <w:rPr>
          <w:rFonts w:cs="Consolas"/>
          <w:noProof/>
        </w:rPr>
        <w:t>数学建模</w:t>
      </w:r>
      <w:r>
        <w:rPr>
          <w:rFonts w:cs="Consolas"/>
          <w:noProof/>
        </w:rPr>
        <w:t>111\figures\fig2_arrival_heatmap_reference_style"</w:t>
      </w:r>
      <w:r>
        <w:rPr>
          <w:rFonts w:cs="Consolas"/>
          <w:noProof/>
        </w:rPr>
        <w:br/>
        <w:t xml:space="preserve">    fig.savefig(out + ".png", dpi=300, bbox_inches="tight", pad_inches=0.08)</w:t>
      </w:r>
      <w:r>
        <w:rPr>
          <w:rFonts w:cs="Consolas"/>
          <w:noProof/>
        </w:rPr>
        <w:br/>
        <w:t xml:space="preserve">    fig.savefig(out + ".svg", bbox_inches="tight", pad_inches=0.08)</w:t>
      </w:r>
      <w:r>
        <w:rPr>
          <w:rFonts w:cs="Consolas"/>
          <w:noProof/>
        </w:rPr>
        <w:br/>
        <w:t xml:space="preserve">    fig.savefig(out + ".pdf", bbox_inches="tight", pad_inches=0.08)</w:t>
      </w:r>
      <w:r>
        <w:rPr>
          <w:rFonts w:cs="Consolas"/>
          <w:noProof/>
        </w:rPr>
        <w:br/>
      </w:r>
      <w:r>
        <w:rPr>
          <w:rFonts w:cs="Consolas"/>
          <w:noProof/>
        </w:rPr>
        <w:t xml:space="preserve">    fig.savefig(out + ".tiff", dpi=300, bbox_inches="tight", pad_inches=0.08)</w:t>
      </w:r>
      <w:r>
        <w:rPr>
          <w:rFonts w:cs="Consolas"/>
          <w:noProof/>
        </w:rPr>
        <w:br/>
        <w:t xml:space="preserve">    plt.close(fig)</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p w:rsidR="00A3080D" w:rsidRDefault="005130F3">
      <w:pPr>
        <w:pStyle w:val="3"/>
        <w:pageBreakBefore/>
        <w:spacing w:before="120" w:after="120"/>
        <w:jc w:val="left"/>
      </w:pPr>
      <w:bookmarkStart w:id="83" w:name="_Toc238152830"/>
      <w:r>
        <w:lastRenderedPageBreak/>
        <w:t>附录</w:t>
      </w:r>
      <w:r>
        <w:t xml:space="preserve">C.7 </w:t>
      </w:r>
      <w:r>
        <w:t>问题二低效小时与双截止期库存流示意图程序（</w:t>
      </w:r>
      <w:r>
        <w:t>draw_fig4_from_reference(1).py</w:t>
      </w:r>
      <w:r>
        <w:t>）</w:t>
      </w:r>
      <w:bookmarkEnd w:id="83"/>
    </w:p>
    <w:p w:rsidR="00A3080D" w:rsidRDefault="005130F3">
      <w:pPr>
        <w:keepNext/>
        <w:spacing w:after="60"/>
        <w:ind w:firstLine="361"/>
      </w:pPr>
      <w:r>
        <w:rPr>
          <w:rFonts w:cs="Times New Roman"/>
          <w:b/>
          <w:sz w:val="18"/>
        </w:rPr>
        <w:t>程序语言与版本：</w:t>
      </w:r>
      <w:r>
        <w:rPr>
          <w:rFonts w:cs="Times New Roman"/>
          <w:b/>
          <w:sz w:val="18"/>
        </w:rPr>
        <w:t>Python 3.12.13</w:t>
      </w:r>
      <w:r>
        <w:rPr>
          <w:rFonts w:cs="Times New Roman"/>
          <w:b/>
          <w:sz w:val="18"/>
        </w:rPr>
        <w:t>。功能：</w:t>
      </w:r>
      <w:r>
        <w:rPr>
          <w:rFonts w:cs="Times New Roman"/>
          <w:sz w:val="18"/>
        </w:rPr>
        <w:t>绘制早期货物、普通货物、低效人数与共同产能池之间的关系示意图。</w:t>
      </w:r>
    </w:p>
    <w:p w:rsidR="00A3080D" w:rsidRDefault="005130F3">
      <w:pPr>
        <w:pStyle w:val="AppendixCode"/>
        <w:shd w:val="clear" w:color="auto" w:fill="F7F7F7"/>
        <w:ind w:firstLine="260"/>
      </w:pPr>
      <w:r>
        <w:rPr>
          <w:rFonts w:cs="Consolas"/>
          <w:noProof/>
        </w:rPr>
        <w:t>import matplotlib as mpl</w:t>
      </w:r>
      <w:r>
        <w:rPr>
          <w:rFonts w:cs="Consolas"/>
          <w:noProof/>
        </w:rPr>
        <w:br/>
        <w:t>import matplotlib.pyplot as plt</w:t>
      </w:r>
      <w:r>
        <w:rPr>
          <w:rFonts w:cs="Consolas"/>
          <w:noProof/>
        </w:rPr>
        <w:br/>
        <w:t>from matplotlib.patches import Rectangle, FancyBboxPatch, FancyArrowPatch</w:t>
      </w:r>
      <w:r>
        <w:rPr>
          <w:rFonts w:cs="Consolas"/>
          <w:noProof/>
        </w:rPr>
        <w:br/>
        <w:t>from matplotlib.lines import Line2D</w:t>
      </w:r>
      <w:r>
        <w:rPr>
          <w:rFonts w:cs="Consolas"/>
          <w:noProof/>
        </w:rPr>
        <w:br/>
        <w:t>from matplotlib.path import Path</w:t>
      </w:r>
      <w:r>
        <w:rPr>
          <w:rFonts w:cs="Consolas"/>
          <w:noProof/>
        </w:rPr>
        <w:br/>
        <w:t>from matplotlib.patches import PathPatch</w:t>
      </w:r>
      <w:r>
        <w:rPr>
          <w:rFonts w:cs="Consolas"/>
          <w:noProof/>
        </w:rPr>
        <w:br/>
      </w:r>
      <w:r>
        <w:rPr>
          <w:rFonts w:cs="Consolas"/>
          <w:noProof/>
        </w:rPr>
        <w:t>import matplotlib.font_manager as fm</w:t>
      </w:r>
      <w:r>
        <w:rPr>
          <w:rFonts w:cs="Consolas"/>
          <w:noProof/>
        </w:rPr>
        <w:br/>
      </w:r>
      <w:r>
        <w:rPr>
          <w:rFonts w:cs="Consolas"/>
          <w:noProof/>
        </w:rPr>
        <w:br/>
      </w:r>
      <w:r>
        <w:rPr>
          <w:rFonts w:cs="Consolas"/>
          <w:noProof/>
        </w:rPr>
        <w:br/>
        <w:t>def pick_chinese_font():</w:t>
      </w:r>
      <w:r>
        <w:rPr>
          <w:rFonts w:cs="Consolas"/>
          <w:noProof/>
        </w:rPr>
        <w:br/>
        <w:t xml:space="preserve">    preferred = [</w:t>
      </w:r>
      <w:r>
        <w:rPr>
          <w:rFonts w:cs="Consolas"/>
          <w:noProof/>
        </w:rPr>
        <w:br/>
        <w:t xml:space="preserve">        "SimSun",</w:t>
      </w:r>
      <w:r>
        <w:rPr>
          <w:rFonts w:cs="Consolas"/>
          <w:noProof/>
        </w:rPr>
        <w:br/>
        <w:t xml:space="preserve">        "Microsoft YaHei",</w:t>
      </w:r>
      <w:r>
        <w:rPr>
          <w:rFonts w:cs="Consolas"/>
          <w:noProof/>
        </w:rPr>
        <w:br/>
        <w:t xml:space="preserve">        "SimHei",</w:t>
      </w:r>
      <w:r>
        <w:rPr>
          <w:rFonts w:cs="Consolas"/>
          <w:noProof/>
        </w:rPr>
        <w:br/>
        <w:t xml:space="preserve">        "Noto Sans CJK SC",</w:t>
      </w:r>
      <w:r>
        <w:rPr>
          <w:rFonts w:cs="Consolas"/>
          <w:noProof/>
        </w:rPr>
        <w:br/>
        <w:t xml:space="preserve">        "Source Han Sans SC",</w:t>
      </w:r>
      <w:r>
        <w:rPr>
          <w:rFonts w:cs="Consolas"/>
          <w:noProof/>
        </w:rPr>
        <w:br/>
        <w:t xml:space="preserve">        "DejaVu Sans",</w:t>
      </w:r>
      <w:r>
        <w:rPr>
          <w:rFonts w:cs="Consolas"/>
          <w:noProof/>
        </w:rPr>
        <w:br/>
        <w:t xml:space="preserve">    ]</w:t>
      </w:r>
      <w:r>
        <w:rPr>
          <w:rFonts w:cs="Consolas"/>
          <w:noProof/>
        </w:rPr>
        <w:br/>
        <w:t xml:space="preserve">    names = {font.name for font in fm.fontManager.ttflist}</w:t>
      </w:r>
      <w:r>
        <w:rPr>
          <w:rFonts w:cs="Consolas"/>
          <w:noProof/>
        </w:rPr>
        <w:br/>
        <w:t xml:space="preserve">    for name in preferred:</w:t>
      </w:r>
      <w:r>
        <w:rPr>
          <w:rFonts w:cs="Consolas"/>
          <w:noProof/>
        </w:rPr>
        <w:br/>
        <w:t xml:space="preserve">        if name in names:</w:t>
      </w:r>
      <w:r>
        <w:rPr>
          <w:rFonts w:cs="Consolas"/>
          <w:noProof/>
        </w:rPr>
        <w:br/>
        <w:t xml:space="preserve">            return name</w:t>
      </w:r>
      <w:r>
        <w:rPr>
          <w:rFonts w:cs="Consolas"/>
          <w:noProof/>
        </w:rPr>
        <w:br/>
        <w:t xml:space="preserve">    return "DejaVu Sans"</w:t>
      </w:r>
      <w:r>
        <w:rPr>
          <w:rFonts w:cs="Consolas"/>
          <w:noProof/>
        </w:rPr>
        <w:br/>
      </w:r>
      <w:r>
        <w:rPr>
          <w:rFonts w:cs="Consolas"/>
          <w:noProof/>
        </w:rPr>
        <w:br/>
      </w:r>
      <w:r>
        <w:rPr>
          <w:rFonts w:cs="Consolas"/>
          <w:noProof/>
        </w:rPr>
        <w:br/>
        <w:t>FONT = pick_chinese_font()</w:t>
      </w:r>
      <w:r>
        <w:rPr>
          <w:rFonts w:cs="Consolas"/>
          <w:noProof/>
        </w:rPr>
        <w:br/>
        <w:t>mpl.rcParams.update(</w:t>
      </w:r>
      <w:r>
        <w:rPr>
          <w:rFonts w:cs="Consolas"/>
          <w:noProof/>
        </w:rPr>
        <w:br/>
        <w:t xml:space="preserve">    {</w:t>
      </w:r>
      <w:r>
        <w:rPr>
          <w:rFonts w:cs="Consolas"/>
          <w:noProof/>
        </w:rPr>
        <w:br/>
        <w:t xml:space="preserve">        "font.family": "sans-serif",</w:t>
      </w:r>
      <w:r>
        <w:rPr>
          <w:rFonts w:cs="Consolas"/>
          <w:noProof/>
        </w:rPr>
        <w:br/>
      </w:r>
      <w:r>
        <w:rPr>
          <w:rFonts w:cs="Consolas"/>
          <w:noProof/>
        </w:rPr>
        <w:t xml:space="preserve">        "font.sans-serif": [FONT, "DejaVu Sans"],</w:t>
      </w:r>
      <w:r>
        <w:rPr>
          <w:rFonts w:cs="Consolas"/>
          <w:noProof/>
        </w:rPr>
        <w:br/>
        <w:t xml:space="preserve">        "axes.unicode_minus": False,</w:t>
      </w:r>
      <w:r>
        <w:rPr>
          <w:rFonts w:cs="Consolas"/>
          <w:noProof/>
        </w:rPr>
        <w:br/>
        <w:t xml:space="preserve">        "svg.fonttype": "none",</w:t>
      </w:r>
      <w:r>
        <w:rPr>
          <w:rFonts w:cs="Consolas"/>
          <w:noProof/>
        </w:rPr>
        <w:br/>
        <w:t xml:space="preserve">        "pdf.fonttype": 42,</w:t>
      </w:r>
      <w:r>
        <w:rPr>
          <w:rFonts w:cs="Consolas"/>
          <w:noProof/>
        </w:rPr>
        <w:br/>
        <w:t xml:space="preserve">        "figure.facecolor": "white",</w:t>
      </w:r>
      <w:r>
        <w:rPr>
          <w:rFonts w:cs="Consolas"/>
          <w:noProof/>
        </w:rPr>
        <w:br/>
        <w:t xml:space="preserve">        "savefig.facecolor": "white",</w:t>
      </w:r>
      <w:r>
        <w:rPr>
          <w:rFonts w:cs="Consolas"/>
          <w:noProof/>
        </w:rPr>
        <w:br/>
        <w:t xml:space="preserve">    }</w:t>
      </w:r>
      <w:r>
        <w:rPr>
          <w:rFonts w:cs="Consolas"/>
          <w:noProof/>
        </w:rPr>
        <w:br/>
        <w:t>)</w:t>
      </w:r>
      <w:r>
        <w:rPr>
          <w:rFonts w:cs="Consolas"/>
          <w:noProof/>
        </w:rPr>
        <w:br/>
      </w:r>
      <w:r>
        <w:rPr>
          <w:rFonts w:cs="Consolas"/>
          <w:noProof/>
        </w:rPr>
        <w:br/>
      </w:r>
      <w:r>
        <w:rPr>
          <w:rFonts w:cs="Consolas"/>
          <w:noProof/>
        </w:rPr>
        <w:br/>
        <w:t>C = {</w:t>
      </w:r>
      <w:r>
        <w:rPr>
          <w:rFonts w:cs="Consolas"/>
          <w:noProof/>
        </w:rPr>
        <w:br/>
        <w:t xml:space="preserve">    "ink": "#111111",</w:t>
      </w:r>
      <w:r>
        <w:rPr>
          <w:rFonts w:cs="Consolas"/>
          <w:noProof/>
        </w:rPr>
        <w:br/>
        <w:t xml:space="preserve">    "gray": "#6D7075",</w:t>
      </w:r>
      <w:r>
        <w:rPr>
          <w:rFonts w:cs="Consolas"/>
          <w:noProof/>
        </w:rPr>
        <w:br/>
        <w:t xml:space="preserve">    "line": "#777A80",</w:t>
      </w:r>
      <w:r>
        <w:rPr>
          <w:rFonts w:cs="Consolas"/>
          <w:noProof/>
        </w:rPr>
        <w:br/>
        <w:t xml:space="preserve">    "dash": "#9EA7B3",</w:t>
      </w:r>
      <w:r>
        <w:rPr>
          <w:rFonts w:cs="Consolas"/>
          <w:noProof/>
        </w:rPr>
        <w:br/>
        <w:t xml:space="preserve">    "box_edge": "#5B85B3",</w:t>
      </w:r>
      <w:r>
        <w:rPr>
          <w:rFonts w:cs="Consolas"/>
          <w:noProof/>
        </w:rPr>
        <w:br/>
        <w:t xml:space="preserve">    "blue": "#EAF4FF",</w:t>
      </w:r>
      <w:r>
        <w:rPr>
          <w:rFonts w:cs="Consolas"/>
          <w:noProof/>
        </w:rPr>
        <w:br/>
        <w:t xml:space="preserve">    "purple": "#F3F4FF",</w:t>
      </w:r>
      <w:r>
        <w:rPr>
          <w:rFonts w:cs="Consolas"/>
          <w:noProof/>
        </w:rPr>
        <w:br/>
        <w:t xml:space="preserve">    "orange": "#FFF0D9",</w:t>
      </w:r>
      <w:r>
        <w:rPr>
          <w:rFonts w:cs="Consolas"/>
          <w:noProof/>
        </w:rPr>
        <w:br/>
        <w:t xml:space="preserve">    "orange_edge": "#F08A3C",</w:t>
      </w:r>
      <w:r>
        <w:rPr>
          <w:rFonts w:cs="Consolas"/>
          <w:noProof/>
        </w:rPr>
        <w:br/>
        <w:t>}</w:t>
      </w:r>
      <w:r>
        <w:rPr>
          <w:rFonts w:cs="Consolas"/>
          <w:noProof/>
        </w:rPr>
        <w:br/>
      </w:r>
      <w:r>
        <w:rPr>
          <w:rFonts w:cs="Consolas"/>
          <w:noProof/>
        </w:rPr>
        <w:br/>
      </w:r>
      <w:r>
        <w:rPr>
          <w:rFonts w:cs="Consolas"/>
          <w:noProof/>
        </w:rPr>
        <w:br/>
      </w:r>
      <w:r>
        <w:rPr>
          <w:rFonts w:cs="Consolas"/>
          <w:noProof/>
        </w:rPr>
        <w:t>def add_round_box(ax, x, y, w, h, text, fc, ec=None, fs=13, lw=1.0, ls="-", weight="normal"):</w:t>
      </w:r>
      <w:r>
        <w:rPr>
          <w:rFonts w:cs="Consolas"/>
          <w:noProof/>
        </w:rPr>
        <w:br/>
        <w:t xml:space="preserve">    box = FancyBboxPatch(</w:t>
      </w:r>
      <w:r>
        <w:rPr>
          <w:rFonts w:cs="Consolas"/>
          <w:noProof/>
        </w:rPr>
        <w:br/>
        <w:t xml:space="preserve">        (x, y),</w:t>
      </w:r>
      <w:r>
        <w:rPr>
          <w:rFonts w:cs="Consolas"/>
          <w:noProof/>
        </w:rPr>
        <w:br/>
        <w:t xml:space="preserve">        w,</w:t>
      </w:r>
      <w:r>
        <w:rPr>
          <w:rFonts w:cs="Consolas"/>
          <w:noProof/>
        </w:rPr>
        <w:br/>
        <w:t xml:space="preserve">        h,</w:t>
      </w:r>
      <w:r>
        <w:rPr>
          <w:rFonts w:cs="Consolas"/>
          <w:noProof/>
        </w:rPr>
        <w:br/>
        <w:t xml:space="preserve">        boxstyle="round,pad=0.012,rounding_size=0.008",</w:t>
      </w:r>
      <w:r>
        <w:rPr>
          <w:rFonts w:cs="Consolas"/>
          <w:noProof/>
        </w:rPr>
        <w:br/>
        <w:t xml:space="preserve">        facecolor=fc,</w:t>
      </w:r>
      <w:r>
        <w:rPr>
          <w:rFonts w:cs="Consolas"/>
          <w:noProof/>
        </w:rPr>
        <w:br/>
        <w:t xml:space="preserve">        edgecolor=ec or C["box_edge"],</w:t>
      </w:r>
    </w:p>
    <w:p w:rsidR="00A3080D" w:rsidRDefault="005130F3">
      <w:pPr>
        <w:pStyle w:val="AppendixCode"/>
        <w:shd w:val="clear" w:color="auto" w:fill="F7F7F7"/>
        <w:ind w:firstLine="260"/>
      </w:pPr>
      <w:r>
        <w:rPr>
          <w:rFonts w:cs="Consolas"/>
          <w:noProof/>
        </w:rPr>
        <w:t xml:space="preserve">        linewidth=lw,</w:t>
      </w:r>
      <w:r>
        <w:rPr>
          <w:rFonts w:cs="Consolas"/>
          <w:noProof/>
        </w:rPr>
        <w:br/>
        <w:t xml:space="preserve">        linestyle=ls,</w:t>
      </w:r>
      <w:r>
        <w:rPr>
          <w:rFonts w:cs="Consolas"/>
          <w:noProof/>
        </w:rPr>
        <w:br/>
        <w:t xml:space="preserve">        zorder=2,</w:t>
      </w:r>
      <w:r>
        <w:rPr>
          <w:rFonts w:cs="Consolas"/>
          <w:noProof/>
        </w:rPr>
        <w:br/>
        <w:t xml:space="preserve">    )</w:t>
      </w:r>
      <w:r>
        <w:rPr>
          <w:rFonts w:cs="Consolas"/>
          <w:noProof/>
        </w:rPr>
        <w:br/>
        <w:t xml:space="preserve">    ax.add_patch(box)</w:t>
      </w:r>
      <w:r>
        <w:rPr>
          <w:rFonts w:cs="Consolas"/>
          <w:noProof/>
        </w:rPr>
        <w:br/>
        <w:t xml:space="preserve">    ax.text(</w:t>
      </w:r>
      <w:r>
        <w:rPr>
          <w:rFonts w:cs="Consolas"/>
          <w:noProof/>
        </w:rPr>
        <w:br/>
        <w:t xml:space="preserve">        x + w / 2,</w:t>
      </w:r>
      <w:r>
        <w:rPr>
          <w:rFonts w:cs="Consolas"/>
          <w:noProof/>
        </w:rPr>
        <w:br/>
        <w:t xml:space="preserve">        y + h / 2,</w:t>
      </w:r>
      <w:r>
        <w:rPr>
          <w:rFonts w:cs="Consolas"/>
          <w:noProof/>
        </w:rPr>
        <w:br/>
        <w:t xml:space="preserve">        text,</w:t>
      </w:r>
      <w:r>
        <w:rPr>
          <w:rFonts w:cs="Consolas"/>
          <w:noProof/>
        </w:rPr>
        <w:br/>
        <w:t xml:space="preserve">        ha="center",</w:t>
      </w:r>
      <w:r>
        <w:rPr>
          <w:rFonts w:cs="Consolas"/>
          <w:noProof/>
        </w:rPr>
        <w:br/>
        <w:t xml:space="preserve">        va="center",</w:t>
      </w:r>
      <w:r>
        <w:rPr>
          <w:rFonts w:cs="Consolas"/>
          <w:noProof/>
        </w:rPr>
        <w:br/>
        <w:t xml:space="preserve">        fontsize=fs,</w:t>
      </w:r>
      <w:r>
        <w:rPr>
          <w:rFonts w:cs="Consolas"/>
          <w:noProof/>
        </w:rPr>
        <w:br/>
      </w:r>
      <w:r>
        <w:rPr>
          <w:rFonts w:cs="Consolas"/>
          <w:noProof/>
        </w:rPr>
        <w:t xml:space="preserve">        color=C["ink"],</w:t>
      </w:r>
      <w:r>
        <w:rPr>
          <w:rFonts w:cs="Consolas"/>
          <w:noProof/>
        </w:rPr>
        <w:br/>
        <w:t xml:space="preserve">        fontweight=weight,</w:t>
      </w:r>
      <w:r>
        <w:rPr>
          <w:rFonts w:cs="Consolas"/>
          <w:noProof/>
        </w:rPr>
        <w:br/>
        <w:t xml:space="preserve">        linespacing=1.45,</w:t>
      </w:r>
      <w:r>
        <w:rPr>
          <w:rFonts w:cs="Consolas"/>
          <w:noProof/>
        </w:rPr>
        <w:br/>
        <w:t xml:space="preserve">        zorder=3,</w:t>
      </w:r>
      <w:r>
        <w:rPr>
          <w:rFonts w:cs="Consolas"/>
          <w:noProof/>
        </w:rPr>
        <w:br/>
        <w:t xml:space="preserve">    )</w:t>
      </w:r>
      <w:r>
        <w:rPr>
          <w:rFonts w:cs="Consolas"/>
          <w:noProof/>
        </w:rPr>
        <w:br/>
        <w:t xml:space="preserve">    return box</w:t>
      </w:r>
      <w:r>
        <w:rPr>
          <w:rFonts w:cs="Consolas"/>
          <w:noProof/>
        </w:rPr>
        <w:br/>
      </w:r>
      <w:r>
        <w:rPr>
          <w:rFonts w:cs="Consolas"/>
          <w:noProof/>
        </w:rPr>
        <w:br/>
      </w:r>
      <w:r>
        <w:rPr>
          <w:rFonts w:cs="Consolas"/>
          <w:noProof/>
        </w:rPr>
        <w:br/>
      </w:r>
      <w:r>
        <w:rPr>
          <w:rFonts w:cs="Consolas"/>
          <w:noProof/>
        </w:rPr>
        <w:lastRenderedPageBreak/>
        <w:t>def add_arrow(ax, x1, y1, x2, y2, lw=1.0, color=None):</w:t>
      </w:r>
      <w:r>
        <w:rPr>
          <w:rFonts w:cs="Consolas"/>
          <w:noProof/>
        </w:rPr>
        <w:br/>
        <w:t xml:space="preserve">    arr = FancyArrowPatch(</w:t>
      </w:r>
      <w:r>
        <w:rPr>
          <w:rFonts w:cs="Consolas"/>
          <w:noProof/>
        </w:rPr>
        <w:br/>
        <w:t xml:space="preserve">        (x1, y1),</w:t>
      </w:r>
      <w:r>
        <w:rPr>
          <w:rFonts w:cs="Consolas"/>
          <w:noProof/>
        </w:rPr>
        <w:br/>
        <w:t xml:space="preserve">        (x2, y2),</w:t>
      </w:r>
      <w:r>
        <w:rPr>
          <w:rFonts w:cs="Consolas"/>
          <w:noProof/>
        </w:rPr>
        <w:br/>
        <w:t xml:space="preserve">        arrowstyle="-|&gt;",</w:t>
      </w:r>
      <w:r>
        <w:rPr>
          <w:rFonts w:cs="Consolas"/>
          <w:noProof/>
        </w:rPr>
        <w:br/>
        <w:t xml:space="preserve">        mutation_scale=16,</w:t>
      </w:r>
      <w:r>
        <w:rPr>
          <w:rFonts w:cs="Consolas"/>
          <w:noProof/>
        </w:rPr>
        <w:br/>
        <w:t xml:space="preserve">        linewidth=lw,</w:t>
      </w:r>
      <w:r>
        <w:rPr>
          <w:rFonts w:cs="Consolas"/>
          <w:noProof/>
        </w:rPr>
        <w:br/>
        <w:t xml:space="preserve">        color=color or C["line"],</w:t>
      </w:r>
      <w:r>
        <w:rPr>
          <w:rFonts w:cs="Consolas"/>
          <w:noProof/>
        </w:rPr>
        <w:br/>
        <w:t xml:space="preserve">        shrinkA=0,</w:t>
      </w:r>
      <w:r>
        <w:rPr>
          <w:rFonts w:cs="Consolas"/>
          <w:noProof/>
        </w:rPr>
        <w:br/>
        <w:t xml:space="preserve">        shrinkB=0,</w:t>
      </w:r>
      <w:r>
        <w:rPr>
          <w:rFonts w:cs="Consolas"/>
          <w:noProof/>
        </w:rPr>
        <w:br/>
        <w:t xml:space="preserve">        zorder=1.5,</w:t>
      </w:r>
      <w:r>
        <w:rPr>
          <w:rFonts w:cs="Consolas"/>
          <w:noProof/>
        </w:rPr>
        <w:br/>
        <w:t xml:space="preserve">    )</w:t>
      </w:r>
      <w:r>
        <w:rPr>
          <w:rFonts w:cs="Consolas"/>
          <w:noProof/>
        </w:rPr>
        <w:br/>
        <w:t xml:space="preserve">    ax.add_patch(arr)</w:t>
      </w:r>
      <w:r>
        <w:rPr>
          <w:rFonts w:cs="Consolas"/>
          <w:noProof/>
        </w:rPr>
        <w:br/>
        <w:t xml:space="preserve">    return arr</w:t>
      </w:r>
      <w:r>
        <w:rPr>
          <w:rFonts w:cs="Consolas"/>
          <w:noProof/>
        </w:rPr>
        <w:br/>
      </w:r>
      <w:r>
        <w:rPr>
          <w:rFonts w:cs="Consolas"/>
          <w:noProof/>
        </w:rPr>
        <w:br/>
      </w:r>
      <w:r>
        <w:rPr>
          <w:rFonts w:cs="Consolas"/>
          <w:noProof/>
        </w:rPr>
        <w:br/>
        <w:t>def add_dashed_panel(ax, x, y, w, h):</w:t>
      </w:r>
      <w:r>
        <w:rPr>
          <w:rFonts w:cs="Consolas"/>
          <w:noProof/>
        </w:rPr>
        <w:br/>
      </w:r>
      <w:r>
        <w:rPr>
          <w:rFonts w:cs="Consolas"/>
          <w:noProof/>
        </w:rPr>
        <w:t xml:space="preserve">    panel = FancyBboxPatch(</w:t>
      </w:r>
      <w:r>
        <w:rPr>
          <w:rFonts w:cs="Consolas"/>
          <w:noProof/>
        </w:rPr>
        <w:br/>
        <w:t xml:space="preserve">        (x, y),</w:t>
      </w:r>
      <w:r>
        <w:rPr>
          <w:rFonts w:cs="Consolas"/>
          <w:noProof/>
        </w:rPr>
        <w:br/>
        <w:t xml:space="preserve">        w,</w:t>
      </w:r>
      <w:r>
        <w:rPr>
          <w:rFonts w:cs="Consolas"/>
          <w:noProof/>
        </w:rPr>
        <w:br/>
        <w:t xml:space="preserve">        h,</w:t>
      </w:r>
      <w:r>
        <w:rPr>
          <w:rFonts w:cs="Consolas"/>
          <w:noProof/>
        </w:rPr>
        <w:br/>
        <w:t xml:space="preserve">        boxstyle="round,pad=0.014,rounding_size=0.008",</w:t>
      </w:r>
      <w:r>
        <w:rPr>
          <w:rFonts w:cs="Consolas"/>
          <w:noProof/>
        </w:rPr>
        <w:br/>
        <w:t xml:space="preserve">        facecolor="white",</w:t>
      </w:r>
      <w:r>
        <w:rPr>
          <w:rFonts w:cs="Consolas"/>
          <w:noProof/>
        </w:rPr>
        <w:br/>
        <w:t xml:space="preserve">        edgecolor=C["dash"],</w:t>
      </w:r>
      <w:r>
        <w:rPr>
          <w:rFonts w:cs="Consolas"/>
          <w:noProof/>
        </w:rPr>
        <w:br/>
        <w:t xml:space="preserve">        linewidth=0.9,</w:t>
      </w:r>
      <w:r>
        <w:rPr>
          <w:rFonts w:cs="Consolas"/>
          <w:noProof/>
        </w:rPr>
        <w:br/>
        <w:t xml:space="preserve">        linestyle=(0, (3, 3)),</w:t>
      </w:r>
      <w:r>
        <w:rPr>
          <w:rFonts w:cs="Consolas"/>
          <w:noProof/>
        </w:rPr>
        <w:br/>
        <w:t xml:space="preserve">        zorder=0,</w:t>
      </w:r>
      <w:r>
        <w:rPr>
          <w:rFonts w:cs="Consolas"/>
          <w:noProof/>
        </w:rPr>
        <w:br/>
        <w:t xml:space="preserve">    )</w:t>
      </w:r>
      <w:r>
        <w:rPr>
          <w:rFonts w:cs="Consolas"/>
          <w:noProof/>
        </w:rPr>
        <w:br/>
        <w:t xml:space="preserve">    ax.add_patch(panel)</w:t>
      </w:r>
      <w:r>
        <w:rPr>
          <w:rFonts w:cs="Consolas"/>
          <w:noProof/>
        </w:rPr>
        <w:br/>
      </w:r>
      <w:r>
        <w:rPr>
          <w:rFonts w:cs="Consolas"/>
          <w:noProof/>
        </w:rPr>
        <w:br/>
      </w:r>
      <w:r>
        <w:rPr>
          <w:rFonts w:cs="Consolas"/>
          <w:noProof/>
        </w:rPr>
        <w:br/>
        <w:t>def add_brace(ax, x0, x1, y, height, color="#555555", lw=0.9):</w:t>
      </w:r>
      <w:r>
        <w:rPr>
          <w:rFonts w:cs="Consolas"/>
          <w:noProof/>
        </w:rPr>
        <w:br/>
        <w:t xml:space="preserve">    xm = (x0 + x1) / 2</w:t>
      </w:r>
      <w:r>
        <w:rPr>
          <w:rFonts w:cs="Consolas"/>
          <w:noProof/>
        </w:rPr>
        <w:br/>
        <w:t xml:space="preserve">    verts = [</w:t>
      </w:r>
      <w:r>
        <w:rPr>
          <w:rFonts w:cs="Consolas"/>
          <w:noProof/>
        </w:rPr>
        <w:br/>
        <w:t xml:space="preserve">        (x0, y),</w:t>
      </w:r>
      <w:r>
        <w:rPr>
          <w:rFonts w:cs="Consolas"/>
          <w:noProof/>
        </w:rPr>
        <w:br/>
        <w:t xml:space="preserve">        (x0, y - height * 0.45),</w:t>
      </w:r>
      <w:r>
        <w:rPr>
          <w:rFonts w:cs="Consolas"/>
          <w:noProof/>
        </w:rPr>
        <w:br/>
        <w:t xml:space="preserve">        (xm - 0.015, y - height * 0.45),</w:t>
      </w:r>
      <w:r>
        <w:rPr>
          <w:rFonts w:cs="Consolas"/>
          <w:noProof/>
        </w:rPr>
        <w:br/>
        <w:t xml:space="preserve">        (xm, y - height),</w:t>
      </w:r>
      <w:r>
        <w:rPr>
          <w:rFonts w:cs="Consolas"/>
          <w:noProof/>
        </w:rPr>
        <w:br/>
      </w:r>
      <w:r>
        <w:rPr>
          <w:rFonts w:cs="Consolas"/>
          <w:noProof/>
        </w:rPr>
        <w:t xml:space="preserve">        (xm + 0.015, y - height * 0.45),</w:t>
      </w:r>
      <w:r>
        <w:rPr>
          <w:rFonts w:cs="Consolas"/>
          <w:noProof/>
        </w:rPr>
        <w:br/>
        <w:t xml:space="preserve">        (x1, y - height * 0.45),</w:t>
      </w:r>
    </w:p>
    <w:p w:rsidR="00A3080D" w:rsidRDefault="005130F3">
      <w:pPr>
        <w:pStyle w:val="AppendixCode"/>
        <w:shd w:val="clear" w:color="auto" w:fill="F7F7F7"/>
        <w:ind w:firstLine="260"/>
      </w:pPr>
      <w:r>
        <w:rPr>
          <w:rFonts w:cs="Consolas"/>
          <w:noProof/>
        </w:rPr>
        <w:t xml:space="preserve">        (x1, y),</w:t>
      </w:r>
      <w:r>
        <w:rPr>
          <w:rFonts w:cs="Consolas"/>
          <w:noProof/>
        </w:rPr>
        <w:br/>
        <w:t xml:space="preserve">    ]</w:t>
      </w:r>
      <w:r>
        <w:rPr>
          <w:rFonts w:cs="Consolas"/>
          <w:noProof/>
        </w:rPr>
        <w:br/>
        <w:t xml:space="preserve">    codes = [</w:t>
      </w:r>
      <w:r>
        <w:rPr>
          <w:rFonts w:cs="Consolas"/>
          <w:noProof/>
        </w:rPr>
        <w:br/>
        <w:t xml:space="preserve">        Path.MOVETO,</w:t>
      </w:r>
      <w:r>
        <w:rPr>
          <w:rFonts w:cs="Consolas"/>
          <w:noProof/>
        </w:rPr>
        <w:br/>
        <w:t xml:space="preserve">        Path.CURVE3,</w:t>
      </w:r>
      <w:r>
        <w:rPr>
          <w:rFonts w:cs="Consolas"/>
          <w:noProof/>
        </w:rPr>
        <w:br/>
        <w:t xml:space="preserve">        Path.CURVE3,</w:t>
      </w:r>
      <w:r>
        <w:rPr>
          <w:rFonts w:cs="Consolas"/>
          <w:noProof/>
        </w:rPr>
        <w:br/>
        <w:t xml:space="preserve">        Path.CURVE3,</w:t>
      </w:r>
      <w:r>
        <w:rPr>
          <w:rFonts w:cs="Consolas"/>
          <w:noProof/>
        </w:rPr>
        <w:br/>
        <w:t xml:space="preserve">        Path.CURVE3,</w:t>
      </w:r>
      <w:r>
        <w:rPr>
          <w:rFonts w:cs="Consolas"/>
          <w:noProof/>
        </w:rPr>
        <w:br/>
        <w:t xml:space="preserve">        Path.CURVE3,</w:t>
      </w:r>
      <w:r>
        <w:rPr>
          <w:rFonts w:cs="Consolas"/>
          <w:noProof/>
        </w:rPr>
        <w:br/>
        <w:t xml:space="preserve">        Path.CURVE3,</w:t>
      </w:r>
      <w:r>
        <w:rPr>
          <w:rFonts w:cs="Consolas"/>
          <w:noProof/>
        </w:rPr>
        <w:br/>
        <w:t xml:space="preserve">    ]</w:t>
      </w:r>
      <w:r>
        <w:rPr>
          <w:rFonts w:cs="Consolas"/>
          <w:noProof/>
        </w:rPr>
        <w:br/>
        <w:t xml:space="preserve">    patch = PathPatch(Path(verts, codes), facecolor="none", edgecolor=color, lw=lw)</w:t>
      </w:r>
      <w:r>
        <w:rPr>
          <w:rFonts w:cs="Consolas"/>
          <w:noProof/>
        </w:rPr>
        <w:br/>
        <w:t xml:space="preserve">    ax.add_patch(patch)</w:t>
      </w:r>
      <w:r>
        <w:rPr>
          <w:rFonts w:cs="Consolas"/>
          <w:noProof/>
        </w:rPr>
        <w:br/>
      </w:r>
      <w:r>
        <w:rPr>
          <w:rFonts w:cs="Consolas"/>
          <w:noProof/>
        </w:rPr>
        <w:br/>
      </w:r>
      <w:r>
        <w:rPr>
          <w:rFonts w:cs="Consolas"/>
          <w:noProof/>
        </w:rPr>
        <w:br/>
        <w:t>def draw_left_panel(ax):</w:t>
      </w:r>
      <w:r>
        <w:rPr>
          <w:rFonts w:cs="Consolas"/>
          <w:noProof/>
        </w:rPr>
        <w:br/>
        <w:t xml:space="preserve">    add_dashed_panel(ax, 0.04, 0.285, 0.335, 0.57)</w:t>
      </w:r>
      <w:r>
        <w:rPr>
          <w:rFonts w:cs="Consolas"/>
          <w:noProof/>
        </w:rPr>
        <w:br/>
      </w:r>
      <w:r>
        <w:rPr>
          <w:rFonts w:cs="Consolas"/>
          <w:noProof/>
        </w:rPr>
        <w:t xml:space="preserve">    ax.text(0.2075, 0.805, "</w:t>
      </w:r>
      <w:r>
        <w:rPr>
          <w:rFonts w:cs="Consolas"/>
          <w:noProof/>
        </w:rPr>
        <w:t>低效小时示意</w:t>
      </w:r>
      <w:r>
        <w:rPr>
          <w:rFonts w:cs="Consolas"/>
          <w:noProof/>
        </w:rPr>
        <w:t>", ha="center", va="center", fontsize=15, fontweight="bold")</w:t>
      </w:r>
      <w:r>
        <w:rPr>
          <w:rFonts w:cs="Consolas"/>
          <w:noProof/>
        </w:rPr>
        <w:br/>
        <w:t xml:space="preserve">    ax.text(0.2075, 0.695, "</w:t>
      </w:r>
      <w:r>
        <w:rPr>
          <w:rFonts w:cs="Consolas"/>
          <w:noProof/>
        </w:rPr>
        <w:t>单个</w:t>
      </w:r>
      <w:r>
        <w:rPr>
          <w:rFonts w:cs="Consolas"/>
          <w:noProof/>
        </w:rPr>
        <w:t>8</w:t>
      </w:r>
      <w:r>
        <w:rPr>
          <w:rFonts w:cs="Consolas"/>
          <w:noProof/>
        </w:rPr>
        <w:t>小时班次</w:t>
      </w:r>
      <w:r>
        <w:rPr>
          <w:rFonts w:cs="Consolas"/>
          <w:noProof/>
        </w:rPr>
        <w:t>", ha="center", va="center", fontsize=13)</w:t>
      </w:r>
      <w:r>
        <w:rPr>
          <w:rFonts w:cs="Consolas"/>
          <w:noProof/>
        </w:rPr>
        <w:br/>
      </w:r>
      <w:r>
        <w:rPr>
          <w:rFonts w:cs="Consolas"/>
          <w:noProof/>
        </w:rPr>
        <w:br/>
        <w:t xml:space="preserve">    x0, y0, w, h = 0.055, 0.525, 0.305, 0.09</w:t>
      </w:r>
      <w:r>
        <w:rPr>
          <w:rFonts w:cs="Consolas"/>
          <w:noProof/>
        </w:rPr>
        <w:br/>
        <w:t xml:space="preserve">    cell_w = w / 8</w:t>
      </w:r>
      <w:r>
        <w:rPr>
          <w:rFonts w:cs="Consolas"/>
          <w:noProof/>
        </w:rPr>
        <w:br/>
        <w:t xml:space="preserve">    for i in range(8):</w:t>
      </w:r>
      <w:r>
        <w:rPr>
          <w:rFonts w:cs="Consolas"/>
          <w:noProof/>
        </w:rPr>
        <w:br/>
        <w:t xml:space="preserve">        is_low = i == 4</w:t>
      </w:r>
      <w:r>
        <w:rPr>
          <w:rFonts w:cs="Consolas"/>
          <w:noProof/>
        </w:rPr>
        <w:br/>
        <w:t xml:space="preserve">        rect = Rectangle(</w:t>
      </w:r>
      <w:r>
        <w:rPr>
          <w:rFonts w:cs="Consolas"/>
          <w:noProof/>
        </w:rPr>
        <w:br/>
        <w:t xml:space="preserve">            (x0 + i * cell_w, y0),</w:t>
      </w:r>
      <w:r>
        <w:rPr>
          <w:rFonts w:cs="Consolas"/>
          <w:noProof/>
        </w:rPr>
        <w:br/>
        <w:t xml:space="preserve">            cell_w,</w:t>
      </w:r>
      <w:r>
        <w:rPr>
          <w:rFonts w:cs="Consolas"/>
          <w:noProof/>
        </w:rPr>
        <w:br/>
        <w:t xml:space="preserve">            h,</w:t>
      </w:r>
      <w:r>
        <w:rPr>
          <w:rFonts w:cs="Consolas"/>
          <w:noProof/>
        </w:rPr>
        <w:br/>
        <w:t xml:space="preserve">            facecolor=C["orange"] if is_low else C["purple"],</w:t>
      </w:r>
      <w:r>
        <w:rPr>
          <w:rFonts w:cs="Consolas"/>
          <w:noProof/>
        </w:rPr>
        <w:br/>
        <w:t xml:space="preserve">            edgecolor=C["line"],</w:t>
      </w:r>
      <w:r>
        <w:rPr>
          <w:rFonts w:cs="Consolas"/>
          <w:noProof/>
        </w:rPr>
        <w:br/>
        <w:t xml:space="preserve">            linewidth=0.9,</w:t>
      </w:r>
      <w:r>
        <w:rPr>
          <w:rFonts w:cs="Consolas"/>
          <w:noProof/>
        </w:rPr>
        <w:br/>
      </w:r>
      <w:r>
        <w:rPr>
          <w:rFonts w:cs="Consolas"/>
          <w:noProof/>
        </w:rPr>
        <w:t xml:space="preserve">            zorder=2,</w:t>
      </w:r>
      <w:r>
        <w:rPr>
          <w:rFonts w:cs="Consolas"/>
          <w:noProof/>
        </w:rPr>
        <w:br/>
        <w:t xml:space="preserve">        )</w:t>
      </w:r>
      <w:r>
        <w:rPr>
          <w:rFonts w:cs="Consolas"/>
          <w:noProof/>
        </w:rPr>
        <w:br/>
        <w:t xml:space="preserve">        ax.add_patch(rect)</w:t>
      </w:r>
      <w:r>
        <w:rPr>
          <w:rFonts w:cs="Consolas"/>
          <w:noProof/>
        </w:rPr>
        <w:br/>
        <w:t xml:space="preserve">        ax.text(</w:t>
      </w:r>
      <w:r>
        <w:rPr>
          <w:rFonts w:cs="Consolas"/>
          <w:noProof/>
        </w:rPr>
        <w:br/>
        <w:t xml:space="preserve">            x0 + i * cell_w + cell_w / 2,</w:t>
      </w:r>
      <w:r>
        <w:rPr>
          <w:rFonts w:cs="Consolas"/>
          <w:noProof/>
        </w:rPr>
        <w:br/>
        <w:t xml:space="preserve">            y0 + h / 2,</w:t>
      </w:r>
      <w:r>
        <w:rPr>
          <w:rFonts w:cs="Consolas"/>
          <w:noProof/>
        </w:rPr>
        <w:br/>
        <w:t xml:space="preserve">            "10</w:t>
      </w:r>
      <w:r>
        <w:rPr>
          <w:rFonts w:cs="Consolas"/>
          <w:noProof/>
        </w:rPr>
        <w:t>件</w:t>
      </w:r>
      <w:r>
        <w:rPr>
          <w:rFonts w:cs="Consolas"/>
          <w:noProof/>
        </w:rPr>
        <w:t>/\n</w:t>
      </w:r>
      <w:r>
        <w:rPr>
          <w:rFonts w:cs="Consolas"/>
          <w:noProof/>
        </w:rPr>
        <w:t>小时</w:t>
      </w:r>
      <w:r>
        <w:rPr>
          <w:rFonts w:cs="Consolas"/>
          <w:noProof/>
        </w:rPr>
        <w:t>" if is_low else "25</w:t>
      </w:r>
      <w:r>
        <w:rPr>
          <w:rFonts w:cs="Consolas"/>
          <w:noProof/>
        </w:rPr>
        <w:t>件</w:t>
      </w:r>
      <w:r>
        <w:rPr>
          <w:rFonts w:cs="Consolas"/>
          <w:noProof/>
        </w:rPr>
        <w:t>/\n</w:t>
      </w:r>
      <w:r>
        <w:rPr>
          <w:rFonts w:cs="Consolas"/>
          <w:noProof/>
        </w:rPr>
        <w:t>小时</w:t>
      </w:r>
      <w:r>
        <w:rPr>
          <w:rFonts w:cs="Consolas"/>
          <w:noProof/>
        </w:rPr>
        <w:t>",</w:t>
      </w:r>
      <w:r>
        <w:rPr>
          <w:rFonts w:cs="Consolas"/>
          <w:noProof/>
        </w:rPr>
        <w:br/>
        <w:t xml:space="preserve">            ha="center",</w:t>
      </w:r>
      <w:r>
        <w:rPr>
          <w:rFonts w:cs="Consolas"/>
          <w:noProof/>
        </w:rPr>
        <w:br/>
        <w:t xml:space="preserve">            va="center",</w:t>
      </w:r>
      <w:r>
        <w:rPr>
          <w:rFonts w:cs="Consolas"/>
          <w:noProof/>
        </w:rPr>
        <w:br/>
        <w:t xml:space="preserve">            fontsize=10,</w:t>
      </w:r>
      <w:r>
        <w:rPr>
          <w:rFonts w:cs="Consolas"/>
          <w:noProof/>
        </w:rPr>
        <w:br/>
        <w:t xml:space="preserve">            linespacing=1.35,</w:t>
      </w:r>
      <w:r>
        <w:rPr>
          <w:rFonts w:cs="Consolas"/>
          <w:noProof/>
        </w:rPr>
        <w:br/>
        <w:t xml:space="preserve">            color=C["ink"],</w:t>
      </w:r>
      <w:r>
        <w:rPr>
          <w:rFonts w:cs="Consolas"/>
          <w:noProof/>
        </w:rPr>
        <w:br/>
        <w:t xml:space="preserve">        )</w:t>
      </w:r>
      <w:r>
        <w:rPr>
          <w:rFonts w:cs="Consolas"/>
          <w:noProof/>
        </w:rPr>
        <w:br/>
      </w:r>
      <w:r>
        <w:rPr>
          <w:rFonts w:cs="Consolas"/>
          <w:noProof/>
        </w:rPr>
        <w:br/>
        <w:t xml:space="preserve">    add_brace(ax, x0 + 0.008, x0 + w - 0.008, y0 - 0.015, 0.025)</w:t>
      </w:r>
      <w:r>
        <w:rPr>
          <w:rFonts w:cs="Consolas"/>
          <w:noProof/>
        </w:rPr>
        <w:br/>
        <w:t xml:space="preserve">    ax.text(x0 + w / 2, y0 - 0.055, "8</w:t>
      </w:r>
      <w:r>
        <w:rPr>
          <w:rFonts w:cs="Consolas"/>
          <w:noProof/>
        </w:rPr>
        <w:t>小时</w:t>
      </w:r>
      <w:r>
        <w:rPr>
          <w:rFonts w:cs="Consolas"/>
          <w:noProof/>
        </w:rPr>
        <w:t>", ha="center", va="center", fontsize=12)</w:t>
      </w:r>
      <w:r>
        <w:rPr>
          <w:rFonts w:cs="Consolas"/>
          <w:noProof/>
        </w:rPr>
        <w:br/>
      </w:r>
      <w:r>
        <w:rPr>
          <w:rFonts w:cs="Consolas"/>
          <w:noProof/>
        </w:rPr>
        <w:lastRenderedPageBreak/>
        <w:br/>
        <w:t xml:space="preserve">    add_round_box(</w:t>
      </w:r>
      <w:r>
        <w:rPr>
          <w:rFonts w:cs="Consolas"/>
          <w:noProof/>
        </w:rPr>
        <w:br/>
      </w:r>
      <w:r>
        <w:rPr>
          <w:rFonts w:cs="Consolas"/>
          <w:noProof/>
        </w:rPr>
        <w:t xml:space="preserve">        ax,</w:t>
      </w:r>
      <w:r>
        <w:rPr>
          <w:rFonts w:cs="Consolas"/>
          <w:noProof/>
        </w:rPr>
        <w:br/>
        <w:t xml:space="preserve">        0.105,</w:t>
      </w:r>
      <w:r>
        <w:rPr>
          <w:rFonts w:cs="Consolas"/>
          <w:noProof/>
        </w:rPr>
        <w:br/>
        <w:t xml:space="preserve">        0.392,</w:t>
      </w:r>
      <w:r>
        <w:rPr>
          <w:rFonts w:cs="Consolas"/>
          <w:noProof/>
        </w:rPr>
        <w:br/>
        <w:t xml:space="preserve">        0.205,</w:t>
      </w:r>
      <w:r>
        <w:rPr>
          <w:rFonts w:cs="Consolas"/>
          <w:noProof/>
        </w:rPr>
        <w:br/>
        <w:t xml:space="preserve">        0.055,</w:t>
      </w:r>
      <w:r>
        <w:rPr>
          <w:rFonts w:cs="Consolas"/>
          <w:noProof/>
        </w:rPr>
        <w:br/>
        <w:t xml:space="preserve">        "</w:t>
      </w:r>
      <w:r>
        <w:rPr>
          <w:rFonts w:cs="Consolas"/>
          <w:noProof/>
        </w:rPr>
        <w:t>每名工人每班恰有</w:t>
      </w:r>
      <w:r>
        <w:rPr>
          <w:rFonts w:cs="Consolas"/>
          <w:noProof/>
        </w:rPr>
        <w:t>1</w:t>
      </w:r>
      <w:r>
        <w:rPr>
          <w:rFonts w:cs="Consolas"/>
          <w:noProof/>
        </w:rPr>
        <w:t>小时低效</w:t>
      </w:r>
      <w:r>
        <w:rPr>
          <w:rFonts w:cs="Consolas"/>
          <w:noProof/>
        </w:rPr>
        <w:t>",</w:t>
      </w:r>
      <w:r>
        <w:rPr>
          <w:rFonts w:cs="Consolas"/>
          <w:noProof/>
        </w:rPr>
        <w:br/>
        <w:t xml:space="preserve">        "white",</w:t>
      </w:r>
      <w:r>
        <w:rPr>
          <w:rFonts w:cs="Consolas"/>
          <w:noProof/>
        </w:rPr>
        <w:br/>
        <w:t xml:space="preserve">        C["orange_edge"],</w:t>
      </w:r>
      <w:r>
        <w:rPr>
          <w:rFonts w:cs="Consolas"/>
          <w:noProof/>
        </w:rPr>
        <w:br/>
        <w:t xml:space="preserve">        fs=11,</w:t>
      </w:r>
      <w:r>
        <w:rPr>
          <w:rFonts w:cs="Consolas"/>
          <w:noProof/>
        </w:rPr>
        <w:br/>
        <w:t xml:space="preserve">        lw=0.9,</w:t>
      </w:r>
      <w:r>
        <w:rPr>
          <w:rFonts w:cs="Consolas"/>
          <w:noProof/>
        </w:rPr>
        <w:br/>
        <w:t xml:space="preserve">        ls=(0, (3, 2)),</w:t>
      </w:r>
    </w:p>
    <w:p w:rsidR="00A3080D" w:rsidRDefault="005130F3">
      <w:pPr>
        <w:pStyle w:val="AppendixCode"/>
        <w:shd w:val="clear" w:color="auto" w:fill="F7F7F7"/>
        <w:ind w:firstLine="260"/>
      </w:pPr>
      <w:r>
        <w:rPr>
          <w:rFonts w:cs="Consolas"/>
          <w:noProof/>
        </w:rPr>
        <w:t xml:space="preserve">    )</w:t>
      </w:r>
      <w:r>
        <w:rPr>
          <w:rFonts w:cs="Consolas"/>
          <w:noProof/>
        </w:rPr>
        <w:br/>
      </w:r>
      <w:r>
        <w:rPr>
          <w:rFonts w:cs="Consolas"/>
          <w:noProof/>
        </w:rPr>
        <w:br/>
      </w:r>
      <w:r>
        <w:rPr>
          <w:rFonts w:cs="Consolas"/>
          <w:noProof/>
        </w:rPr>
        <w:br/>
        <w:t>def draw_right_panel(ax):</w:t>
      </w:r>
      <w:r>
        <w:rPr>
          <w:rFonts w:cs="Consolas"/>
          <w:noProof/>
        </w:rPr>
        <w:br/>
        <w:t xml:space="preserve">    add_dashed_panel(ax, 0.405, 0.285, 0.555, 0.57)</w:t>
      </w:r>
      <w:r>
        <w:rPr>
          <w:rFonts w:cs="Consolas"/>
          <w:noProof/>
        </w:rPr>
        <w:br/>
        <w:t xml:space="preserve">    ax.text(0.682, 0.805, "</w:t>
      </w:r>
      <w:r>
        <w:rPr>
          <w:rFonts w:cs="Consolas"/>
          <w:noProof/>
        </w:rPr>
        <w:t>双截止期库存流模型</w:t>
      </w:r>
      <w:r>
        <w:rPr>
          <w:rFonts w:cs="Consolas"/>
          <w:noProof/>
        </w:rPr>
        <w:t>", ha="center", va="center", fontsize=15, fontweight="bold")</w:t>
      </w:r>
      <w:r>
        <w:rPr>
          <w:rFonts w:cs="Consolas"/>
          <w:noProof/>
        </w:rPr>
        <w:br/>
      </w:r>
      <w:r>
        <w:rPr>
          <w:rFonts w:cs="Consolas"/>
          <w:noProof/>
        </w:rPr>
        <w:br/>
        <w:t xml:space="preserve">    add_round_box(ax, 0.435, 0.675, 0.105, 0.055, "0–12</w:t>
      </w:r>
      <w:r>
        <w:rPr>
          <w:rFonts w:cs="Consolas"/>
          <w:noProof/>
        </w:rPr>
        <w:t>点到货</w:t>
      </w:r>
      <w:r>
        <w:rPr>
          <w:rFonts w:cs="Consolas"/>
          <w:noProof/>
        </w:rPr>
        <w:t>", C["purple"], "#7680B6", fs=12)</w:t>
      </w:r>
      <w:r>
        <w:rPr>
          <w:rFonts w:cs="Consolas"/>
          <w:noProof/>
        </w:rPr>
        <w:br/>
      </w:r>
      <w:r>
        <w:rPr>
          <w:rFonts w:cs="Consolas"/>
          <w:noProof/>
        </w:rPr>
        <w:t xml:space="preserve">    add_round_box(ax, 0.435, 0.545, 0.105, 0.055, "12–24</w:t>
      </w:r>
      <w:r>
        <w:rPr>
          <w:rFonts w:cs="Consolas"/>
          <w:noProof/>
        </w:rPr>
        <w:t>点到货</w:t>
      </w:r>
      <w:r>
        <w:rPr>
          <w:rFonts w:cs="Consolas"/>
          <w:noProof/>
        </w:rPr>
        <w:t>", C["purple"], "#7680B6", fs=12)</w:t>
      </w:r>
      <w:r>
        <w:rPr>
          <w:rFonts w:cs="Consolas"/>
          <w:noProof/>
        </w:rPr>
        <w:br/>
        <w:t xml:space="preserve">    add_round_box(ax, 0.615, 0.675, 0.115, 0.055, "</w:t>
      </w:r>
      <w:r>
        <w:rPr>
          <w:rFonts w:cs="Consolas"/>
          <w:noProof/>
        </w:rPr>
        <w:t>早期货物库存</w:t>
      </w:r>
      <w:r>
        <w:rPr>
          <w:rFonts w:cs="Consolas"/>
          <w:noProof/>
        </w:rPr>
        <w:t>", C["blue"], C["box_edge"], fs=12)</w:t>
      </w:r>
      <w:r>
        <w:rPr>
          <w:rFonts w:cs="Consolas"/>
          <w:noProof/>
        </w:rPr>
        <w:br/>
        <w:t xml:space="preserve">    add_round_box(ax, 0.615, 0.545, 0.115, 0.055, "</w:t>
      </w:r>
      <w:r>
        <w:rPr>
          <w:rFonts w:cs="Consolas"/>
          <w:noProof/>
        </w:rPr>
        <w:t>普通货物库存</w:t>
      </w:r>
      <w:r>
        <w:rPr>
          <w:rFonts w:cs="Consolas"/>
          <w:noProof/>
        </w:rPr>
        <w:t>", C["blue"], C["box_edge"], fs=12)</w:t>
      </w:r>
      <w:r>
        <w:rPr>
          <w:rFonts w:cs="Consolas"/>
          <w:noProof/>
        </w:rPr>
        <w:br/>
      </w:r>
      <w:r>
        <w:rPr>
          <w:rFonts w:cs="Consolas"/>
          <w:noProof/>
        </w:rPr>
        <w:br/>
        <w:t xml:space="preserve">    add_arrow(ax, 0.54, 0.702, 0.605, 0.702)</w:t>
      </w:r>
      <w:r>
        <w:rPr>
          <w:rFonts w:cs="Consolas"/>
          <w:noProof/>
        </w:rPr>
        <w:br/>
        <w:t xml:space="preserve">    add_arrow(ax, 0.54, 0.572, 0.605, 0.572)</w:t>
      </w:r>
      <w:r>
        <w:rPr>
          <w:rFonts w:cs="Consolas"/>
          <w:noProof/>
        </w:rPr>
        <w:br/>
      </w:r>
      <w:r>
        <w:rPr>
          <w:rFonts w:cs="Consolas"/>
          <w:noProof/>
        </w:rPr>
        <w:br/>
        <w:t xml:space="preserve">    add_round_box(ax, 0.79, 0.685, 0.085, 0.04, "16:00</w:t>
      </w:r>
      <w:r>
        <w:rPr>
          <w:rFonts w:cs="Consolas"/>
          <w:noProof/>
        </w:rPr>
        <w:t>前清零</w:t>
      </w:r>
      <w:r>
        <w:rPr>
          <w:rFonts w:cs="Consolas"/>
          <w:noProof/>
        </w:rPr>
        <w:t>", "white", C["orange_edge"], fs=11, lw=0.9, ls=(0, (3, 2)))</w:t>
      </w:r>
      <w:r>
        <w:rPr>
          <w:rFonts w:cs="Consolas"/>
          <w:noProof/>
        </w:rPr>
        <w:br/>
      </w:r>
      <w:r>
        <w:rPr>
          <w:rFonts w:cs="Consolas"/>
          <w:noProof/>
        </w:rPr>
        <w:t xml:space="preserve">    add_round_box(ax, 0.79, 0.555, 0.085, 0.04, "24:00</w:t>
      </w:r>
      <w:r>
        <w:rPr>
          <w:rFonts w:cs="Consolas"/>
          <w:noProof/>
        </w:rPr>
        <w:t>前清零</w:t>
      </w:r>
      <w:r>
        <w:rPr>
          <w:rFonts w:cs="Consolas"/>
          <w:noProof/>
        </w:rPr>
        <w:t>", "white", C["orange_edge"], fs=11, lw=0.9, ls=(0, (3, 2)))</w:t>
      </w:r>
      <w:r>
        <w:rPr>
          <w:rFonts w:cs="Consolas"/>
          <w:noProof/>
        </w:rPr>
        <w:br/>
      </w:r>
      <w:r>
        <w:rPr>
          <w:rFonts w:cs="Consolas"/>
          <w:noProof/>
        </w:rPr>
        <w:br/>
        <w:t xml:space="preserve">    # shared bracket into the capacity pool</w:t>
      </w:r>
      <w:r>
        <w:rPr>
          <w:rFonts w:cs="Consolas"/>
          <w:noProof/>
        </w:rPr>
        <w:br/>
        <w:t xml:space="preserve">    ax.add_line(Line2D([0.758, 0.758], [0.575, 0.702], color=C["line"], lw=1.0))</w:t>
      </w:r>
      <w:r>
        <w:rPr>
          <w:rFonts w:cs="Consolas"/>
          <w:noProof/>
        </w:rPr>
        <w:br/>
        <w:t xml:space="preserve">    ax.add_line(Line2D([0.73, 0.758], [0.702, 0.702], color=C["line"], lw=1.0))</w:t>
      </w:r>
      <w:r>
        <w:rPr>
          <w:rFonts w:cs="Consolas"/>
          <w:noProof/>
        </w:rPr>
        <w:br/>
        <w:t xml:space="preserve">    ax.add_line(Line2D([0.73, 0.758], [0.572, 0.572], color=C["line"], lw=1.0))</w:t>
      </w:r>
      <w:r>
        <w:rPr>
          <w:rFonts w:cs="Consolas"/>
          <w:noProof/>
        </w:rPr>
        <w:br/>
        <w:t xml:space="preserve">    add_arrow(ax, 0.758, 0.575, 0.758, 0.49)</w:t>
      </w:r>
      <w:r>
        <w:rPr>
          <w:rFonts w:cs="Consolas"/>
          <w:noProof/>
        </w:rPr>
        <w:br/>
      </w:r>
      <w:r>
        <w:rPr>
          <w:rFonts w:cs="Consolas"/>
          <w:noProof/>
        </w:rPr>
        <w:br/>
        <w:t xml:space="preserve">    add_arrow(ax, 0.675, 0.545, 0.675, 0.49)</w:t>
      </w:r>
      <w:r>
        <w:rPr>
          <w:rFonts w:cs="Consolas"/>
          <w:noProof/>
        </w:rPr>
        <w:br/>
      </w:r>
      <w:r>
        <w:rPr>
          <w:rFonts w:cs="Consolas"/>
          <w:noProof/>
        </w:rPr>
        <w:br/>
      </w:r>
      <w:r>
        <w:rPr>
          <w:rFonts w:cs="Consolas"/>
          <w:noProof/>
        </w:rPr>
        <w:t xml:space="preserve">    pool = FancyBboxPatch(</w:t>
      </w:r>
      <w:r>
        <w:rPr>
          <w:rFonts w:cs="Consolas"/>
          <w:noProof/>
        </w:rPr>
        <w:br/>
        <w:t xml:space="preserve">        (0.605, 0.405),</w:t>
      </w:r>
      <w:r>
        <w:rPr>
          <w:rFonts w:cs="Consolas"/>
          <w:noProof/>
        </w:rPr>
        <w:br/>
        <w:t xml:space="preserve">        0.19,</w:t>
      </w:r>
      <w:r>
        <w:rPr>
          <w:rFonts w:cs="Consolas"/>
          <w:noProof/>
        </w:rPr>
        <w:br/>
        <w:t xml:space="preserve">        0.09,</w:t>
      </w:r>
      <w:r>
        <w:rPr>
          <w:rFonts w:cs="Consolas"/>
          <w:noProof/>
        </w:rPr>
        <w:br/>
        <w:t xml:space="preserve">        boxstyle="round,pad=0.014,rounding_size=0.006",</w:t>
      </w:r>
      <w:r>
        <w:rPr>
          <w:rFonts w:cs="Consolas"/>
          <w:noProof/>
        </w:rPr>
        <w:br/>
        <w:t xml:space="preserve">        facecolor=C["blue"],</w:t>
      </w:r>
      <w:r>
        <w:rPr>
          <w:rFonts w:cs="Consolas"/>
          <w:noProof/>
        </w:rPr>
        <w:br/>
        <w:t xml:space="preserve">        edgecolor=C["box_edge"],</w:t>
      </w:r>
      <w:r>
        <w:rPr>
          <w:rFonts w:cs="Consolas"/>
          <w:noProof/>
        </w:rPr>
        <w:br/>
        <w:t xml:space="preserve">        linewidth=1.0,</w:t>
      </w:r>
      <w:r>
        <w:rPr>
          <w:rFonts w:cs="Consolas"/>
          <w:noProof/>
        </w:rPr>
        <w:br/>
        <w:t xml:space="preserve">        zorder=2,</w:t>
      </w:r>
      <w:r>
        <w:rPr>
          <w:rFonts w:cs="Consolas"/>
          <w:noProof/>
        </w:rPr>
        <w:br/>
        <w:t xml:space="preserve">    )</w:t>
      </w:r>
      <w:r>
        <w:rPr>
          <w:rFonts w:cs="Consolas"/>
          <w:noProof/>
        </w:rPr>
        <w:br/>
        <w:t xml:space="preserve">    ax.add_patch(pool)</w:t>
      </w:r>
      <w:r>
        <w:rPr>
          <w:rFonts w:cs="Consolas"/>
          <w:noProof/>
        </w:rPr>
        <w:br/>
        <w:t xml:space="preserve">    ax.text(0.70, 0.472, "</w:t>
      </w:r>
      <w:r>
        <w:rPr>
          <w:rFonts w:cs="Consolas"/>
          <w:noProof/>
        </w:rPr>
        <w:t>共同产能池</w:t>
      </w:r>
      <w:r>
        <w:rPr>
          <w:rFonts w:cs="Consolas"/>
          <w:noProof/>
        </w:rPr>
        <w:t>", ha="center", va="center", fontsize=12, fontweight="bold")</w:t>
      </w:r>
      <w:r>
        <w:rPr>
          <w:rFonts w:cs="Consolas"/>
          <w:noProof/>
        </w:rPr>
        <w:br/>
        <w:t xml:space="preserve">    ax.add_line(Line2D([0.625, 0.775], [0.452, 0.452], color=C["box_edge"], lw=0.8, ls=(0, (3, 2))))</w:t>
      </w:r>
      <w:r>
        <w:rPr>
          <w:rFonts w:cs="Consolas"/>
          <w:noProof/>
        </w:rPr>
        <w:br/>
      </w:r>
      <w:r>
        <w:rPr>
          <w:rFonts w:cs="Consolas"/>
          <w:noProof/>
        </w:rPr>
        <w:t xml:space="preserve">    ax.text(0.70, 0.425, "</w:t>
      </w:r>
      <w:r>
        <w:rPr>
          <w:rFonts w:cs="Consolas"/>
          <w:noProof/>
        </w:rPr>
        <w:t>小时产能</w:t>
      </w:r>
      <w:r>
        <w:rPr>
          <w:rFonts w:cs="Consolas"/>
          <w:noProof/>
        </w:rPr>
        <w:t xml:space="preserve"> = 25×</w:t>
      </w:r>
      <w:r>
        <w:rPr>
          <w:rFonts w:cs="Consolas"/>
          <w:noProof/>
        </w:rPr>
        <w:t>在岗人数</w:t>
      </w:r>
      <w:r>
        <w:rPr>
          <w:rFonts w:cs="Consolas"/>
          <w:noProof/>
        </w:rPr>
        <w:t>\n- 15×</w:t>
      </w:r>
      <w:r>
        <w:rPr>
          <w:rFonts w:cs="Consolas"/>
          <w:noProof/>
        </w:rPr>
        <w:t>低效人数</w:t>
      </w:r>
      <w:r>
        <w:rPr>
          <w:rFonts w:cs="Consolas"/>
          <w:noProof/>
        </w:rPr>
        <w:t>", ha="center", va="center", fontsize=11, linespacing=1.6)</w:t>
      </w:r>
      <w:r>
        <w:rPr>
          <w:rFonts w:cs="Consolas"/>
          <w:noProof/>
        </w:rPr>
        <w:br/>
      </w:r>
      <w:r>
        <w:rPr>
          <w:rFonts w:cs="Consolas"/>
          <w:noProof/>
        </w:rPr>
        <w:br/>
        <w:t xml:space="preserve">    add_round_box(ax, 0.86, 0.435, 0.08, 0.055, "</w:t>
      </w:r>
      <w:r>
        <w:rPr>
          <w:rFonts w:cs="Consolas"/>
          <w:noProof/>
        </w:rPr>
        <w:t>完成处理</w:t>
      </w:r>
      <w:r>
        <w:rPr>
          <w:rFonts w:cs="Consolas"/>
          <w:noProof/>
        </w:rPr>
        <w:t>", C["blue"], C["box_edge"], fs=12)</w:t>
      </w:r>
      <w:r>
        <w:rPr>
          <w:rFonts w:cs="Consolas"/>
          <w:noProof/>
        </w:rPr>
        <w:br/>
        <w:t xml:space="preserve">    add_arrow(ax, 0.795, 0.45, 0.855, 0.45)</w:t>
      </w:r>
      <w:r>
        <w:rPr>
          <w:rFonts w:cs="Consolas"/>
          <w:noProof/>
        </w:rPr>
        <w:br/>
      </w:r>
      <w:r>
        <w:rPr>
          <w:rFonts w:cs="Consolas"/>
          <w:noProof/>
        </w:rPr>
        <w:br/>
      </w:r>
      <w:r>
        <w:rPr>
          <w:rFonts w:cs="Consolas"/>
          <w:noProof/>
        </w:rPr>
        <w:br/>
        <w:t>def draw_timeline(ax):</w:t>
      </w:r>
      <w:r>
        <w:rPr>
          <w:rFonts w:cs="Consolas"/>
          <w:noProof/>
        </w:rPr>
        <w:br/>
        <w:t xml:space="preserve">    y = 0.23</w:t>
      </w:r>
      <w:r>
        <w:rPr>
          <w:rFonts w:cs="Consolas"/>
          <w:noProof/>
        </w:rPr>
        <w:br/>
        <w:t xml:space="preserve">    x0, x1 = 0.06, 0.955</w:t>
      </w:r>
      <w:r>
        <w:rPr>
          <w:rFonts w:cs="Consolas"/>
          <w:noProof/>
        </w:rPr>
        <w:br/>
        <w:t xml:space="preserve">    ax.add_line(Line2D([x0, x1], [y, y], color="#333333", lw=1.0))</w:t>
      </w:r>
      <w:r>
        <w:rPr>
          <w:rFonts w:cs="Consolas"/>
          <w:noProof/>
        </w:rPr>
        <w:br/>
        <w:t xml:space="preserve">    add_arrow(ax, x1 - 0.01, y, x1, y, lw=1.0, color="#333333")</w:t>
      </w:r>
      <w:r>
        <w:rPr>
          <w:rFonts w:cs="Consolas"/>
          <w:noProof/>
        </w:rPr>
        <w:br/>
        <w:t xml:space="preserve">    ax.text(0.958, y - 0.03, "</w:t>
      </w:r>
      <w:r>
        <w:rPr>
          <w:rFonts w:cs="Consolas"/>
          <w:noProof/>
        </w:rPr>
        <w:t>时间</w:t>
      </w:r>
      <w:r>
        <w:rPr>
          <w:rFonts w:cs="Consolas"/>
          <w:noProof/>
        </w:rPr>
        <w:t>", ha="right", va="center", fontsize=12)</w:t>
      </w:r>
      <w:r>
        <w:rPr>
          <w:rFonts w:cs="Consolas"/>
          <w:noProof/>
        </w:rPr>
        <w:br/>
      </w:r>
      <w:r>
        <w:rPr>
          <w:rFonts w:cs="Consolas"/>
          <w:noProof/>
        </w:rPr>
        <w:br/>
      </w:r>
      <w:r>
        <w:rPr>
          <w:rFonts w:cs="Consolas"/>
          <w:noProof/>
        </w:rPr>
        <w:t xml:space="preserve">    ticks = [</w:t>
      </w:r>
      <w:r>
        <w:rPr>
          <w:rFonts w:cs="Consolas"/>
          <w:noProof/>
        </w:rPr>
        <w:br/>
        <w:t xml:space="preserve">        ("0:00", 0.06, False),</w:t>
      </w:r>
      <w:r>
        <w:rPr>
          <w:rFonts w:cs="Consolas"/>
          <w:noProof/>
        </w:rPr>
        <w:br/>
        <w:t xml:space="preserve">        ("12:00", 0.46, True),</w:t>
      </w:r>
      <w:r>
        <w:rPr>
          <w:rFonts w:cs="Consolas"/>
          <w:noProof/>
        </w:rPr>
        <w:br/>
        <w:t xml:space="preserve">        ("16:00", 0.64, True),</w:t>
      </w:r>
      <w:r>
        <w:rPr>
          <w:rFonts w:cs="Consolas"/>
          <w:noProof/>
        </w:rPr>
        <w:br/>
        <w:t xml:space="preserve">        ("24:00", 0.89, False),</w:t>
      </w:r>
      <w:r>
        <w:rPr>
          <w:rFonts w:cs="Consolas"/>
          <w:noProof/>
        </w:rPr>
        <w:br/>
        <w:t xml:space="preserve">    ]</w:t>
      </w:r>
      <w:r>
        <w:rPr>
          <w:rFonts w:cs="Consolas"/>
          <w:noProof/>
        </w:rPr>
        <w:br/>
        <w:t xml:space="preserve">    for label, x, high in ticks:</w:t>
      </w:r>
      <w:r>
        <w:rPr>
          <w:rFonts w:cs="Consolas"/>
          <w:noProof/>
        </w:rPr>
        <w:br/>
        <w:t xml:space="preserve">        color = C["orange_edge"] if high else "#333333"</w:t>
      </w:r>
    </w:p>
    <w:p w:rsidR="00A3080D" w:rsidRDefault="005130F3">
      <w:pPr>
        <w:pStyle w:val="AppendixCode"/>
        <w:shd w:val="clear" w:color="auto" w:fill="F7F7F7"/>
        <w:ind w:firstLine="260"/>
      </w:pPr>
      <w:r>
        <w:rPr>
          <w:rFonts w:cs="Consolas"/>
          <w:noProof/>
        </w:rPr>
        <w:t xml:space="preserve">        ax.add_line(Line2D([x, x], [y - 0.012, y + 0.012], color=color, lw=1.0))</w:t>
      </w:r>
      <w:r>
        <w:rPr>
          <w:rFonts w:cs="Consolas"/>
          <w:noProof/>
        </w:rPr>
        <w:br/>
        <w:t xml:space="preserve">        if high:</w:t>
      </w:r>
      <w:r>
        <w:rPr>
          <w:rFonts w:cs="Consolas"/>
          <w:noProof/>
        </w:rPr>
        <w:br/>
        <w:t xml:space="preserve">            ax.add_line(Line2D([x, x], [y - 0.005, y + 0.035], color=color, lw=1.0, ls=(0, (4, 3))))</w:t>
      </w:r>
      <w:r>
        <w:rPr>
          <w:rFonts w:cs="Consolas"/>
          <w:noProof/>
        </w:rPr>
        <w:br/>
        <w:t xml:space="preserve">        ax.text(x, y - 0.05, label, ha="center", va="center", fontsize=12)</w:t>
      </w:r>
      <w:r>
        <w:rPr>
          <w:rFonts w:cs="Consolas"/>
          <w:noProof/>
        </w:rPr>
        <w:br/>
      </w:r>
      <w:r>
        <w:rPr>
          <w:rFonts w:cs="Consolas"/>
          <w:noProof/>
        </w:rPr>
        <w:br/>
      </w:r>
      <w:r>
        <w:rPr>
          <w:rFonts w:cs="Consolas"/>
          <w:noProof/>
        </w:rPr>
        <w:br/>
      </w:r>
      <w:r>
        <w:rPr>
          <w:rFonts w:cs="Consolas"/>
          <w:noProof/>
        </w:rPr>
        <w:t>def main():</w:t>
      </w:r>
      <w:r>
        <w:rPr>
          <w:rFonts w:cs="Consolas"/>
          <w:noProof/>
        </w:rPr>
        <w:br/>
        <w:t xml:space="preserve">    fig, ax = plt.subplots(figsize=(14, 7.875), dpi=300)</w:t>
      </w:r>
      <w:r>
        <w:rPr>
          <w:rFonts w:cs="Consolas"/>
          <w:noProof/>
        </w:rPr>
        <w:br/>
        <w:t xml:space="preserve">    ax.set_xlim(0, 1)</w:t>
      </w:r>
      <w:r>
        <w:rPr>
          <w:rFonts w:cs="Consolas"/>
          <w:noProof/>
        </w:rPr>
        <w:br/>
        <w:t xml:space="preserve">    ax.set_ylim(0, 1)</w:t>
      </w:r>
      <w:r>
        <w:rPr>
          <w:rFonts w:cs="Consolas"/>
          <w:noProof/>
        </w:rPr>
        <w:br/>
        <w:t xml:space="preserve">    ax.axis("off")</w:t>
      </w:r>
      <w:r>
        <w:rPr>
          <w:rFonts w:cs="Consolas"/>
          <w:noProof/>
        </w:rPr>
        <w:br/>
        <w:t xml:space="preserve">    ax.set_facecolor("white")</w:t>
      </w:r>
      <w:r>
        <w:rPr>
          <w:rFonts w:cs="Consolas"/>
          <w:noProof/>
        </w:rPr>
        <w:br/>
      </w:r>
      <w:r>
        <w:rPr>
          <w:rFonts w:cs="Consolas"/>
          <w:noProof/>
        </w:rPr>
        <w:br/>
        <w:t xml:space="preserve">    draw_left_panel(ax)</w:t>
      </w:r>
      <w:r>
        <w:rPr>
          <w:rFonts w:cs="Consolas"/>
          <w:noProof/>
        </w:rPr>
        <w:br/>
      </w:r>
      <w:r>
        <w:rPr>
          <w:rFonts w:cs="Consolas"/>
          <w:noProof/>
        </w:rPr>
        <w:lastRenderedPageBreak/>
        <w:t xml:space="preserve">    draw_right_panel(ax)</w:t>
      </w:r>
      <w:r>
        <w:rPr>
          <w:rFonts w:cs="Consolas"/>
          <w:noProof/>
        </w:rPr>
        <w:br/>
        <w:t xml:space="preserve">    draw_timeline(ax)</w:t>
      </w:r>
      <w:r>
        <w:rPr>
          <w:rFonts w:cs="Consolas"/>
          <w:noProof/>
        </w:rPr>
        <w:br/>
      </w:r>
      <w:r>
        <w:rPr>
          <w:rFonts w:cs="Consolas"/>
          <w:noProof/>
        </w:rPr>
        <w:br/>
        <w:t xml:space="preserve">    ax.text(</w:t>
      </w:r>
      <w:r>
        <w:rPr>
          <w:rFonts w:cs="Consolas"/>
          <w:noProof/>
        </w:rPr>
        <w:br/>
        <w:t xml:space="preserve">        0.5,</w:t>
      </w:r>
      <w:r>
        <w:rPr>
          <w:rFonts w:cs="Consolas"/>
          <w:noProof/>
        </w:rPr>
        <w:br/>
        <w:t xml:space="preserve">        0.09,</w:t>
      </w:r>
      <w:r>
        <w:rPr>
          <w:rFonts w:cs="Consolas"/>
          <w:noProof/>
        </w:rPr>
        <w:br/>
        <w:t xml:space="preserve">        "</w:t>
      </w:r>
      <w:r>
        <w:rPr>
          <w:rFonts w:cs="Consolas"/>
          <w:noProof/>
        </w:rPr>
        <w:t>图</w:t>
      </w:r>
      <w:r>
        <w:rPr>
          <w:rFonts w:cs="Consolas"/>
          <w:noProof/>
        </w:rPr>
        <w:t xml:space="preserve">4   </w:t>
      </w:r>
      <w:r>
        <w:rPr>
          <w:rFonts w:cs="Consolas"/>
          <w:noProof/>
        </w:rPr>
        <w:t>问题二低效小时与双截止期库存流示意</w:t>
      </w:r>
      <w:r>
        <w:rPr>
          <w:rFonts w:cs="Consolas"/>
          <w:noProof/>
        </w:rPr>
        <w:t>",</w:t>
      </w:r>
      <w:r>
        <w:rPr>
          <w:rFonts w:cs="Consolas"/>
          <w:noProof/>
        </w:rPr>
        <w:br/>
        <w:t xml:space="preserve">        ha="center",</w:t>
      </w:r>
      <w:r>
        <w:rPr>
          <w:rFonts w:cs="Consolas"/>
          <w:noProof/>
        </w:rPr>
        <w:br/>
        <w:t xml:space="preserve">        va="center",</w:t>
      </w:r>
      <w:r>
        <w:rPr>
          <w:rFonts w:cs="Consolas"/>
          <w:noProof/>
        </w:rPr>
        <w:br/>
        <w:t xml:space="preserve">        fontsize=16,</w:t>
      </w:r>
      <w:r>
        <w:rPr>
          <w:rFonts w:cs="Consolas"/>
          <w:noProof/>
        </w:rPr>
        <w:br/>
        <w:t xml:space="preserve">        fontfamily=FONT,</w:t>
      </w:r>
      <w:r>
        <w:rPr>
          <w:rFonts w:cs="Consolas"/>
          <w:noProof/>
        </w:rPr>
        <w:br/>
        <w:t xml:space="preserve">    )</w:t>
      </w:r>
      <w:r>
        <w:rPr>
          <w:rFonts w:cs="Consolas"/>
          <w:noProof/>
        </w:rPr>
        <w:br/>
      </w:r>
      <w:r>
        <w:rPr>
          <w:rFonts w:cs="Consolas"/>
          <w:noProof/>
        </w:rPr>
        <w:br/>
        <w:t xml:space="preserve">    out = r"D:\</w:t>
      </w:r>
      <w:r>
        <w:rPr>
          <w:rFonts w:cs="Consolas"/>
          <w:noProof/>
        </w:rPr>
        <w:t>数学建模</w:t>
      </w:r>
      <w:r>
        <w:rPr>
          <w:rFonts w:cs="Consolas"/>
          <w:noProof/>
        </w:rPr>
        <w:t>111\figures\fig4_reference_style"</w:t>
      </w:r>
      <w:r>
        <w:rPr>
          <w:rFonts w:cs="Consolas"/>
          <w:noProof/>
        </w:rPr>
        <w:br/>
      </w:r>
      <w:r>
        <w:rPr>
          <w:rFonts w:cs="Consolas"/>
          <w:noProof/>
        </w:rPr>
        <w:t xml:space="preserve">    fig.savefig(out + ".png", dpi=300, bbox_inches="tight", pad_inches=0.08)</w:t>
      </w:r>
      <w:r>
        <w:rPr>
          <w:rFonts w:cs="Consolas"/>
          <w:noProof/>
        </w:rPr>
        <w:br/>
        <w:t xml:space="preserve">    fig.savefig(out + ".svg", bbox_inches="tight", pad_inches=0.08)</w:t>
      </w:r>
      <w:r>
        <w:rPr>
          <w:rFonts w:cs="Consolas"/>
          <w:noProof/>
        </w:rPr>
        <w:br/>
        <w:t xml:space="preserve">    fig.savefig(out + ".pdf", bbox_inches="tight", pad_inches=0.08)</w:t>
      </w:r>
      <w:r>
        <w:rPr>
          <w:rFonts w:cs="Consolas"/>
          <w:noProof/>
        </w:rPr>
        <w:br/>
        <w:t xml:space="preserve">    fig.savefig(out + ".tiff", dpi=300, bbox_inches="tight", pad_inches=0.08)</w:t>
      </w:r>
      <w:r>
        <w:rPr>
          <w:rFonts w:cs="Consolas"/>
          <w:noProof/>
        </w:rPr>
        <w:br/>
        <w:t xml:space="preserve">    plt.close(fig)</w:t>
      </w:r>
      <w:r>
        <w:rPr>
          <w:rFonts w:cs="Consolas"/>
          <w:noProof/>
        </w:rPr>
        <w:br/>
      </w:r>
      <w:r>
        <w:rPr>
          <w:rFonts w:cs="Consolas"/>
          <w:noProof/>
        </w:rPr>
        <w:br/>
      </w:r>
      <w:r>
        <w:rPr>
          <w:rFonts w:cs="Consolas"/>
          <w:noProof/>
        </w:rPr>
        <w:br/>
        <w:t>if __name__ == "__main__":</w:t>
      </w:r>
      <w:r>
        <w:rPr>
          <w:rFonts w:cs="Consolas"/>
          <w:noProof/>
        </w:rPr>
        <w:br/>
        <w:t xml:space="preserve">    main()</w:t>
      </w:r>
      <w:r>
        <w:rPr>
          <w:rFonts w:cs="Consolas"/>
          <w:noProof/>
        </w:rPr>
        <w:br/>
      </w:r>
    </w:p>
    <w:sectPr w:rsidR="00A3080D">
      <w:headerReference w:type="even" r:id="rId19"/>
      <w:headerReference w:type="default" r:id="rId20"/>
      <w:footerReference w:type="even" r:id="rId21"/>
      <w:footerReference w:type="default" r:id="rId22"/>
      <w:headerReference w:type="first" r:id="rId23"/>
      <w:footerReference w:type="first" r:id="rId24"/>
      <w:pgSz w:w="11906" w:h="16838"/>
      <w:pgMar w:top="1417" w:right="1417" w:bottom="1417" w:left="1417" w:header="765" w:footer="76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30F3" w:rsidRDefault="005130F3">
      <w:pPr>
        <w:ind w:firstLine="480"/>
      </w:pPr>
      <w:r>
        <w:separator/>
      </w:r>
    </w:p>
  </w:endnote>
  <w:endnote w:type="continuationSeparator" w:id="0">
    <w:p w:rsidR="005130F3" w:rsidRDefault="005130F3">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080D" w:rsidRDefault="00A3080D">
    <w:pPr>
      <w:pStyle w:val="ab"/>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080D" w:rsidRDefault="005130F3">
    <w:pPr>
      <w:pStyle w:val="ab"/>
      <w:ind w:firstLine="360"/>
      <w:jc w:val="center"/>
    </w:pPr>
    <w:r>
      <w:rPr>
        <w:sz w:val="18"/>
      </w:rPr>
      <w:t xml:space="preserve">— </w:t>
    </w:r>
    <w:r>
      <w:fldChar w:fldCharType="begin"/>
    </w:r>
    <w:r>
      <w:instrText xml:space="preserve"> PAGE </w:instrText>
    </w:r>
    <w:r>
      <w:fldChar w:fldCharType="separate"/>
    </w:r>
    <w:r>
      <w:t>1</w:t>
    </w:r>
    <w: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080D" w:rsidRDefault="00A3080D">
    <w:pPr>
      <w:pStyle w:val="ab"/>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30F3" w:rsidRDefault="005130F3">
      <w:pPr>
        <w:ind w:firstLine="480"/>
      </w:pPr>
      <w:r>
        <w:separator/>
      </w:r>
    </w:p>
  </w:footnote>
  <w:footnote w:type="continuationSeparator" w:id="0">
    <w:p w:rsidR="005130F3" w:rsidRDefault="005130F3">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080D" w:rsidRDefault="00A3080D">
    <w:pPr>
      <w:pStyle w:val="ad"/>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080D" w:rsidRDefault="005130F3">
    <w:pPr>
      <w:pStyle w:val="ad"/>
      <w:ind w:firstLine="360"/>
      <w:jc w:val="center"/>
    </w:pPr>
    <w:r>
      <w:rPr>
        <w:color w:val="6E6E6E"/>
        <w:sz w:val="18"/>
      </w:rPr>
      <w:t>物流分拣中心多层排班与人员配置优化</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080D" w:rsidRDefault="00A3080D">
    <w:pPr>
      <w:pStyle w:val="ad"/>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lvlText w:val=""/>
      <w:lvlJc w:val="left"/>
      <w:pPr>
        <w:tabs>
          <w:tab w:val="left" w:pos="360"/>
        </w:tabs>
        <w:ind w:left="360" w:hanging="360"/>
      </w:pPr>
      <w:rPr>
        <w:rFonts w:ascii="Symbol" w:hAnsi="Symbol" w:hint="default"/>
      </w:rPr>
    </w:lvl>
  </w:abstractNum>
  <w:abstractNum w:abstractNumId="6" w15:restartNumberingAfterBreak="0">
    <w:nsid w:val="1909343C"/>
    <w:multiLevelType w:val="singleLevel"/>
    <w:tmpl w:val="62FE3D2A"/>
    <w:lvl w:ilvl="0">
      <w:start w:val="1"/>
      <w:numFmt w:val="decimal"/>
      <w:pStyle w:val="9"/>
      <w:lvlText w:val="%1."/>
      <w:lvlJc w:val="left"/>
      <w:pPr>
        <w:tabs>
          <w:tab w:val="num" w:pos="540"/>
        </w:tabs>
        <w:ind w:left="540" w:hanging="360"/>
      </w:pPr>
    </w:lvl>
  </w:abstractNum>
  <w:abstractNum w:abstractNumId="7" w15:restartNumberingAfterBreak="0">
    <w:nsid w:val="4A1853A4"/>
    <w:multiLevelType w:val="multilevel"/>
    <w:tmpl w:val="4A1853A4"/>
    <w:lvl w:ilvl="0">
      <w:start w:val="1"/>
      <w:numFmt w:val="chineseCounting"/>
      <w:suff w:val="nothing"/>
      <w:lvlText w:val="%1、"/>
      <w:lvlJc w:val="left"/>
      <w:pPr>
        <w:ind w:left="0" w:firstLine="0"/>
      </w:pPr>
      <w:rPr>
        <w:rFonts w:hint="eastAsia"/>
      </w:rPr>
    </w:lvl>
    <w:lvl w:ilvl="1">
      <w:start w:val="1"/>
      <w:numFmt w:val="chineseCounting"/>
      <w:suff w:val="nothing"/>
      <w:lvlText w:val="（%2）"/>
      <w:lvlJc w:val="left"/>
      <w:pPr>
        <w:ind w:left="0" w:firstLine="0"/>
      </w:pPr>
      <w:rPr>
        <w:rFonts w:hint="eastAsia"/>
      </w:rPr>
    </w:lvl>
    <w:lvl w:ilvl="2">
      <w:start w:val="1"/>
      <w:numFmt w:val="decimal"/>
      <w:suff w:val="nothing"/>
      <w:lvlText w:val="%3．"/>
      <w:lvlJc w:val="left"/>
      <w:pPr>
        <w:ind w:left="0" w:firstLine="400"/>
      </w:pPr>
      <w:rPr>
        <w:rFonts w:hint="eastAsia"/>
      </w:rPr>
    </w:lvl>
    <w:lvl w:ilvl="3">
      <w:start w:val="1"/>
      <w:numFmt w:val="decimal"/>
      <w:suff w:val="nothing"/>
      <w:lvlText w:val="（%4）"/>
      <w:lvlJc w:val="left"/>
      <w:pPr>
        <w:ind w:left="0" w:firstLine="402"/>
      </w:pPr>
      <w:rPr>
        <w:rFonts w:hint="eastAsia"/>
      </w:rPr>
    </w:lvl>
    <w:lvl w:ilvl="4">
      <w:start w:val="1"/>
      <w:numFmt w:val="decimalEnclosedCircleChinese"/>
      <w:suff w:val="nothing"/>
      <w:lvlText w:val="%5"/>
      <w:lvlJc w:val="left"/>
      <w:pPr>
        <w:ind w:left="0" w:firstLine="402"/>
      </w:pPr>
      <w:rPr>
        <w:rFonts w:hint="eastAsia"/>
      </w:rPr>
    </w:lvl>
    <w:lvl w:ilvl="5">
      <w:start w:val="1"/>
      <w:numFmt w:val="decimal"/>
      <w:suff w:val="nothing"/>
      <w:lvlText w:val="%6）"/>
      <w:lvlJc w:val="left"/>
      <w:pPr>
        <w:ind w:left="0" w:firstLine="402"/>
      </w:pPr>
      <w:rPr>
        <w:rFonts w:hint="eastAsia"/>
      </w:rPr>
    </w:lvl>
    <w:lvl w:ilvl="6">
      <w:start w:val="1"/>
      <w:numFmt w:val="lowerLetter"/>
      <w:suff w:val="nothing"/>
      <w:lvlText w:val="%7．"/>
      <w:lvlJc w:val="left"/>
      <w:pPr>
        <w:ind w:left="0" w:firstLine="402"/>
      </w:pPr>
      <w:rPr>
        <w:rFonts w:hint="eastAsia"/>
      </w:rPr>
    </w:lvl>
    <w:lvl w:ilvl="7">
      <w:start w:val="1"/>
      <w:numFmt w:val="lowerLetter"/>
      <w:suff w:val="nothing"/>
      <w:lvlText w:val="%8）"/>
      <w:lvlJc w:val="left"/>
      <w:pPr>
        <w:ind w:left="0" w:firstLine="402"/>
      </w:pPr>
      <w:rPr>
        <w:rFonts w:hint="eastAsia"/>
      </w:rPr>
    </w:lvl>
    <w:lvl w:ilvl="8">
      <w:start w:val="1"/>
      <w:numFmt w:val="lowerRoman"/>
      <w:suff w:val="nothing"/>
      <w:lvlText w:val="%9 "/>
      <w:lvlJc w:val="left"/>
      <w:pPr>
        <w:ind w:left="0" w:firstLine="402"/>
      </w:pPr>
      <w:rPr>
        <w:rFonts w:hint="eastAsia"/>
      </w:rPr>
    </w:lvl>
  </w:abstractNum>
  <w:num w:numId="1" w16cid:durableId="4364890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74A"/>
    <w:rsid w:val="002F4218"/>
    <w:rsid w:val="00326F90"/>
    <w:rsid w:val="00331F3B"/>
    <w:rsid w:val="005130F3"/>
    <w:rsid w:val="007F0B6E"/>
    <w:rsid w:val="008277A5"/>
    <w:rsid w:val="0089247C"/>
    <w:rsid w:val="009E4EC4"/>
    <w:rsid w:val="00A3080D"/>
    <w:rsid w:val="00AA1D8D"/>
    <w:rsid w:val="00B47730"/>
    <w:rsid w:val="00BC123C"/>
    <w:rsid w:val="00CB0664"/>
    <w:rsid w:val="00D4164F"/>
    <w:rsid w:val="00FC693F"/>
    <w:rsid w:val="00FC7DC8"/>
    <w:rsid w:val="197D0E88"/>
    <w:rsid w:val="1DA53EB9"/>
    <w:rsid w:val="1E6E5786"/>
    <w:rsid w:val="25FBB501"/>
    <w:rsid w:val="2FFAAC5F"/>
    <w:rsid w:val="3BBBA0A8"/>
    <w:rsid w:val="3DF57527"/>
    <w:rsid w:val="3DFF4768"/>
    <w:rsid w:val="4FFDDE6C"/>
    <w:rsid w:val="57F85579"/>
    <w:rsid w:val="5D77C970"/>
    <w:rsid w:val="5F3D6593"/>
    <w:rsid w:val="5F71EF16"/>
    <w:rsid w:val="659388A3"/>
    <w:rsid w:val="6E75D505"/>
    <w:rsid w:val="77B6B0E7"/>
    <w:rsid w:val="7F2F9315"/>
    <w:rsid w:val="7F9EA50F"/>
    <w:rsid w:val="AF7988C5"/>
    <w:rsid w:val="BBAD03D7"/>
    <w:rsid w:val="BCFBF6B0"/>
    <w:rsid w:val="BDC63122"/>
    <w:rsid w:val="BF763F2F"/>
    <w:rsid w:val="DBB7A533"/>
    <w:rsid w:val="DFBFADD5"/>
    <w:rsid w:val="EEFD49E5"/>
    <w:rsid w:val="F7FF2239"/>
    <w:rsid w:val="FAFB8B51"/>
    <w:rsid w:val="FBBB112A"/>
    <w:rsid w:val="FDFFC324"/>
    <w:rsid w:val="FFEF0A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E54D200A-B713-441F-9DC3-D3CE3ADFE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ind w:firstLineChars="200" w:firstLine="883"/>
      <w:jc w:val="both"/>
    </w:pPr>
    <w:rPr>
      <w:rFonts w:cstheme="minorBidi"/>
      <w:sz w:val="24"/>
      <w:szCs w:val="22"/>
      <w:lang w:eastAsia="en-US"/>
    </w:rPr>
  </w:style>
  <w:style w:type="paragraph" w:styleId="1">
    <w:name w:val="heading 1"/>
    <w:basedOn w:val="a"/>
    <w:next w:val="a"/>
    <w:link w:val="10"/>
    <w:uiPriority w:val="9"/>
    <w:qFormat/>
    <w:pPr>
      <w:keepNext/>
      <w:keepLines/>
      <w:tabs>
        <w:tab w:val="num" w:pos="540"/>
      </w:tabs>
      <w:spacing w:beforeLines="50" w:before="50" w:afterLines="50" w:after="50"/>
      <w:ind w:left="540" w:firstLineChars="0" w:firstLine="0"/>
      <w:jc w:val="center"/>
      <w:outlineLvl w:val="0"/>
    </w:pPr>
    <w:rPr>
      <w:rFonts w:ascii="Arial" w:eastAsia="黑体" w:hAnsi="Arial" w:cstheme="majorBidi"/>
      <w:b/>
      <w:bCs/>
      <w:color w:val="000000"/>
      <w:sz w:val="32"/>
      <w:szCs w:val="28"/>
    </w:rPr>
  </w:style>
  <w:style w:type="paragraph" w:styleId="2">
    <w:name w:val="heading 2"/>
    <w:basedOn w:val="a"/>
    <w:next w:val="a"/>
    <w:link w:val="20"/>
    <w:uiPriority w:val="9"/>
    <w:unhideWhenUsed/>
    <w:qFormat/>
    <w:pPr>
      <w:keepNext/>
      <w:keepLines/>
      <w:numPr>
        <w:ilvl w:val="1"/>
        <w:numId w:val="1"/>
      </w:numPr>
      <w:spacing w:beforeLines="50" w:before="50" w:afterLines="50" w:after="50"/>
      <w:ind w:firstLineChars="0" w:firstLine="0"/>
      <w:outlineLvl w:val="1"/>
    </w:pPr>
    <w:rPr>
      <w:rFonts w:cstheme="majorBidi"/>
      <w:b/>
      <w:bCs/>
      <w:color w:val="000000"/>
      <w:szCs w:val="26"/>
    </w:rPr>
  </w:style>
  <w:style w:type="paragraph" w:styleId="3">
    <w:name w:val="heading 3"/>
    <w:basedOn w:val="a"/>
    <w:next w:val="a"/>
    <w:link w:val="30"/>
    <w:uiPriority w:val="9"/>
    <w:unhideWhenUsed/>
    <w:qFormat/>
    <w:pPr>
      <w:keepNext/>
      <w:keepLines/>
      <w:numPr>
        <w:ilvl w:val="2"/>
        <w:numId w:val="1"/>
      </w:numPr>
      <w:spacing w:beforeLines="50" w:before="50" w:afterLines="50" w:after="50"/>
      <w:ind w:firstLineChars="0" w:firstLine="0"/>
      <w:outlineLvl w:val="2"/>
    </w:pPr>
    <w:rPr>
      <w:rFonts w:ascii="Arial" w:eastAsia="黑体" w:hAnsi="Arial" w:cstheme="majorBidi"/>
      <w:b/>
      <w:bCs/>
      <w:color w:val="000000"/>
    </w:rPr>
  </w:style>
  <w:style w:type="paragraph" w:styleId="4">
    <w:name w:val="heading 4"/>
    <w:basedOn w:val="a"/>
    <w:next w:val="a"/>
    <w:link w:val="40"/>
    <w:uiPriority w:val="9"/>
    <w:semiHidden/>
    <w:unhideWhenUsed/>
    <w:qFormat/>
    <w:pPr>
      <w:keepNext/>
      <w:keepLines/>
      <w:numPr>
        <w:ilvl w:val="3"/>
        <w:numId w:val="1"/>
      </w:numPr>
      <w:spacing w:before="200"/>
      <w:ind w:firstLineChars="0" w:firstLine="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pPr>
      <w:keepNext/>
      <w:keepLines/>
      <w:numPr>
        <w:ilvl w:val="4"/>
        <w:numId w:val="1"/>
      </w:numPr>
      <w:spacing w:before="200"/>
      <w:ind w:firstLineChars="0" w:firstLine="0"/>
      <w:outlineLvl w:val="4"/>
    </w:pPr>
    <w:rPr>
      <w:rFonts w:asciiTheme="majorHAnsi" w:eastAsiaTheme="majorEastAsia" w:hAnsiTheme="majorHAnsi" w:cstheme="majorBidi"/>
      <w:color w:val="244061" w:themeColor="accent1" w:themeShade="80"/>
    </w:rPr>
  </w:style>
  <w:style w:type="paragraph" w:styleId="6">
    <w:name w:val="heading 6"/>
    <w:basedOn w:val="a"/>
    <w:next w:val="a"/>
    <w:link w:val="60"/>
    <w:uiPriority w:val="9"/>
    <w:semiHidden/>
    <w:unhideWhenUsed/>
    <w:qFormat/>
    <w:pPr>
      <w:keepNext/>
      <w:keepLines/>
      <w:numPr>
        <w:ilvl w:val="5"/>
        <w:numId w:val="1"/>
      </w:numPr>
      <w:spacing w:before="200"/>
      <w:ind w:firstLineChars="0" w:firstLine="0"/>
      <w:outlineLvl w:val="5"/>
    </w:pPr>
    <w:rPr>
      <w:rFonts w:asciiTheme="majorHAnsi" w:eastAsiaTheme="majorEastAsia" w:hAnsiTheme="majorHAnsi" w:cstheme="majorBidi"/>
      <w:i/>
      <w:iCs/>
      <w:color w:val="244061" w:themeColor="accent1" w:themeShade="80"/>
    </w:rPr>
  </w:style>
  <w:style w:type="paragraph" w:styleId="7">
    <w:name w:val="heading 7"/>
    <w:basedOn w:val="a"/>
    <w:next w:val="a"/>
    <w:link w:val="70"/>
    <w:uiPriority w:val="9"/>
    <w:semiHidden/>
    <w:unhideWhenUsed/>
    <w:qFormat/>
    <w:pPr>
      <w:keepNext/>
      <w:keepLines/>
      <w:numPr>
        <w:ilvl w:val="6"/>
        <w:numId w:val="1"/>
      </w:numPr>
      <w:spacing w:before="200"/>
      <w:ind w:firstLineChars="0" w:firstLine="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1"/>
      </w:numPr>
      <w:spacing w:before="200"/>
      <w:ind w:firstLineChars="0" w:firstLine="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pPr>
      <w:keepNext/>
      <w:keepLines/>
      <w:numPr>
        <w:ilvl w:val="8"/>
        <w:numId w:val="1"/>
      </w:numPr>
      <w:spacing w:before="200"/>
      <w:ind w:firstLineChars="0" w:firstLine="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1">
    <w:name w:val="List 3"/>
    <w:basedOn w:val="a"/>
    <w:uiPriority w:val="99"/>
    <w:unhideWhenUsed/>
    <w:qFormat/>
    <w:pPr>
      <w:ind w:left="1080" w:hanging="360"/>
      <w:contextualSpacing/>
    </w:pPr>
  </w:style>
  <w:style w:type="paragraph" w:styleId="21">
    <w:name w:val="List Number 2"/>
    <w:basedOn w:val="a"/>
    <w:uiPriority w:val="99"/>
    <w:unhideWhenUsed/>
    <w:qFormat/>
    <w:pPr>
      <w:tabs>
        <w:tab w:val="num" w:pos="360"/>
      </w:tabs>
      <w:contextualSpacing/>
    </w:pPr>
  </w:style>
  <w:style w:type="paragraph" w:styleId="a5">
    <w:name w:val="List Number"/>
    <w:basedOn w:val="a"/>
    <w:uiPriority w:val="99"/>
    <w:unhideWhenUsed/>
    <w:qFormat/>
    <w:pPr>
      <w:tabs>
        <w:tab w:val="num" w:pos="360"/>
      </w:tabs>
      <w:spacing w:after="20" w:line="300" w:lineRule="auto"/>
      <w:ind w:left="420" w:hanging="210"/>
      <w:contextualSpacing/>
    </w:pPr>
  </w:style>
  <w:style w:type="paragraph" w:styleId="a6">
    <w:name w:val="caption"/>
    <w:basedOn w:val="a"/>
    <w:next w:val="a"/>
    <w:uiPriority w:val="35"/>
    <w:semiHidden/>
    <w:unhideWhenUsed/>
    <w:qFormat/>
    <w:pPr>
      <w:keepNext/>
      <w:spacing w:before="60" w:after="100"/>
      <w:ind w:firstLine="0"/>
      <w:jc w:val="center"/>
    </w:pPr>
    <w:rPr>
      <w:b/>
      <w:bCs/>
      <w:color w:val="000000"/>
      <w:sz w:val="21"/>
      <w:szCs w:val="18"/>
    </w:rPr>
  </w:style>
  <w:style w:type="paragraph" w:styleId="a7">
    <w:name w:val="List Bullet"/>
    <w:basedOn w:val="a"/>
    <w:uiPriority w:val="99"/>
    <w:unhideWhenUsed/>
    <w:qFormat/>
    <w:pPr>
      <w:tabs>
        <w:tab w:val="num" w:pos="360"/>
      </w:tabs>
      <w:spacing w:after="20" w:line="300" w:lineRule="auto"/>
      <w:ind w:left="420" w:hanging="210"/>
      <w:contextualSpacing/>
    </w:pPr>
  </w:style>
  <w:style w:type="paragraph" w:styleId="32">
    <w:name w:val="Body Text 3"/>
    <w:basedOn w:val="a"/>
    <w:link w:val="33"/>
    <w:uiPriority w:val="99"/>
    <w:unhideWhenUsed/>
    <w:qFormat/>
    <w:pPr>
      <w:spacing w:after="120"/>
    </w:pPr>
    <w:rPr>
      <w:sz w:val="16"/>
      <w:szCs w:val="16"/>
    </w:rPr>
  </w:style>
  <w:style w:type="paragraph" w:styleId="34">
    <w:name w:val="List Bullet 3"/>
    <w:basedOn w:val="a"/>
    <w:uiPriority w:val="99"/>
    <w:unhideWhenUsed/>
    <w:qFormat/>
    <w:pPr>
      <w:tabs>
        <w:tab w:val="num" w:pos="360"/>
      </w:tabs>
      <w:contextualSpacing/>
    </w:pPr>
  </w:style>
  <w:style w:type="paragraph" w:styleId="a8">
    <w:name w:val="Body Text"/>
    <w:basedOn w:val="a"/>
    <w:link w:val="a9"/>
    <w:uiPriority w:val="99"/>
    <w:unhideWhenUsed/>
    <w:qFormat/>
    <w:pPr>
      <w:spacing w:after="120"/>
    </w:pPr>
  </w:style>
  <w:style w:type="paragraph" w:styleId="35">
    <w:name w:val="List Number 3"/>
    <w:basedOn w:val="a"/>
    <w:uiPriority w:val="99"/>
    <w:unhideWhenUsed/>
    <w:qFormat/>
    <w:pPr>
      <w:tabs>
        <w:tab w:val="num" w:pos="360"/>
      </w:tabs>
      <w:contextualSpacing/>
    </w:pPr>
  </w:style>
  <w:style w:type="paragraph" w:styleId="22">
    <w:name w:val="List 2"/>
    <w:basedOn w:val="a"/>
    <w:uiPriority w:val="99"/>
    <w:unhideWhenUsed/>
    <w:qFormat/>
    <w:pPr>
      <w:ind w:left="720" w:hanging="360"/>
      <w:contextualSpacing/>
    </w:pPr>
  </w:style>
  <w:style w:type="paragraph" w:styleId="aa">
    <w:name w:val="List Continue"/>
    <w:basedOn w:val="a"/>
    <w:uiPriority w:val="99"/>
    <w:unhideWhenUsed/>
    <w:qFormat/>
    <w:pPr>
      <w:spacing w:after="120"/>
      <w:ind w:left="360"/>
      <w:contextualSpacing/>
    </w:pPr>
  </w:style>
  <w:style w:type="paragraph" w:styleId="23">
    <w:name w:val="List Bullet 2"/>
    <w:basedOn w:val="a"/>
    <w:uiPriority w:val="99"/>
    <w:unhideWhenUsed/>
    <w:qFormat/>
    <w:pPr>
      <w:tabs>
        <w:tab w:val="num" w:pos="360"/>
      </w:tabs>
      <w:contextualSpacing/>
    </w:pPr>
  </w:style>
  <w:style w:type="paragraph" w:styleId="TOC3">
    <w:name w:val="toc 3"/>
    <w:basedOn w:val="a"/>
    <w:next w:val="a"/>
    <w:uiPriority w:val="39"/>
    <w:unhideWhenUsed/>
    <w:qFormat/>
    <w:pPr>
      <w:ind w:leftChars="400" w:left="840"/>
    </w:pPr>
  </w:style>
  <w:style w:type="paragraph" w:styleId="ab">
    <w:name w:val="footer"/>
    <w:basedOn w:val="a"/>
    <w:link w:val="ac"/>
    <w:uiPriority w:val="99"/>
    <w:unhideWhenUsed/>
    <w:qFormat/>
    <w:pPr>
      <w:tabs>
        <w:tab w:val="center" w:pos="4680"/>
        <w:tab w:val="right" w:pos="9360"/>
      </w:tabs>
    </w:pPr>
  </w:style>
  <w:style w:type="paragraph" w:styleId="ad">
    <w:name w:val="header"/>
    <w:basedOn w:val="a"/>
    <w:link w:val="ae"/>
    <w:uiPriority w:val="99"/>
    <w:unhideWhenUsed/>
    <w:qFormat/>
    <w:pPr>
      <w:tabs>
        <w:tab w:val="center" w:pos="4680"/>
        <w:tab w:val="right" w:pos="9360"/>
      </w:tabs>
    </w:pPr>
  </w:style>
  <w:style w:type="paragraph" w:styleId="TOC1">
    <w:name w:val="toc 1"/>
    <w:basedOn w:val="a"/>
    <w:next w:val="a"/>
    <w:uiPriority w:val="39"/>
    <w:unhideWhenUsed/>
    <w:qFormat/>
  </w:style>
  <w:style w:type="paragraph" w:styleId="af">
    <w:name w:val="Subtitle"/>
    <w:basedOn w:val="a"/>
    <w:next w:val="a"/>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
    <w:uiPriority w:val="99"/>
    <w:unhideWhenUsed/>
    <w:qFormat/>
    <w:pPr>
      <w:ind w:left="360" w:hanging="360"/>
      <w:contextualSpacing/>
    </w:pPr>
  </w:style>
  <w:style w:type="paragraph" w:styleId="TOC2">
    <w:name w:val="toc 2"/>
    <w:basedOn w:val="a"/>
    <w:next w:val="a"/>
    <w:uiPriority w:val="39"/>
    <w:unhideWhenUsed/>
    <w:qFormat/>
    <w:pPr>
      <w:ind w:leftChars="200" w:left="420"/>
    </w:pPr>
  </w:style>
  <w:style w:type="paragraph" w:styleId="24">
    <w:name w:val="Body Text 2"/>
    <w:basedOn w:val="a"/>
    <w:link w:val="25"/>
    <w:uiPriority w:val="99"/>
    <w:unhideWhenUsed/>
    <w:qFormat/>
    <w:pPr>
      <w:spacing w:after="120" w:line="480" w:lineRule="auto"/>
    </w:pPr>
  </w:style>
  <w:style w:type="paragraph" w:styleId="26">
    <w:name w:val="List Continue 2"/>
    <w:basedOn w:val="a"/>
    <w:uiPriority w:val="99"/>
    <w:unhideWhenUsed/>
    <w:qFormat/>
    <w:pPr>
      <w:spacing w:after="120"/>
      <w:ind w:left="720"/>
      <w:contextualSpacing/>
    </w:pPr>
  </w:style>
  <w:style w:type="paragraph" w:styleId="af2">
    <w:name w:val="Normal (Web)"/>
    <w:basedOn w:val="a"/>
    <w:uiPriority w:val="99"/>
    <w:semiHidden/>
    <w:unhideWhenUsed/>
    <w:qFormat/>
    <w:pPr>
      <w:spacing w:beforeAutospacing="1" w:afterAutospacing="1"/>
      <w:jc w:val="left"/>
    </w:pPr>
    <w:rPr>
      <w:rFonts w:cs="Times New Roman"/>
      <w:lang w:eastAsia="zh-CN"/>
    </w:rPr>
  </w:style>
  <w:style w:type="paragraph" w:styleId="36">
    <w:name w:val="List Continue 3"/>
    <w:basedOn w:val="a"/>
    <w:uiPriority w:val="99"/>
    <w:unhideWhenUsed/>
    <w:qFormat/>
    <w:pPr>
      <w:spacing w:after="120"/>
      <w:ind w:left="1080"/>
      <w:contextualSpacing/>
    </w:pPr>
  </w:style>
  <w:style w:type="paragraph" w:styleId="af3">
    <w:name w:val="Title"/>
    <w:basedOn w:val="a"/>
    <w:next w:val="a"/>
    <w:link w:val="af4"/>
    <w:uiPriority w:val="10"/>
    <w:qFormat/>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1"/>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1"/>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1"/>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1"/>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1"/>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1"/>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1"/>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1"/>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1"/>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1"/>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1"/>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1"/>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1"/>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0"/>
    <w:uiPriority w:val="22"/>
    <w:qFormat/>
    <w:rPr>
      <w:b/>
      <w:bCs/>
    </w:rPr>
  </w:style>
  <w:style w:type="character" w:styleId="afe">
    <w:name w:val="Emphasis"/>
    <w:basedOn w:val="a0"/>
    <w:uiPriority w:val="20"/>
    <w:qFormat/>
    <w:rPr>
      <w:i/>
      <w:iCs/>
    </w:rPr>
  </w:style>
  <w:style w:type="character" w:styleId="aff">
    <w:name w:val="Hyperlink"/>
    <w:basedOn w:val="a0"/>
    <w:uiPriority w:val="99"/>
    <w:unhideWhenUsed/>
    <w:rPr>
      <w:color w:val="0000FF" w:themeColor="hyperlink"/>
      <w:u w:val="single"/>
    </w:rPr>
  </w:style>
  <w:style w:type="character" w:customStyle="1" w:styleId="ae">
    <w:name w:val="页眉 字符"/>
    <w:basedOn w:val="a0"/>
    <w:link w:val="ad"/>
    <w:uiPriority w:val="99"/>
    <w:qFormat/>
  </w:style>
  <w:style w:type="character" w:customStyle="1" w:styleId="ac">
    <w:name w:val="页脚 字符"/>
    <w:basedOn w:val="a0"/>
    <w:link w:val="ab"/>
    <w:uiPriority w:val="99"/>
    <w:qFormat/>
  </w:style>
  <w:style w:type="paragraph" w:styleId="aff0">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link w:val="1"/>
    <w:uiPriority w:val="9"/>
    <w:qFormat/>
    <w:rPr>
      <w:rFonts w:ascii="Arial" w:eastAsia="黑体" w:hAnsi="Arial" w:cstheme="majorBidi"/>
      <w:b/>
      <w:bCs/>
      <w:color w:val="000000"/>
      <w:sz w:val="32"/>
      <w:szCs w:val="28"/>
      <w:lang w:eastAsia="en-US"/>
    </w:rPr>
  </w:style>
  <w:style w:type="character" w:customStyle="1" w:styleId="20">
    <w:name w:val="标题 2 字符"/>
    <w:link w:val="2"/>
    <w:uiPriority w:val="9"/>
    <w:qFormat/>
    <w:rPr>
      <w:rFonts w:ascii="Times New Roman" w:eastAsia="宋体" w:hAnsi="Times New Roman" w:cstheme="majorBidi"/>
      <w:b/>
      <w:bCs/>
      <w:color w:val="000000"/>
      <w:sz w:val="24"/>
      <w:szCs w:val="26"/>
      <w:lang w:val="en-US" w:eastAsia="en-US" w:bidi="ar-SA"/>
    </w:rPr>
  </w:style>
  <w:style w:type="character" w:customStyle="1" w:styleId="30">
    <w:name w:val="标题 3 字符"/>
    <w:link w:val="3"/>
    <w:uiPriority w:val="9"/>
    <w:qFormat/>
    <w:rPr>
      <w:rFonts w:ascii="Arial" w:eastAsia="黑体" w:hAnsi="Arial" w:cstheme="majorBidi"/>
      <w:b/>
      <w:bCs/>
      <w:color w:val="000000"/>
      <w:sz w:val="24"/>
      <w:szCs w:val="22"/>
      <w:lang w:val="en-US" w:eastAsia="en-US" w:bidi="ar-SA"/>
    </w:rPr>
  </w:style>
  <w:style w:type="character" w:customStyle="1" w:styleId="af4">
    <w:name w:val="标题 字符"/>
    <w:basedOn w:val="a0"/>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0"/>
    <w:link w:val="af"/>
    <w:uiPriority w:val="11"/>
    <w:qFormat/>
    <w:rPr>
      <w:rFonts w:asciiTheme="majorHAnsi" w:eastAsiaTheme="majorEastAsia" w:hAnsiTheme="majorHAnsi" w:cstheme="majorBidi"/>
      <w:i/>
      <w:iCs/>
      <w:color w:val="4F81BD" w:themeColor="accent1"/>
      <w:spacing w:val="15"/>
      <w:sz w:val="24"/>
      <w:szCs w:val="24"/>
    </w:rPr>
  </w:style>
  <w:style w:type="paragraph" w:styleId="aff1">
    <w:name w:val="List Paragraph"/>
    <w:basedOn w:val="a"/>
    <w:uiPriority w:val="34"/>
    <w:qFormat/>
    <w:pPr>
      <w:ind w:left="720"/>
      <w:contextualSpacing/>
    </w:pPr>
  </w:style>
  <w:style w:type="character" w:customStyle="1" w:styleId="a9">
    <w:name w:val="正文文本 字符"/>
    <w:basedOn w:val="a0"/>
    <w:link w:val="a8"/>
    <w:uiPriority w:val="99"/>
    <w:qFormat/>
  </w:style>
  <w:style w:type="character" w:customStyle="1" w:styleId="25">
    <w:name w:val="正文文本 2 字符"/>
    <w:basedOn w:val="a0"/>
    <w:link w:val="24"/>
    <w:uiPriority w:val="99"/>
    <w:qFormat/>
  </w:style>
  <w:style w:type="character" w:customStyle="1" w:styleId="33">
    <w:name w:val="正文文本 3 字符"/>
    <w:basedOn w:val="a0"/>
    <w:link w:val="32"/>
    <w:uiPriority w:val="99"/>
    <w:qFormat/>
    <w:rPr>
      <w:sz w:val="16"/>
      <w:szCs w:val="16"/>
    </w:rPr>
  </w:style>
  <w:style w:type="character" w:customStyle="1" w:styleId="a4">
    <w:name w:val="宏文本 字符"/>
    <w:basedOn w:val="a0"/>
    <w:link w:val="a3"/>
    <w:uiPriority w:val="99"/>
    <w:qFormat/>
    <w:rPr>
      <w:rFonts w:ascii="Courier" w:hAnsi="Courier"/>
      <w:sz w:val="20"/>
      <w:szCs w:val="20"/>
    </w:rPr>
  </w:style>
  <w:style w:type="paragraph" w:styleId="aff2">
    <w:name w:val="Quote"/>
    <w:basedOn w:val="a"/>
    <w:next w:val="a"/>
    <w:link w:val="aff3"/>
    <w:uiPriority w:val="29"/>
    <w:qFormat/>
    <w:rPr>
      <w:i/>
      <w:iCs/>
      <w:color w:val="000000" w:themeColor="text1"/>
    </w:rPr>
  </w:style>
  <w:style w:type="character" w:customStyle="1" w:styleId="aff3">
    <w:name w:val="引用 字符"/>
    <w:basedOn w:val="a0"/>
    <w:link w:val="aff2"/>
    <w:uiPriority w:val="29"/>
    <w:qFormat/>
    <w:rPr>
      <w:i/>
      <w:iCs/>
      <w:color w:val="000000" w:themeColor="text1"/>
    </w:rPr>
  </w:style>
  <w:style w:type="character" w:customStyle="1" w:styleId="40">
    <w:name w:val="标题 4 字符"/>
    <w:basedOn w:val="a0"/>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0"/>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0"/>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0"/>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4">
    <w:name w:val="Intense Quote"/>
    <w:basedOn w:val="a"/>
    <w:next w:val="a"/>
    <w:link w:val="aff5"/>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5">
    <w:name w:val="明显引用 字符"/>
    <w:basedOn w:val="a0"/>
    <w:link w:val="aff4"/>
    <w:uiPriority w:val="30"/>
    <w:qFormat/>
    <w:rPr>
      <w:b/>
      <w:bCs/>
      <w:i/>
      <w:iCs/>
      <w:color w:val="4F81BD" w:themeColor="accent1"/>
    </w:rPr>
  </w:style>
  <w:style w:type="character" w:customStyle="1" w:styleId="14">
    <w:name w:val="不明显强调1"/>
    <w:basedOn w:val="a0"/>
    <w:uiPriority w:val="19"/>
    <w:qFormat/>
    <w:rPr>
      <w:i/>
      <w:iCs/>
      <w:color w:val="7F7F7F" w:themeColor="text1" w:themeTint="80"/>
    </w:rPr>
  </w:style>
  <w:style w:type="character" w:customStyle="1" w:styleId="15">
    <w:name w:val="明显强调1"/>
    <w:basedOn w:val="a0"/>
    <w:uiPriority w:val="21"/>
    <w:qFormat/>
    <w:rPr>
      <w:b/>
      <w:bCs/>
      <w:i/>
      <w:iCs/>
      <w:color w:val="4F81BD" w:themeColor="accent1"/>
    </w:rPr>
  </w:style>
  <w:style w:type="character" w:customStyle="1" w:styleId="16">
    <w:name w:val="不明显参考1"/>
    <w:basedOn w:val="a0"/>
    <w:uiPriority w:val="31"/>
    <w:qFormat/>
    <w:rPr>
      <w:smallCaps/>
      <w:color w:val="C0504D" w:themeColor="accent2"/>
      <w:u w:val="single"/>
    </w:rPr>
  </w:style>
  <w:style w:type="character" w:customStyle="1" w:styleId="17">
    <w:name w:val="明显参考1"/>
    <w:basedOn w:val="a0"/>
    <w:uiPriority w:val="32"/>
    <w:qFormat/>
    <w:rPr>
      <w:b/>
      <w:bCs/>
      <w:smallCaps/>
      <w:color w:val="C0504D" w:themeColor="accent2"/>
      <w:spacing w:val="5"/>
      <w:u w:val="single"/>
    </w:rPr>
  </w:style>
  <w:style w:type="character" w:customStyle="1" w:styleId="18">
    <w:name w:val="书籍标题1"/>
    <w:basedOn w:val="a0"/>
    <w:uiPriority w:val="33"/>
    <w:qFormat/>
    <w:rPr>
      <w:b/>
      <w:bCs/>
      <w:smallCaps/>
      <w:spacing w:val="5"/>
    </w:rPr>
  </w:style>
  <w:style w:type="paragraph" w:customStyle="1" w:styleId="TOC10">
    <w:name w:val="TOC 标题1"/>
    <w:basedOn w:val="1"/>
    <w:next w:val="a"/>
    <w:uiPriority w:val="39"/>
    <w:semiHidden/>
    <w:unhideWhenUsed/>
    <w:qFormat/>
    <w:pPr>
      <w:outlineLvl w:val="9"/>
    </w:pPr>
  </w:style>
  <w:style w:type="paragraph" w:customStyle="1" w:styleId="Reference">
    <w:name w:val="Reference"/>
    <w:qFormat/>
    <w:pPr>
      <w:spacing w:after="60" w:line="276" w:lineRule="auto"/>
      <w:ind w:left="420" w:hanging="420"/>
    </w:pPr>
    <w:rPr>
      <w:rFonts w:cstheme="minorBidi"/>
      <w:sz w:val="21"/>
      <w:szCs w:val="22"/>
      <w:lang w:eastAsia="en-US"/>
    </w:rPr>
  </w:style>
  <w:style w:type="paragraph" w:customStyle="1" w:styleId="AppendixCode">
    <w:name w:val="Appendix Code"/>
    <w:basedOn w:val="a"/>
    <w:pPr>
      <w:widowControl w:val="0"/>
      <w:spacing w:line="160" w:lineRule="exact"/>
      <w:ind w:left="60"/>
    </w:pPr>
    <w:rPr>
      <w:rFonts w:ascii="Consolas" w:eastAsia="微软雅黑" w:hAnsi="Consolas"/>
      <w:sz w:val="13"/>
    </w:rPr>
  </w:style>
  <w:style w:type="paragraph" w:styleId="TOC4">
    <w:name w:val="toc 4"/>
    <w:basedOn w:val="a"/>
    <w:next w:val="a"/>
    <w:autoRedefine/>
    <w:uiPriority w:val="39"/>
    <w:unhideWhenUsed/>
    <w:rsid w:val="007F0B6E"/>
    <w:pPr>
      <w:widowControl w:val="0"/>
      <w:spacing w:after="160" w:line="278" w:lineRule="auto"/>
      <w:ind w:leftChars="600" w:left="1260" w:firstLineChars="0" w:firstLine="0"/>
      <w:jc w:val="left"/>
    </w:pPr>
    <w:rPr>
      <w:rFonts w:asciiTheme="minorHAnsi" w:eastAsiaTheme="minorEastAsia" w:hAnsiTheme="minorHAnsi"/>
      <w:kern w:val="2"/>
      <w:sz w:val="22"/>
      <w:szCs w:val="24"/>
      <w:lang w:eastAsia="zh-CN"/>
      <w14:ligatures w14:val="standardContextual"/>
    </w:rPr>
  </w:style>
  <w:style w:type="paragraph" w:styleId="TOC5">
    <w:name w:val="toc 5"/>
    <w:basedOn w:val="a"/>
    <w:next w:val="a"/>
    <w:autoRedefine/>
    <w:uiPriority w:val="39"/>
    <w:unhideWhenUsed/>
    <w:rsid w:val="007F0B6E"/>
    <w:pPr>
      <w:widowControl w:val="0"/>
      <w:spacing w:after="160" w:line="278" w:lineRule="auto"/>
      <w:ind w:leftChars="800" w:left="1680" w:firstLineChars="0" w:firstLine="0"/>
      <w:jc w:val="left"/>
    </w:pPr>
    <w:rPr>
      <w:rFonts w:asciiTheme="minorHAnsi" w:eastAsiaTheme="minorEastAsia" w:hAnsiTheme="minorHAnsi"/>
      <w:kern w:val="2"/>
      <w:sz w:val="22"/>
      <w:szCs w:val="24"/>
      <w:lang w:eastAsia="zh-CN"/>
      <w14:ligatures w14:val="standardContextual"/>
    </w:rPr>
  </w:style>
  <w:style w:type="paragraph" w:styleId="TOC6">
    <w:name w:val="toc 6"/>
    <w:basedOn w:val="a"/>
    <w:next w:val="a"/>
    <w:autoRedefine/>
    <w:uiPriority w:val="39"/>
    <w:unhideWhenUsed/>
    <w:rsid w:val="007F0B6E"/>
    <w:pPr>
      <w:widowControl w:val="0"/>
      <w:spacing w:after="160" w:line="278" w:lineRule="auto"/>
      <w:ind w:leftChars="1000" w:left="2100" w:firstLineChars="0" w:firstLine="0"/>
      <w:jc w:val="left"/>
    </w:pPr>
    <w:rPr>
      <w:rFonts w:asciiTheme="minorHAnsi" w:eastAsiaTheme="minorEastAsia" w:hAnsiTheme="minorHAnsi"/>
      <w:kern w:val="2"/>
      <w:sz w:val="22"/>
      <w:szCs w:val="24"/>
      <w:lang w:eastAsia="zh-CN"/>
      <w14:ligatures w14:val="standardContextual"/>
    </w:rPr>
  </w:style>
  <w:style w:type="paragraph" w:styleId="TOC7">
    <w:name w:val="toc 7"/>
    <w:basedOn w:val="a"/>
    <w:next w:val="a"/>
    <w:autoRedefine/>
    <w:uiPriority w:val="39"/>
    <w:unhideWhenUsed/>
    <w:rsid w:val="007F0B6E"/>
    <w:pPr>
      <w:widowControl w:val="0"/>
      <w:spacing w:after="160" w:line="278" w:lineRule="auto"/>
      <w:ind w:leftChars="1200" w:left="2520" w:firstLineChars="0" w:firstLine="0"/>
      <w:jc w:val="left"/>
    </w:pPr>
    <w:rPr>
      <w:rFonts w:asciiTheme="minorHAnsi" w:eastAsiaTheme="minorEastAsia" w:hAnsiTheme="minorHAnsi"/>
      <w:kern w:val="2"/>
      <w:sz w:val="22"/>
      <w:szCs w:val="24"/>
      <w:lang w:eastAsia="zh-CN"/>
      <w14:ligatures w14:val="standardContextual"/>
    </w:rPr>
  </w:style>
  <w:style w:type="paragraph" w:styleId="TOC8">
    <w:name w:val="toc 8"/>
    <w:basedOn w:val="a"/>
    <w:next w:val="a"/>
    <w:autoRedefine/>
    <w:uiPriority w:val="39"/>
    <w:unhideWhenUsed/>
    <w:rsid w:val="007F0B6E"/>
    <w:pPr>
      <w:widowControl w:val="0"/>
      <w:spacing w:after="160" w:line="278" w:lineRule="auto"/>
      <w:ind w:leftChars="1400" w:left="2940" w:firstLineChars="0" w:firstLine="0"/>
      <w:jc w:val="left"/>
    </w:pPr>
    <w:rPr>
      <w:rFonts w:asciiTheme="minorHAnsi" w:eastAsiaTheme="minorEastAsia" w:hAnsiTheme="minorHAnsi"/>
      <w:kern w:val="2"/>
      <w:sz w:val="22"/>
      <w:szCs w:val="24"/>
      <w:lang w:eastAsia="zh-CN"/>
      <w14:ligatures w14:val="standardContextual"/>
    </w:rPr>
  </w:style>
  <w:style w:type="paragraph" w:styleId="TOC9">
    <w:name w:val="toc 9"/>
    <w:basedOn w:val="a"/>
    <w:next w:val="a"/>
    <w:autoRedefine/>
    <w:uiPriority w:val="39"/>
    <w:unhideWhenUsed/>
    <w:rsid w:val="007F0B6E"/>
    <w:pPr>
      <w:widowControl w:val="0"/>
      <w:spacing w:after="160" w:line="278" w:lineRule="auto"/>
      <w:ind w:leftChars="1600" w:left="3360" w:firstLineChars="0" w:firstLine="0"/>
      <w:jc w:val="left"/>
    </w:pPr>
    <w:rPr>
      <w:rFonts w:asciiTheme="minorHAnsi" w:eastAsiaTheme="minorEastAsia" w:hAnsiTheme="minorHAnsi"/>
      <w:kern w:val="2"/>
      <w:sz w:val="22"/>
      <w:szCs w:val="24"/>
      <w:lang w:eastAsia="zh-CN"/>
      <w14:ligatures w14:val="standardContextual"/>
    </w:rPr>
  </w:style>
  <w:style w:type="character" w:styleId="aff6">
    <w:name w:val="Unresolved Mention"/>
    <w:basedOn w:val="a0"/>
    <w:uiPriority w:val="99"/>
    <w:semiHidden/>
    <w:unhideWhenUsed/>
    <w:rsid w:val="007F0B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113</Pages>
  <Words>46631</Words>
  <Characters>202846</Characters>
  <Application>Microsoft Office Word</Application>
  <DocSecurity>0</DocSecurity>
  <Lines>8451</Lines>
  <Paragraphs>1149</Paragraphs>
  <ScaleCrop>false</ScaleCrop>
  <Company/>
  <LinksUpToDate>false</LinksUpToDate>
  <CharactersWithSpaces>248328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基于多层混合整数规划的物流分拣排班问题研究</dc:title>
  <dc:subject>数学建模竞赛论文初稿</dc:subject>
  <dc:creator>数学建模参赛队</dc:creator>
  <cp:keywords>物流分拣；混合整数规划；库存平衡；时间窗；人员配置</cp:keywords>
  <dc:description>generated by python-docx</dc:description>
  <cp:lastModifiedBy>zzz ISO</cp:lastModifiedBy>
  <cp:revision>1</cp:revision>
  <cp:lastPrinted>2026-08-20T11:25:00Z</cp:lastPrinted>
  <dcterms:created xsi:type="dcterms:W3CDTF">2013-12-24T07:15:00Z</dcterms:created>
  <dcterms:modified xsi:type="dcterms:W3CDTF">2026-08-20T13:12:00Z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eyJoZGlkIjoiN2VjZGE5NTI2NzkwMzIwNzRiZjUzMTkyZmIxYjI2OTAiLCJ1c2VySWQiOiIxMzg1Mjc0NDk0In0=</vt:lpwstr>
  </property>
  <property fmtid="{D5CDD505-2E9C-101B-9397-08002B2CF9AE}" pid="3" name="KSOProductBuildVer">
    <vt:lpwstr>2052-12.1.0.28043</vt:lpwstr>
  </property>
  <property fmtid="{D5CDD505-2E9C-101B-9397-08002B2CF9AE}" pid="4" name="ICV">
    <vt:lpwstr>281454AF2FEB5EEA2FCD866A9A53C0B4_43</vt:lpwstr>
  </property>
</Properties>
</file>